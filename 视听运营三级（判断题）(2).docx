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B8DCA">
      <w:pPr>
        <w:rPr>
          <w:rFonts w:ascii="宋体" w:hAnsi="宋体" w:eastAsia="宋体"/>
          <w:lang w:eastAsia="zh-CN"/>
        </w:rPr>
      </w:pPr>
      <w:r>
        <w:rPr>
          <w:rFonts w:hint="eastAsia" w:ascii="宋体" w:hAnsi="宋体" w:eastAsia="宋体"/>
          <w:lang w:eastAsia="zh-CN"/>
        </w:rPr>
        <w:t>一、判断题：</w:t>
      </w:r>
    </w:p>
    <w:p w14:paraId="5E1B4BEB">
      <w:pPr>
        <w:rPr>
          <w:rFonts w:hint="eastAsia" w:ascii="宋体" w:hAnsi="宋体" w:eastAsia="宋体"/>
          <w:lang w:eastAsia="zh-CN"/>
        </w:rPr>
      </w:pPr>
      <w:r>
        <w:rPr>
          <w:rFonts w:ascii="宋体" w:hAnsi="宋体" w:eastAsia="宋体"/>
          <w:lang w:eastAsia="zh-CN"/>
        </w:rPr>
        <w:t>1. 行业趋势分析在视听运营中仅涉及对新技术应用的关注，如5G、AI等，而不包括对用户行为和市场竞争的深入分析。</w:t>
      </w:r>
    </w:p>
    <w:p w14:paraId="46CE2B94">
      <w:pPr>
        <w:rPr>
          <w:rFonts w:ascii="宋体" w:hAnsi="宋体" w:eastAsia="宋体"/>
          <w:lang w:eastAsia="zh-CN"/>
        </w:rPr>
      </w:pPr>
      <w:r>
        <w:rPr>
          <w:rFonts w:ascii="宋体" w:hAnsi="宋体" w:eastAsia="宋体"/>
          <w:lang w:eastAsia="zh-CN"/>
        </w:rPr>
        <w:t>答案：错误</w:t>
      </w:r>
    </w:p>
    <w:p w14:paraId="4739E513">
      <w:pPr>
        <w:rPr>
          <w:rFonts w:ascii="宋体" w:hAnsi="宋体" w:eastAsia="宋体"/>
          <w:lang w:eastAsia="zh-CN"/>
        </w:rPr>
      </w:pPr>
    </w:p>
    <w:p w14:paraId="6E6A9FEF">
      <w:pPr>
        <w:rPr>
          <w:rFonts w:hint="eastAsia" w:ascii="宋体" w:hAnsi="宋体" w:eastAsia="宋体"/>
          <w:lang w:eastAsia="zh-CN"/>
        </w:rPr>
      </w:pPr>
      <w:r>
        <w:rPr>
          <w:rFonts w:ascii="宋体" w:hAnsi="宋体" w:eastAsia="宋体"/>
          <w:lang w:eastAsia="zh-CN"/>
        </w:rPr>
        <w:t>2. 在数字营销传播中，企业可以利用大数据和人工智能技术，实现营销信息的精准推送和个性化展示，从而提高营销效率和效果。</w:t>
      </w:r>
    </w:p>
    <w:p w14:paraId="40A79274">
      <w:pPr>
        <w:rPr>
          <w:rFonts w:ascii="宋体" w:hAnsi="宋体" w:eastAsia="宋体"/>
          <w:lang w:eastAsia="zh-CN"/>
        </w:rPr>
      </w:pPr>
      <w:r>
        <w:rPr>
          <w:rFonts w:ascii="宋体" w:hAnsi="宋体" w:eastAsia="宋体"/>
          <w:lang w:eastAsia="zh-CN"/>
        </w:rPr>
        <w:t>答案：正确</w:t>
      </w:r>
    </w:p>
    <w:p w14:paraId="0E511CC8">
      <w:pPr>
        <w:rPr>
          <w:rFonts w:hint="eastAsia" w:ascii="宋体" w:hAnsi="宋体" w:eastAsia="宋体"/>
          <w:lang w:eastAsia="zh-CN"/>
        </w:rPr>
      </w:pPr>
    </w:p>
    <w:p w14:paraId="77AA3A4A">
      <w:pPr>
        <w:rPr>
          <w:rFonts w:hint="eastAsia" w:ascii="宋体" w:hAnsi="宋体" w:eastAsia="宋体"/>
          <w:lang w:eastAsia="zh-CN"/>
        </w:rPr>
      </w:pPr>
      <w:r>
        <w:rPr>
          <w:rFonts w:ascii="宋体" w:hAnsi="宋体" w:eastAsia="宋体"/>
          <w:lang w:eastAsia="zh-CN"/>
        </w:rPr>
        <w:t>3. 在排品的数据优化过程中，竞品分析的主要目的是收集用户反馈意见，以便更好地满足用户需求。</w:t>
      </w:r>
    </w:p>
    <w:p w14:paraId="2292919D">
      <w:pPr>
        <w:rPr>
          <w:rFonts w:hint="eastAsia" w:ascii="宋体" w:hAnsi="宋体" w:eastAsia="宋体"/>
          <w:lang w:eastAsia="zh-CN"/>
        </w:rPr>
      </w:pPr>
      <w:r>
        <w:rPr>
          <w:rFonts w:ascii="宋体" w:hAnsi="宋体" w:eastAsia="宋体"/>
          <w:lang w:eastAsia="zh-CN"/>
        </w:rPr>
        <w:t>答案：错误</w:t>
      </w:r>
    </w:p>
    <w:p w14:paraId="6BE903D5">
      <w:pPr>
        <w:rPr>
          <w:rFonts w:hint="eastAsia" w:ascii="宋体" w:hAnsi="宋体" w:eastAsia="宋体"/>
          <w:lang w:eastAsia="zh-CN"/>
        </w:rPr>
      </w:pPr>
      <w:r>
        <w:rPr>
          <w:rFonts w:ascii="宋体" w:hAnsi="宋体" w:eastAsia="宋体"/>
          <w:lang w:eastAsia="zh-CN"/>
        </w:rPr>
        <w:t>4. 为了提升用户参与感，全媒体运营师可以通过组织多样化的线上活动，并结合奖励机制来激励用户积极参与互动。</w:t>
      </w:r>
    </w:p>
    <w:p w14:paraId="3A3F85CE">
      <w:pPr>
        <w:rPr>
          <w:rFonts w:hint="eastAsia" w:ascii="宋体" w:hAnsi="宋体" w:eastAsia="宋体"/>
          <w:lang w:eastAsia="zh-CN"/>
        </w:rPr>
      </w:pPr>
      <w:r>
        <w:rPr>
          <w:rFonts w:ascii="宋体" w:hAnsi="宋体" w:eastAsia="宋体"/>
          <w:lang w:eastAsia="zh-CN"/>
        </w:rPr>
        <w:t>答案：正确</w:t>
      </w:r>
    </w:p>
    <w:p w14:paraId="31FD0721">
      <w:pPr>
        <w:rPr>
          <w:rFonts w:hint="eastAsia" w:ascii="宋体" w:hAnsi="宋体" w:eastAsia="宋体"/>
          <w:lang w:eastAsia="zh-CN"/>
        </w:rPr>
      </w:pPr>
      <w:r>
        <w:rPr>
          <w:rFonts w:ascii="宋体" w:hAnsi="宋体" w:eastAsia="宋体"/>
          <w:lang w:eastAsia="zh-CN"/>
        </w:rPr>
        <w:t>5. 在全媒体运营排品时，通过深入分析用户行为和内容数据，并据此优化排品策略，可以有效提升用户体验和传播效果。</w:t>
      </w:r>
    </w:p>
    <w:p w14:paraId="2521ED16">
      <w:pPr>
        <w:rPr>
          <w:rFonts w:hint="eastAsia" w:ascii="宋体" w:hAnsi="宋体" w:eastAsia="宋体"/>
          <w:lang w:eastAsia="zh-CN"/>
        </w:rPr>
      </w:pPr>
      <w:r>
        <w:rPr>
          <w:rFonts w:ascii="宋体" w:hAnsi="宋体" w:eastAsia="宋体"/>
          <w:lang w:eastAsia="zh-CN"/>
        </w:rPr>
        <w:t>答案：正确</w:t>
      </w:r>
    </w:p>
    <w:p w14:paraId="21913564">
      <w:pPr>
        <w:rPr>
          <w:rFonts w:hint="eastAsia" w:ascii="宋体" w:hAnsi="宋体" w:eastAsia="宋体"/>
          <w:lang w:eastAsia="zh-CN"/>
        </w:rPr>
      </w:pPr>
      <w:r>
        <w:rPr>
          <w:rFonts w:ascii="宋体" w:hAnsi="宋体" w:eastAsia="宋体"/>
          <w:lang w:eastAsia="zh-CN"/>
        </w:rPr>
        <w:t>6. 在建立全媒体运营的达人激励机制时，只需考虑物质奖励的多少，就能有效激发达人的工作热情。</w:t>
      </w:r>
    </w:p>
    <w:p w14:paraId="1D196437">
      <w:pPr>
        <w:rPr>
          <w:rFonts w:hint="eastAsia" w:ascii="宋体" w:hAnsi="宋体" w:eastAsia="宋体"/>
          <w:lang w:eastAsia="zh-CN"/>
        </w:rPr>
      </w:pPr>
      <w:r>
        <w:rPr>
          <w:rFonts w:ascii="宋体" w:hAnsi="宋体" w:eastAsia="宋体"/>
          <w:lang w:eastAsia="zh-CN"/>
        </w:rPr>
        <w:t>答案：错误</w:t>
      </w:r>
    </w:p>
    <w:p w14:paraId="72264D19">
      <w:pPr>
        <w:rPr>
          <w:rFonts w:hint="eastAsia" w:ascii="宋体" w:hAnsi="宋体" w:eastAsia="宋体"/>
          <w:lang w:eastAsia="zh-CN"/>
        </w:rPr>
      </w:pPr>
      <w:r>
        <w:rPr>
          <w:rFonts w:ascii="宋体" w:hAnsi="宋体" w:eastAsia="宋体"/>
          <w:lang w:eastAsia="zh-CN"/>
        </w:rPr>
        <w:t>7. 会员服务变现主要依赖于提供大量的免费内容来吸引用户成为会员，会员数量的多少是衡量会员服务变现成功与否的唯一标准。</w:t>
      </w:r>
    </w:p>
    <w:p w14:paraId="0306F392">
      <w:pPr>
        <w:rPr>
          <w:rFonts w:hint="eastAsia" w:ascii="宋体" w:hAnsi="宋体" w:eastAsia="宋体"/>
          <w:lang w:eastAsia="zh-CN"/>
        </w:rPr>
      </w:pPr>
      <w:r>
        <w:rPr>
          <w:rFonts w:ascii="宋体" w:hAnsi="宋体" w:eastAsia="宋体"/>
          <w:lang w:eastAsia="zh-CN"/>
        </w:rPr>
        <w:t>答案：错误</w:t>
      </w:r>
    </w:p>
    <w:p w14:paraId="3CBAE5DB">
      <w:pPr>
        <w:rPr>
          <w:rFonts w:hint="eastAsia" w:ascii="宋体" w:hAnsi="宋体" w:eastAsia="宋体"/>
          <w:lang w:eastAsia="zh-CN"/>
        </w:rPr>
      </w:pPr>
      <w:r>
        <w:rPr>
          <w:rFonts w:ascii="宋体" w:hAnsi="宋体" w:eastAsia="宋体"/>
          <w:lang w:eastAsia="zh-CN"/>
        </w:rPr>
        <w:t>8. 平台在制定打赏模式商业化变现政策时，设置打赏限额和提供消费提醒，是预防用户冲动消费和保障用户权益的有效措施之一。</w:t>
      </w:r>
    </w:p>
    <w:p w14:paraId="69B45974">
      <w:pPr>
        <w:rPr>
          <w:rFonts w:hint="eastAsia" w:ascii="宋体" w:hAnsi="宋体" w:eastAsia="宋体"/>
          <w:lang w:eastAsia="zh-CN"/>
        </w:rPr>
      </w:pPr>
      <w:r>
        <w:rPr>
          <w:rFonts w:ascii="宋体" w:hAnsi="宋体" w:eastAsia="宋体"/>
          <w:lang w:eastAsia="zh-CN"/>
        </w:rPr>
        <w:t>答案：正确</w:t>
      </w:r>
    </w:p>
    <w:p w14:paraId="46D8B6D1">
      <w:pPr>
        <w:rPr>
          <w:rFonts w:hint="eastAsia" w:ascii="宋体" w:hAnsi="宋体" w:eastAsia="宋体"/>
          <w:lang w:eastAsia="zh-CN"/>
        </w:rPr>
      </w:pPr>
      <w:r>
        <w:rPr>
          <w:rFonts w:ascii="宋体" w:hAnsi="宋体" w:eastAsia="宋体"/>
          <w:lang w:eastAsia="zh-CN"/>
        </w:rPr>
        <w:t>9. 在全媒体运营实践中，持续更新和维护用户画像是确保精准营销有效性的关键一环。</w:t>
      </w:r>
    </w:p>
    <w:p w14:paraId="2E175EE7">
      <w:pPr>
        <w:rPr>
          <w:rFonts w:hint="eastAsia" w:ascii="宋体" w:hAnsi="宋体" w:eastAsia="宋体"/>
          <w:lang w:eastAsia="zh-CN"/>
        </w:rPr>
      </w:pPr>
      <w:r>
        <w:rPr>
          <w:rFonts w:ascii="宋体" w:hAnsi="宋体" w:eastAsia="宋体"/>
          <w:lang w:eastAsia="zh-CN"/>
        </w:rPr>
        <w:t>答案：正确</w:t>
      </w:r>
    </w:p>
    <w:p w14:paraId="51A098F6">
      <w:pPr>
        <w:rPr>
          <w:rFonts w:hint="eastAsia" w:ascii="宋体" w:hAnsi="宋体" w:eastAsia="宋体"/>
          <w:lang w:eastAsia="zh-CN"/>
        </w:rPr>
      </w:pPr>
      <w:r>
        <w:rPr>
          <w:rFonts w:ascii="宋体" w:hAnsi="宋体" w:eastAsia="宋体"/>
          <w:lang w:eastAsia="zh-CN"/>
        </w:rPr>
        <w:t>10. 在制定视听新品营销推广方案的市场背景分析时，宏观经济状况对用户的媒体消费能力和意愿没有实质性影响，因此可以忽略不计。</w:t>
      </w:r>
    </w:p>
    <w:p w14:paraId="3561D36A">
      <w:pPr>
        <w:rPr>
          <w:rFonts w:hint="eastAsia" w:ascii="宋体" w:hAnsi="宋体" w:eastAsia="宋体"/>
          <w:lang w:eastAsia="zh-CN"/>
        </w:rPr>
      </w:pPr>
      <w:r>
        <w:rPr>
          <w:rFonts w:ascii="宋体" w:hAnsi="宋体" w:eastAsia="宋体"/>
          <w:lang w:eastAsia="zh-CN"/>
        </w:rPr>
        <w:t>答案：错误</w:t>
      </w:r>
    </w:p>
    <w:p w14:paraId="04F85078">
      <w:pPr>
        <w:rPr>
          <w:rFonts w:hint="eastAsia" w:ascii="宋体" w:hAnsi="宋体" w:eastAsia="宋体"/>
          <w:lang w:eastAsia="zh-CN"/>
        </w:rPr>
      </w:pPr>
      <w:r>
        <w:rPr>
          <w:rFonts w:ascii="宋体" w:hAnsi="宋体" w:eastAsia="宋体"/>
          <w:lang w:eastAsia="zh-CN"/>
        </w:rPr>
        <w:t>11. 视听运营中的产品差异化策略仅仅通过提供市场上独一无二的产品功能就能确保成功，无需关注市场趋势和用户需求的变化。</w:t>
      </w:r>
    </w:p>
    <w:p w14:paraId="4BE0C13E">
      <w:pPr>
        <w:rPr>
          <w:rFonts w:hint="eastAsia" w:ascii="宋体" w:hAnsi="宋体" w:eastAsia="宋体"/>
          <w:lang w:eastAsia="zh-CN"/>
        </w:rPr>
      </w:pPr>
      <w:r>
        <w:rPr>
          <w:rFonts w:ascii="宋体" w:hAnsi="宋体" w:eastAsia="宋体"/>
          <w:lang w:eastAsia="zh-CN"/>
        </w:rPr>
        <w:t>答案：错误</w:t>
      </w:r>
    </w:p>
    <w:p w14:paraId="08623860">
      <w:pPr>
        <w:rPr>
          <w:rFonts w:hint="eastAsia" w:ascii="宋体" w:hAnsi="宋体" w:eastAsia="宋体"/>
          <w:lang w:eastAsia="zh-CN"/>
        </w:rPr>
      </w:pPr>
      <w:r>
        <w:rPr>
          <w:rFonts w:ascii="宋体" w:hAnsi="宋体" w:eastAsia="宋体"/>
          <w:lang w:eastAsia="zh-CN"/>
        </w:rPr>
        <w:t>12. 在传播平台资源库优化过程中，只需关注资源的质量控制，无需考虑资源的分类与标签化，也能有效提升用户体验。</w:t>
      </w:r>
    </w:p>
    <w:p w14:paraId="730A9215">
      <w:pPr>
        <w:rPr>
          <w:rFonts w:hint="eastAsia" w:ascii="宋体" w:hAnsi="宋体" w:eastAsia="宋体"/>
          <w:lang w:eastAsia="zh-CN"/>
        </w:rPr>
      </w:pPr>
      <w:r>
        <w:rPr>
          <w:rFonts w:ascii="宋体" w:hAnsi="宋体" w:eastAsia="宋体"/>
          <w:lang w:eastAsia="zh-CN"/>
        </w:rPr>
        <w:t>答案：错误</w:t>
      </w:r>
    </w:p>
    <w:p w14:paraId="77932257">
      <w:pPr>
        <w:rPr>
          <w:rFonts w:hint="eastAsia" w:ascii="宋体" w:hAnsi="宋体" w:eastAsia="宋体"/>
          <w:lang w:eastAsia="zh-CN"/>
        </w:rPr>
      </w:pPr>
      <w:r>
        <w:rPr>
          <w:rFonts w:ascii="宋体" w:hAnsi="宋体" w:eastAsia="宋体"/>
          <w:lang w:eastAsia="zh-CN"/>
        </w:rPr>
        <w:t>13. 私域流量运营工具中的直播系统仅支持企业进行内部培训或会议直播，无法用于面向客户的营销和销售活动。</w:t>
      </w:r>
    </w:p>
    <w:p w14:paraId="2E9B7806">
      <w:pPr>
        <w:rPr>
          <w:rFonts w:hint="eastAsia" w:ascii="宋体" w:hAnsi="宋体" w:eastAsia="宋体"/>
          <w:lang w:eastAsia="zh-CN"/>
        </w:rPr>
      </w:pPr>
      <w:r>
        <w:rPr>
          <w:rFonts w:ascii="宋体" w:hAnsi="宋体" w:eastAsia="宋体"/>
          <w:lang w:eastAsia="zh-CN"/>
        </w:rPr>
        <w:t>答案：错误</w:t>
      </w:r>
    </w:p>
    <w:p w14:paraId="1D585A45">
      <w:pPr>
        <w:rPr>
          <w:rFonts w:hint="eastAsia" w:ascii="宋体" w:hAnsi="宋体" w:eastAsia="宋体"/>
          <w:lang w:eastAsia="zh-CN"/>
        </w:rPr>
      </w:pPr>
      <w:r>
        <w:rPr>
          <w:rFonts w:ascii="宋体" w:hAnsi="宋体" w:eastAsia="宋体"/>
          <w:lang w:eastAsia="zh-CN"/>
        </w:rPr>
        <w:t>14. 通过优化内容质量和提升用户体验，可以有效提高流量资源的经济价值，包括广告变现和电商引导效果。</w:t>
      </w:r>
    </w:p>
    <w:p w14:paraId="18BB41C9">
      <w:pPr>
        <w:rPr>
          <w:rFonts w:hint="eastAsia" w:ascii="宋体" w:hAnsi="宋体" w:eastAsia="宋体"/>
          <w:lang w:eastAsia="zh-CN"/>
        </w:rPr>
      </w:pPr>
      <w:r>
        <w:rPr>
          <w:rFonts w:ascii="宋体" w:hAnsi="宋体" w:eastAsia="宋体"/>
          <w:lang w:eastAsia="zh-CN"/>
        </w:rPr>
        <w:t>答案：正确</w:t>
      </w:r>
    </w:p>
    <w:p w14:paraId="62D76AD9">
      <w:pPr>
        <w:rPr>
          <w:rFonts w:hint="eastAsia" w:ascii="宋体" w:hAnsi="宋体" w:eastAsia="宋体"/>
          <w:lang w:eastAsia="zh-CN"/>
        </w:rPr>
      </w:pPr>
      <w:r>
        <w:rPr>
          <w:rFonts w:ascii="宋体" w:hAnsi="宋体" w:eastAsia="宋体"/>
          <w:lang w:eastAsia="zh-CN"/>
        </w:rPr>
        <w:t>15. 直播带货型达人营销活动的所有环节都应由达人独立完成，以确保直播的连贯性和一致性。</w:t>
      </w:r>
    </w:p>
    <w:p w14:paraId="20AF3496">
      <w:pPr>
        <w:rPr>
          <w:rFonts w:hint="eastAsia" w:ascii="宋体" w:hAnsi="宋体" w:eastAsia="宋体"/>
          <w:lang w:eastAsia="zh-CN"/>
        </w:rPr>
      </w:pPr>
      <w:r>
        <w:rPr>
          <w:rFonts w:ascii="宋体" w:hAnsi="宋体" w:eastAsia="宋体"/>
          <w:lang w:eastAsia="zh-CN"/>
        </w:rPr>
        <w:t>答案：错误</w:t>
      </w:r>
    </w:p>
    <w:p w14:paraId="7C812572">
      <w:pPr>
        <w:rPr>
          <w:rFonts w:hint="eastAsia" w:ascii="宋体" w:hAnsi="宋体" w:eastAsia="宋体"/>
          <w:lang w:eastAsia="zh-CN"/>
        </w:rPr>
      </w:pPr>
      <w:r>
        <w:rPr>
          <w:rFonts w:ascii="宋体" w:hAnsi="宋体" w:eastAsia="宋体"/>
          <w:lang w:eastAsia="zh-CN"/>
        </w:rPr>
        <w:t>16. 在全媒体运营过程中，网络运营者依据《中华人民共和国网络安全法》，有责任采取技术措施和其他必要措施，确保其收集的个人信息安全，防止信息泄露、毁损、丢失。</w:t>
      </w:r>
    </w:p>
    <w:p w14:paraId="63AB89E7">
      <w:pPr>
        <w:rPr>
          <w:rFonts w:hint="eastAsia" w:ascii="宋体" w:hAnsi="宋体" w:eastAsia="宋体"/>
          <w:lang w:eastAsia="zh-CN"/>
        </w:rPr>
      </w:pPr>
      <w:r>
        <w:rPr>
          <w:rFonts w:ascii="宋体" w:hAnsi="宋体" w:eastAsia="宋体"/>
          <w:lang w:eastAsia="zh-CN"/>
        </w:rPr>
        <w:t>答案：正确</w:t>
      </w:r>
    </w:p>
    <w:p w14:paraId="46D65D63">
      <w:pPr>
        <w:rPr>
          <w:rFonts w:hint="eastAsia" w:ascii="宋体" w:hAnsi="宋体" w:eastAsia="宋体"/>
          <w:lang w:eastAsia="zh-CN"/>
        </w:rPr>
      </w:pPr>
      <w:r>
        <w:rPr>
          <w:rFonts w:ascii="宋体" w:hAnsi="宋体" w:eastAsia="宋体"/>
          <w:lang w:eastAsia="zh-CN"/>
        </w:rPr>
        <w:t>17. 在全媒体运营中，明确账户定位只需考虑目标受众的需求和兴趣，无需关注竞争对手的情况。</w:t>
      </w:r>
    </w:p>
    <w:p w14:paraId="572FA0A3">
      <w:pPr>
        <w:rPr>
          <w:rFonts w:hint="eastAsia" w:ascii="宋体" w:hAnsi="宋体" w:eastAsia="宋体"/>
          <w:lang w:eastAsia="zh-CN"/>
        </w:rPr>
      </w:pPr>
      <w:r>
        <w:rPr>
          <w:rFonts w:ascii="宋体" w:hAnsi="宋体" w:eastAsia="宋体"/>
          <w:lang w:eastAsia="zh-CN"/>
        </w:rPr>
        <w:t>答案：错误</w:t>
      </w:r>
    </w:p>
    <w:p w14:paraId="59328061">
      <w:pPr>
        <w:rPr>
          <w:rFonts w:hint="eastAsia" w:ascii="宋体" w:hAnsi="宋体" w:eastAsia="宋体"/>
          <w:lang w:eastAsia="zh-CN"/>
        </w:rPr>
      </w:pPr>
      <w:r>
        <w:rPr>
          <w:rFonts w:ascii="宋体" w:hAnsi="宋体" w:eastAsia="宋体"/>
          <w:lang w:eastAsia="zh-CN"/>
        </w:rPr>
        <w:t>18. 案例研究分析法只需要对一个成功案例进行深入剖析，就可以推导出视听运营行业的一般性规律和趋势。</w:t>
      </w:r>
    </w:p>
    <w:p w14:paraId="67F81368">
      <w:pPr>
        <w:rPr>
          <w:rFonts w:hint="eastAsia" w:ascii="宋体" w:hAnsi="宋体" w:eastAsia="宋体"/>
          <w:lang w:eastAsia="zh-CN"/>
        </w:rPr>
      </w:pPr>
      <w:r>
        <w:rPr>
          <w:rFonts w:ascii="宋体" w:hAnsi="宋体" w:eastAsia="宋体"/>
          <w:lang w:eastAsia="zh-CN"/>
        </w:rPr>
        <w:t>答案：错误</w:t>
      </w:r>
    </w:p>
    <w:p w14:paraId="330D7950">
      <w:pPr>
        <w:rPr>
          <w:rFonts w:hint="eastAsia" w:ascii="宋体" w:hAnsi="宋体" w:eastAsia="宋体"/>
          <w:lang w:eastAsia="zh-CN"/>
        </w:rPr>
      </w:pPr>
      <w:r>
        <w:rPr>
          <w:rFonts w:ascii="宋体" w:hAnsi="宋体" w:eastAsia="宋体"/>
          <w:lang w:eastAsia="zh-CN"/>
        </w:rPr>
        <w:t>19. 全媒体运营师只需掌握基础的市场营销和传播学知识，就能有效应对数字化时代复杂多变的媒体环境，无需深入了解最新的数字媒体技术和数据分析方法。</w:t>
      </w:r>
    </w:p>
    <w:p w14:paraId="112E3297">
      <w:pPr>
        <w:rPr>
          <w:rFonts w:hint="eastAsia" w:ascii="宋体" w:hAnsi="宋体" w:eastAsia="宋体"/>
          <w:lang w:eastAsia="zh-CN"/>
        </w:rPr>
      </w:pPr>
      <w:r>
        <w:rPr>
          <w:rFonts w:ascii="宋体" w:hAnsi="宋体" w:eastAsia="宋体"/>
          <w:lang w:eastAsia="zh-CN"/>
        </w:rPr>
        <w:t>答案：错误</w:t>
      </w:r>
    </w:p>
    <w:p w14:paraId="3457836D">
      <w:pPr>
        <w:rPr>
          <w:rFonts w:hint="eastAsia" w:ascii="宋体" w:hAnsi="宋体" w:eastAsia="宋体"/>
          <w:lang w:eastAsia="zh-CN"/>
        </w:rPr>
      </w:pPr>
      <w:r>
        <w:rPr>
          <w:rFonts w:ascii="宋体" w:hAnsi="宋体" w:eastAsia="宋体"/>
          <w:lang w:eastAsia="zh-CN"/>
        </w:rPr>
        <w:t>20. 在流量数据分析中，通过仅关注独立访问量（UV）和页面浏览量（PV）就能全面评估流量价值。</w:t>
      </w:r>
    </w:p>
    <w:p w14:paraId="32E9690D">
      <w:pPr>
        <w:rPr>
          <w:rFonts w:hint="eastAsia" w:ascii="宋体" w:hAnsi="宋体" w:eastAsia="宋体"/>
          <w:lang w:eastAsia="zh-CN"/>
        </w:rPr>
      </w:pPr>
      <w:r>
        <w:rPr>
          <w:rFonts w:ascii="宋体" w:hAnsi="宋体" w:eastAsia="宋体"/>
          <w:lang w:eastAsia="zh-CN"/>
        </w:rPr>
        <w:t>答案：错误</w:t>
      </w:r>
    </w:p>
    <w:p w14:paraId="3F6FDA2F">
      <w:pPr>
        <w:rPr>
          <w:rFonts w:hint="eastAsia" w:ascii="宋体" w:hAnsi="宋体" w:eastAsia="宋体"/>
          <w:lang w:eastAsia="zh-CN"/>
        </w:rPr>
      </w:pPr>
      <w:r>
        <w:rPr>
          <w:rFonts w:ascii="宋体" w:hAnsi="宋体" w:eastAsia="宋体"/>
          <w:lang w:eastAsia="zh-CN"/>
        </w:rPr>
        <w:t>21. 互联网直播服务提供者通过建立直播内容审核平台，并在直播活动中加强对评论、弹幕等互动环节的实时管理，有助于营造一个健康、有序的直播环境。</w:t>
      </w:r>
    </w:p>
    <w:p w14:paraId="5CC3B426">
      <w:pPr>
        <w:rPr>
          <w:rFonts w:hint="eastAsia" w:ascii="宋体" w:hAnsi="宋体" w:eastAsia="宋体"/>
          <w:lang w:eastAsia="zh-CN"/>
        </w:rPr>
      </w:pPr>
      <w:r>
        <w:rPr>
          <w:rFonts w:ascii="宋体" w:hAnsi="宋体" w:eastAsia="宋体"/>
          <w:lang w:eastAsia="zh-CN"/>
        </w:rPr>
        <w:t>答案：正确</w:t>
      </w:r>
    </w:p>
    <w:p w14:paraId="5AE2FA22">
      <w:pPr>
        <w:rPr>
          <w:rFonts w:hint="eastAsia" w:ascii="宋体" w:hAnsi="宋体" w:eastAsia="宋体"/>
          <w:lang w:eastAsia="zh-CN"/>
        </w:rPr>
      </w:pPr>
      <w:r>
        <w:rPr>
          <w:rFonts w:ascii="宋体" w:hAnsi="宋体" w:eastAsia="宋体"/>
          <w:lang w:eastAsia="zh-CN"/>
        </w:rPr>
        <w:t>22. 在传播策略的执行过程中，实时评估传播效果并根据反馈进行策略调整，是确保传播活动有效性的关键环节。</w:t>
      </w:r>
    </w:p>
    <w:p w14:paraId="768FAE35">
      <w:pPr>
        <w:rPr>
          <w:rFonts w:hint="eastAsia" w:ascii="宋体" w:hAnsi="宋体" w:eastAsia="宋体"/>
          <w:lang w:eastAsia="zh-CN"/>
        </w:rPr>
      </w:pPr>
      <w:r>
        <w:rPr>
          <w:rFonts w:ascii="宋体" w:hAnsi="宋体" w:eastAsia="宋体"/>
          <w:lang w:eastAsia="zh-CN"/>
        </w:rPr>
        <w:t>答案：正确</w:t>
      </w:r>
    </w:p>
    <w:p w14:paraId="011B1F12">
      <w:pPr>
        <w:rPr>
          <w:rFonts w:hint="eastAsia" w:ascii="宋体" w:hAnsi="宋体" w:eastAsia="宋体"/>
          <w:lang w:eastAsia="zh-CN"/>
        </w:rPr>
      </w:pPr>
      <w:r>
        <w:rPr>
          <w:rFonts w:ascii="宋体" w:hAnsi="宋体" w:eastAsia="宋体"/>
          <w:lang w:eastAsia="zh-CN"/>
        </w:rPr>
        <w:t>23. 在多渠道营销策略中，整合传统媒体与新兴媒体的关键在于确保各渠道之间的内容无缝衔接，形成统一的品牌叙事，从而增强用户体验和品牌认知。</w:t>
      </w:r>
    </w:p>
    <w:p w14:paraId="10DAC792">
      <w:pPr>
        <w:rPr>
          <w:rFonts w:hint="eastAsia" w:ascii="宋体" w:hAnsi="宋体" w:eastAsia="宋体"/>
          <w:lang w:eastAsia="zh-CN"/>
        </w:rPr>
      </w:pPr>
      <w:r>
        <w:rPr>
          <w:rFonts w:ascii="宋体" w:hAnsi="宋体" w:eastAsia="宋体"/>
          <w:lang w:eastAsia="zh-CN"/>
        </w:rPr>
        <w:t>答案：正确</w:t>
      </w:r>
    </w:p>
    <w:p w14:paraId="3426EB48">
      <w:pPr>
        <w:rPr>
          <w:rFonts w:hint="eastAsia" w:ascii="宋体" w:hAnsi="宋体" w:eastAsia="宋体"/>
          <w:lang w:eastAsia="zh-CN"/>
        </w:rPr>
      </w:pPr>
      <w:r>
        <w:rPr>
          <w:rFonts w:ascii="宋体" w:hAnsi="宋体" w:eastAsia="宋体"/>
          <w:lang w:eastAsia="zh-CN"/>
        </w:rPr>
        <w:t>24. 企业在优化私域流量运营时，通过构建精细化的用户画像，并据此提供个性化的内容和服务，通常能够有效提升用户的满意度和转化率。</w:t>
      </w:r>
    </w:p>
    <w:p w14:paraId="2927E904">
      <w:pPr>
        <w:rPr>
          <w:rFonts w:hint="eastAsia" w:ascii="宋体" w:hAnsi="宋体" w:eastAsia="宋体"/>
          <w:lang w:eastAsia="zh-CN"/>
        </w:rPr>
      </w:pPr>
      <w:r>
        <w:rPr>
          <w:rFonts w:ascii="宋体" w:hAnsi="宋体" w:eastAsia="宋体"/>
          <w:lang w:eastAsia="zh-CN"/>
        </w:rPr>
        <w:t>答案：正确</w:t>
      </w:r>
    </w:p>
    <w:p w14:paraId="7B22FA78">
      <w:pPr>
        <w:rPr>
          <w:rFonts w:hint="eastAsia" w:ascii="宋体" w:hAnsi="宋体" w:eastAsia="宋体"/>
          <w:lang w:eastAsia="zh-CN"/>
        </w:rPr>
      </w:pPr>
      <w:r>
        <w:rPr>
          <w:rFonts w:ascii="宋体" w:hAnsi="宋体" w:eastAsia="宋体"/>
          <w:lang w:eastAsia="zh-CN"/>
        </w:rPr>
        <w:t>25. 外部链接的数量是衡量一个网站权威性和流量的唯一标准，因此，所有外部链接都应该被无条件接受，以迅速提升网站的流量和排名。</w:t>
      </w:r>
    </w:p>
    <w:p w14:paraId="12039C5E">
      <w:pPr>
        <w:rPr>
          <w:rFonts w:hint="eastAsia" w:ascii="宋体" w:hAnsi="宋体" w:eastAsia="宋体"/>
          <w:lang w:eastAsia="zh-CN"/>
        </w:rPr>
      </w:pPr>
      <w:r>
        <w:rPr>
          <w:rFonts w:ascii="宋体" w:hAnsi="宋体" w:eastAsia="宋体"/>
          <w:lang w:eastAsia="zh-CN"/>
        </w:rPr>
        <w:t>答案：错误</w:t>
      </w:r>
    </w:p>
    <w:p w14:paraId="2F927C12">
      <w:pPr>
        <w:rPr>
          <w:rFonts w:hint="eastAsia" w:ascii="宋体" w:hAnsi="宋体" w:eastAsia="宋体"/>
          <w:lang w:eastAsia="zh-CN"/>
        </w:rPr>
      </w:pPr>
      <w:r>
        <w:rPr>
          <w:rFonts w:ascii="宋体" w:hAnsi="宋体" w:eastAsia="宋体"/>
          <w:lang w:eastAsia="zh-CN"/>
        </w:rPr>
        <w:t>26. 在广告精准投放过程中，数据分析与挖掘是构建用户画像的前提，也是实现广告内容与目标受众精准匹配的关键步骤。</w:t>
      </w:r>
    </w:p>
    <w:p w14:paraId="3E71792A">
      <w:pPr>
        <w:rPr>
          <w:rFonts w:hint="eastAsia" w:ascii="宋体" w:hAnsi="宋体" w:eastAsia="宋体"/>
          <w:lang w:eastAsia="zh-CN"/>
        </w:rPr>
      </w:pPr>
      <w:r>
        <w:rPr>
          <w:rFonts w:ascii="宋体" w:hAnsi="宋体" w:eastAsia="宋体"/>
          <w:lang w:eastAsia="zh-CN"/>
        </w:rPr>
        <w:t>答案：正确</w:t>
      </w:r>
    </w:p>
    <w:p w14:paraId="2242100F">
      <w:pPr>
        <w:rPr>
          <w:rFonts w:hint="eastAsia" w:ascii="宋体" w:hAnsi="宋体" w:eastAsia="宋体"/>
          <w:lang w:eastAsia="zh-CN"/>
        </w:rPr>
      </w:pPr>
      <w:r>
        <w:rPr>
          <w:rFonts w:ascii="宋体" w:hAnsi="宋体" w:eastAsia="宋体"/>
          <w:lang w:eastAsia="zh-CN"/>
        </w:rPr>
        <w:t>27. 在测量用户生命周期价值（LTV）时，只需考虑用户平均生命周期和单个用户平均收益这两个因素，无需考虑其他复杂因素。</w:t>
      </w:r>
    </w:p>
    <w:p w14:paraId="1A844AEC">
      <w:pPr>
        <w:rPr>
          <w:rFonts w:hint="eastAsia" w:ascii="宋体" w:hAnsi="宋体" w:eastAsia="宋体"/>
          <w:lang w:eastAsia="zh-CN"/>
        </w:rPr>
      </w:pPr>
      <w:r>
        <w:rPr>
          <w:rFonts w:ascii="宋体" w:hAnsi="宋体" w:eastAsia="宋体"/>
          <w:lang w:eastAsia="zh-CN"/>
        </w:rPr>
        <w:t>答案：错误</w:t>
      </w:r>
    </w:p>
    <w:p w14:paraId="603AF0A9">
      <w:pPr>
        <w:rPr>
          <w:rFonts w:hint="eastAsia" w:ascii="宋体" w:hAnsi="宋体" w:eastAsia="宋体"/>
          <w:lang w:eastAsia="zh-CN"/>
        </w:rPr>
      </w:pPr>
      <w:r>
        <w:rPr>
          <w:rFonts w:ascii="宋体" w:hAnsi="宋体" w:eastAsia="宋体"/>
          <w:lang w:eastAsia="zh-CN"/>
        </w:rPr>
        <w:t>28. 在全媒体运营中，持续优化选题方向和内容形式时，仅仅关注热门话题和社会趋势是不够的，更重要的是确保这些内容与目标受众的兴趣和需求保持高度一致。</w:t>
      </w:r>
    </w:p>
    <w:p w14:paraId="52B584C3">
      <w:pPr>
        <w:rPr>
          <w:rFonts w:hint="eastAsia" w:ascii="宋体" w:hAnsi="宋体" w:eastAsia="宋体"/>
          <w:lang w:eastAsia="zh-CN"/>
        </w:rPr>
      </w:pPr>
      <w:r>
        <w:rPr>
          <w:rFonts w:ascii="宋体" w:hAnsi="宋体" w:eastAsia="宋体"/>
          <w:lang w:eastAsia="zh-CN"/>
        </w:rPr>
        <w:t>答案：正确</w:t>
      </w:r>
    </w:p>
    <w:p w14:paraId="18B2FD3E">
      <w:pPr>
        <w:rPr>
          <w:rFonts w:hint="eastAsia" w:ascii="宋体" w:hAnsi="宋体" w:eastAsia="宋体"/>
          <w:lang w:eastAsia="zh-CN"/>
        </w:rPr>
      </w:pPr>
      <w:r>
        <w:rPr>
          <w:rFonts w:ascii="宋体" w:hAnsi="宋体" w:eastAsia="宋体"/>
          <w:lang w:eastAsia="zh-CN"/>
        </w:rPr>
        <w:t>29. 在达人合作方案中，只要达人粉丝数量多，就可以不考虑其他因素直接进行合作。</w:t>
      </w:r>
    </w:p>
    <w:p w14:paraId="38BED373">
      <w:pPr>
        <w:rPr>
          <w:rFonts w:hint="eastAsia" w:ascii="宋体" w:hAnsi="宋体" w:eastAsia="宋体"/>
          <w:lang w:eastAsia="zh-CN"/>
        </w:rPr>
      </w:pPr>
      <w:r>
        <w:rPr>
          <w:rFonts w:ascii="宋体" w:hAnsi="宋体" w:eastAsia="宋体"/>
          <w:lang w:eastAsia="zh-CN"/>
        </w:rPr>
        <w:t>答案：错误</w:t>
      </w:r>
    </w:p>
    <w:p w14:paraId="0BC2C444">
      <w:pPr>
        <w:rPr>
          <w:rFonts w:hint="eastAsia" w:ascii="宋体" w:hAnsi="宋体" w:eastAsia="宋体"/>
          <w:lang w:eastAsia="zh-CN"/>
        </w:rPr>
      </w:pPr>
      <w:r>
        <w:rPr>
          <w:rFonts w:ascii="宋体" w:hAnsi="宋体" w:eastAsia="宋体"/>
          <w:lang w:eastAsia="zh-CN"/>
        </w:rPr>
        <w:t>30. 在全媒体运营的内容优化中，为了提高搜索引擎排名，应该尽量在内容的每一个部分都插入关键词，包括不相关的段落和图片标签。</w:t>
      </w:r>
    </w:p>
    <w:p w14:paraId="4B0D98A4">
      <w:pPr>
        <w:rPr>
          <w:rFonts w:hint="eastAsia" w:ascii="宋体" w:hAnsi="宋体" w:eastAsia="宋体"/>
          <w:lang w:eastAsia="zh-CN"/>
        </w:rPr>
      </w:pPr>
      <w:r>
        <w:rPr>
          <w:rFonts w:ascii="宋体" w:hAnsi="宋体" w:eastAsia="宋体"/>
          <w:lang w:eastAsia="zh-CN"/>
        </w:rPr>
        <w:t>答案：错误</w:t>
      </w:r>
    </w:p>
    <w:p w14:paraId="63A59C59">
      <w:pPr>
        <w:rPr>
          <w:rFonts w:hint="eastAsia" w:ascii="宋体" w:hAnsi="宋体" w:eastAsia="宋体"/>
          <w:lang w:eastAsia="zh-CN"/>
        </w:rPr>
      </w:pPr>
      <w:r>
        <w:rPr>
          <w:rFonts w:ascii="宋体" w:hAnsi="宋体" w:eastAsia="宋体"/>
          <w:lang w:eastAsia="zh-CN"/>
        </w:rPr>
        <w:t>31. 传播平台资源库优化时，资源整合与共享通常意味着平台需要与其他机构或平台建立合作关系，共同提升资源的影响力和用户粘性。</w:t>
      </w:r>
    </w:p>
    <w:p w14:paraId="7DC42627">
      <w:pPr>
        <w:rPr>
          <w:rFonts w:hint="eastAsia" w:ascii="宋体" w:hAnsi="宋体" w:eastAsia="宋体"/>
          <w:lang w:eastAsia="zh-CN"/>
        </w:rPr>
      </w:pPr>
      <w:r>
        <w:rPr>
          <w:rFonts w:ascii="宋体" w:hAnsi="宋体" w:eastAsia="宋体"/>
          <w:lang w:eastAsia="zh-CN"/>
        </w:rPr>
        <w:t>答案：正确</w:t>
      </w:r>
    </w:p>
    <w:p w14:paraId="68F89C67">
      <w:pPr>
        <w:rPr>
          <w:rFonts w:hint="eastAsia" w:ascii="宋体" w:hAnsi="宋体" w:eastAsia="宋体"/>
          <w:lang w:eastAsia="zh-CN"/>
        </w:rPr>
      </w:pPr>
      <w:r>
        <w:rPr>
          <w:rFonts w:ascii="宋体" w:hAnsi="宋体" w:eastAsia="宋体"/>
          <w:lang w:eastAsia="zh-CN"/>
        </w:rPr>
        <w:t>32. 在流量价值分析中，仅通过历史流量数据就能准确预测未来市场走向，无需考虑其他因素。</w:t>
      </w:r>
    </w:p>
    <w:p w14:paraId="5F36DC44">
      <w:pPr>
        <w:rPr>
          <w:rFonts w:hint="eastAsia" w:ascii="宋体" w:hAnsi="宋体" w:eastAsia="宋体"/>
          <w:lang w:eastAsia="zh-CN"/>
        </w:rPr>
      </w:pPr>
      <w:r>
        <w:rPr>
          <w:rFonts w:ascii="宋体" w:hAnsi="宋体" w:eastAsia="宋体"/>
          <w:lang w:eastAsia="zh-CN"/>
        </w:rPr>
        <w:t>答案：错误</w:t>
      </w:r>
    </w:p>
    <w:p w14:paraId="56AD1796">
      <w:pPr>
        <w:rPr>
          <w:rFonts w:hint="eastAsia" w:ascii="宋体" w:hAnsi="宋体" w:eastAsia="宋体"/>
          <w:lang w:eastAsia="zh-CN"/>
        </w:rPr>
      </w:pPr>
      <w:r>
        <w:rPr>
          <w:rFonts w:ascii="宋体" w:hAnsi="宋体" w:eastAsia="宋体"/>
          <w:lang w:eastAsia="zh-CN"/>
        </w:rPr>
        <w:t>33. 用户增长仅仅依赖于新用户的获取，老用户的留存和活跃度对于用户增长没有实质性影响。</w:t>
      </w:r>
    </w:p>
    <w:p w14:paraId="0F31CDBD">
      <w:pPr>
        <w:rPr>
          <w:rFonts w:hint="eastAsia" w:ascii="宋体" w:hAnsi="宋体" w:eastAsia="宋体"/>
          <w:lang w:eastAsia="zh-CN"/>
        </w:rPr>
      </w:pPr>
      <w:r>
        <w:rPr>
          <w:rFonts w:ascii="宋体" w:hAnsi="宋体" w:eastAsia="宋体"/>
          <w:lang w:eastAsia="zh-CN"/>
        </w:rPr>
        <w:t>答案：错误</w:t>
      </w:r>
    </w:p>
    <w:p w14:paraId="04AE84E9">
      <w:pPr>
        <w:rPr>
          <w:rFonts w:hint="eastAsia" w:ascii="宋体" w:hAnsi="宋体" w:eastAsia="宋体"/>
          <w:lang w:eastAsia="zh-CN"/>
        </w:rPr>
      </w:pPr>
      <w:r>
        <w:rPr>
          <w:rFonts w:ascii="宋体" w:hAnsi="宋体" w:eastAsia="宋体"/>
          <w:lang w:eastAsia="zh-CN"/>
        </w:rPr>
        <w:t>34. 在达人营销活动策划中，确保活动主题与品牌或产品特点紧密结合，是提高活动吸引力和有效性的关键因素之一。</w:t>
      </w:r>
    </w:p>
    <w:p w14:paraId="2CB62EE6">
      <w:pPr>
        <w:rPr>
          <w:rFonts w:hint="eastAsia" w:ascii="宋体" w:hAnsi="宋体" w:eastAsia="宋体"/>
          <w:lang w:eastAsia="zh-CN"/>
        </w:rPr>
      </w:pPr>
      <w:r>
        <w:rPr>
          <w:rFonts w:ascii="宋体" w:hAnsi="宋体" w:eastAsia="宋体"/>
          <w:lang w:eastAsia="zh-CN"/>
        </w:rPr>
        <w:t>答案：正确</w:t>
      </w:r>
    </w:p>
    <w:p w14:paraId="6431F6AF">
      <w:pPr>
        <w:rPr>
          <w:rFonts w:hint="eastAsia" w:ascii="宋体" w:hAnsi="宋体" w:eastAsia="宋体"/>
          <w:lang w:eastAsia="zh-CN"/>
        </w:rPr>
      </w:pPr>
      <w:r>
        <w:rPr>
          <w:rFonts w:ascii="宋体" w:hAnsi="宋体" w:eastAsia="宋体"/>
          <w:lang w:eastAsia="zh-CN"/>
        </w:rPr>
        <w:t>35. 新媒体传播以其多元化的传播形式著称，这意味着所有新媒体平台都支持包括文字、图片、视频、音频在内的所有传播形式。</w:t>
      </w:r>
    </w:p>
    <w:p w14:paraId="55B36B81">
      <w:pPr>
        <w:rPr>
          <w:rFonts w:hint="eastAsia" w:ascii="宋体" w:hAnsi="宋体" w:eastAsia="宋体"/>
          <w:lang w:eastAsia="zh-CN"/>
        </w:rPr>
      </w:pPr>
      <w:r>
        <w:rPr>
          <w:rFonts w:ascii="宋体" w:hAnsi="宋体" w:eastAsia="宋体"/>
          <w:lang w:eastAsia="zh-CN"/>
        </w:rPr>
        <w:t>答案：错误</w:t>
      </w:r>
    </w:p>
    <w:p w14:paraId="5F301F9C">
      <w:pPr>
        <w:rPr>
          <w:rFonts w:hint="eastAsia" w:ascii="宋体" w:hAnsi="宋体" w:eastAsia="宋体"/>
          <w:lang w:eastAsia="zh-CN"/>
        </w:rPr>
      </w:pPr>
      <w:r>
        <w:rPr>
          <w:rFonts w:ascii="宋体" w:hAnsi="宋体" w:eastAsia="宋体"/>
          <w:lang w:eastAsia="zh-CN"/>
        </w:rPr>
        <w:t>36. 在短视频矩阵中，主账号只需关注自身内容的发布，无需与其他账号进行互动和转发，也能有效提升整体矩阵的影响力。</w:t>
      </w:r>
    </w:p>
    <w:p w14:paraId="0C6D0095">
      <w:pPr>
        <w:rPr>
          <w:rFonts w:hint="eastAsia" w:ascii="宋体" w:hAnsi="宋体" w:eastAsia="宋体"/>
          <w:lang w:eastAsia="zh-CN"/>
        </w:rPr>
      </w:pPr>
      <w:r>
        <w:rPr>
          <w:rFonts w:ascii="宋体" w:hAnsi="宋体" w:eastAsia="宋体"/>
          <w:lang w:eastAsia="zh-CN"/>
        </w:rPr>
        <w:t>答案：错误</w:t>
      </w:r>
    </w:p>
    <w:p w14:paraId="4CBBFBD7">
      <w:pPr>
        <w:rPr>
          <w:rFonts w:hint="eastAsia" w:ascii="宋体" w:hAnsi="宋体" w:eastAsia="宋体"/>
          <w:lang w:eastAsia="zh-CN"/>
        </w:rPr>
      </w:pPr>
      <w:r>
        <w:rPr>
          <w:rFonts w:ascii="宋体" w:hAnsi="宋体" w:eastAsia="宋体"/>
          <w:lang w:eastAsia="zh-CN"/>
        </w:rPr>
        <w:t>37. 在全媒体运营的排品过程中，利润品应始终置于最显眼的位置，无论其是否与当前的推广主题或用户兴趣相匹配。</w:t>
      </w:r>
    </w:p>
    <w:p w14:paraId="3EBE49CB">
      <w:pPr>
        <w:rPr>
          <w:rFonts w:hint="eastAsia" w:ascii="宋体" w:hAnsi="宋体" w:eastAsia="宋体"/>
          <w:lang w:eastAsia="zh-CN"/>
        </w:rPr>
      </w:pPr>
      <w:r>
        <w:rPr>
          <w:rFonts w:ascii="宋体" w:hAnsi="宋体" w:eastAsia="宋体"/>
          <w:lang w:eastAsia="zh-CN"/>
        </w:rPr>
        <w:t>答案：错误</w:t>
      </w:r>
    </w:p>
    <w:p w14:paraId="2521CC63">
      <w:pPr>
        <w:rPr>
          <w:rFonts w:hint="eastAsia" w:ascii="宋体" w:hAnsi="宋体" w:eastAsia="宋体"/>
          <w:lang w:eastAsia="zh-CN"/>
        </w:rPr>
      </w:pPr>
      <w:r>
        <w:rPr>
          <w:rFonts w:ascii="宋体" w:hAnsi="宋体" w:eastAsia="宋体"/>
          <w:lang w:eastAsia="zh-CN"/>
        </w:rPr>
        <w:t>38. 在达人选拔流程中，初步筛选环节可以省略，直接对收集到的所有候选人进行面试与评估，以节省时间。</w:t>
      </w:r>
    </w:p>
    <w:p w14:paraId="46E4E565">
      <w:pPr>
        <w:rPr>
          <w:rFonts w:hint="eastAsia" w:ascii="宋体" w:hAnsi="宋体" w:eastAsia="宋体"/>
          <w:lang w:eastAsia="zh-CN"/>
        </w:rPr>
      </w:pPr>
      <w:r>
        <w:rPr>
          <w:rFonts w:ascii="宋体" w:hAnsi="宋体" w:eastAsia="宋体"/>
          <w:lang w:eastAsia="zh-CN"/>
        </w:rPr>
        <w:t>答案：错误</w:t>
      </w:r>
    </w:p>
    <w:p w14:paraId="56413E03">
      <w:pPr>
        <w:rPr>
          <w:rFonts w:hint="eastAsia" w:ascii="宋体" w:hAnsi="宋体" w:eastAsia="宋体"/>
          <w:lang w:eastAsia="zh-CN"/>
        </w:rPr>
      </w:pPr>
      <w:r>
        <w:rPr>
          <w:rFonts w:ascii="宋体" w:hAnsi="宋体" w:eastAsia="宋体"/>
          <w:lang w:eastAsia="zh-CN"/>
        </w:rPr>
        <w:t>39. 在准备商业化变现的市场分析报告时，只需关注企业当前的商业化变现方式和收入数据，无需考虑行业发展趋势和竞争对手的变现策略。</w:t>
      </w:r>
    </w:p>
    <w:p w14:paraId="2DB24BDE">
      <w:pPr>
        <w:rPr>
          <w:rFonts w:hint="eastAsia" w:ascii="宋体" w:hAnsi="宋体" w:eastAsia="宋体"/>
          <w:lang w:eastAsia="zh-CN"/>
        </w:rPr>
      </w:pPr>
      <w:r>
        <w:rPr>
          <w:rFonts w:ascii="宋体" w:hAnsi="宋体" w:eastAsia="宋体"/>
          <w:lang w:eastAsia="zh-CN"/>
        </w:rPr>
        <w:t>答案：错误</w:t>
      </w:r>
    </w:p>
    <w:p w14:paraId="2C1547E9">
      <w:pPr>
        <w:rPr>
          <w:rFonts w:hint="eastAsia" w:ascii="宋体" w:hAnsi="宋体" w:eastAsia="宋体"/>
          <w:lang w:eastAsia="zh-CN"/>
        </w:rPr>
      </w:pPr>
      <w:r>
        <w:rPr>
          <w:rFonts w:ascii="宋体" w:hAnsi="宋体" w:eastAsia="宋体"/>
          <w:lang w:eastAsia="zh-CN"/>
        </w:rPr>
        <w:t>40. 在全媒体运营中，达人只需掌握视频制作和音频制作技能，就能满足不同平台的内容创作需求。</w:t>
      </w:r>
    </w:p>
    <w:p w14:paraId="17CE7CA6">
      <w:pPr>
        <w:rPr>
          <w:rFonts w:hint="eastAsia" w:ascii="宋体" w:hAnsi="宋体" w:eastAsia="宋体"/>
          <w:lang w:eastAsia="zh-CN"/>
        </w:rPr>
      </w:pPr>
      <w:r>
        <w:rPr>
          <w:rFonts w:ascii="宋体" w:hAnsi="宋体" w:eastAsia="宋体"/>
          <w:lang w:eastAsia="zh-CN"/>
        </w:rPr>
        <w:t>答案：错误</w:t>
      </w:r>
    </w:p>
    <w:p w14:paraId="6790A27A">
      <w:pPr>
        <w:rPr>
          <w:rFonts w:hint="eastAsia" w:ascii="宋体" w:hAnsi="宋体" w:eastAsia="宋体"/>
          <w:lang w:eastAsia="zh-CN"/>
        </w:rPr>
      </w:pPr>
      <w:r>
        <w:rPr>
          <w:rFonts w:ascii="宋体" w:hAnsi="宋体" w:eastAsia="宋体"/>
          <w:lang w:eastAsia="zh-CN"/>
        </w:rPr>
        <w:t>41. 在全媒体运营中，与KOL合作实现社交引流后，全媒体运营师只需关注新增关注数这一指标，即可全面评估合作效果，并据此调整合作策略。</w:t>
      </w:r>
    </w:p>
    <w:p w14:paraId="6167E1CE">
      <w:pPr>
        <w:rPr>
          <w:rFonts w:hint="eastAsia" w:ascii="宋体" w:hAnsi="宋体" w:eastAsia="宋体"/>
          <w:lang w:eastAsia="zh-CN"/>
        </w:rPr>
      </w:pPr>
      <w:r>
        <w:rPr>
          <w:rFonts w:ascii="宋体" w:hAnsi="宋体" w:eastAsia="宋体"/>
          <w:lang w:eastAsia="zh-CN"/>
        </w:rPr>
        <w:t>答案：错误</w:t>
      </w:r>
    </w:p>
    <w:p w14:paraId="694E8243">
      <w:pPr>
        <w:rPr>
          <w:rFonts w:hint="eastAsia" w:ascii="宋体" w:hAnsi="宋体" w:eastAsia="宋体"/>
          <w:lang w:eastAsia="zh-CN"/>
        </w:rPr>
      </w:pPr>
      <w:r>
        <w:rPr>
          <w:rFonts w:ascii="宋体" w:hAnsi="宋体" w:eastAsia="宋体"/>
          <w:lang w:eastAsia="zh-CN"/>
        </w:rPr>
        <w:t>42. 为了吸引更多用户点击，全媒体运营师在撰写摘要时可以夸大产品的优点或功能，即使这些描述并非完全准确。</w:t>
      </w:r>
    </w:p>
    <w:p w14:paraId="7450520A">
      <w:pPr>
        <w:rPr>
          <w:rFonts w:hint="eastAsia" w:ascii="宋体" w:hAnsi="宋体" w:eastAsia="宋体"/>
          <w:lang w:eastAsia="zh-CN"/>
        </w:rPr>
      </w:pPr>
      <w:r>
        <w:rPr>
          <w:rFonts w:ascii="宋体" w:hAnsi="宋体" w:eastAsia="宋体"/>
          <w:lang w:eastAsia="zh-CN"/>
        </w:rPr>
        <w:t>答案：错误</w:t>
      </w:r>
    </w:p>
    <w:p w14:paraId="486851ED">
      <w:pPr>
        <w:rPr>
          <w:rFonts w:hint="eastAsia" w:ascii="宋体" w:hAnsi="宋体" w:eastAsia="宋体"/>
          <w:lang w:eastAsia="zh-CN"/>
        </w:rPr>
      </w:pPr>
      <w:r>
        <w:rPr>
          <w:rFonts w:ascii="宋体" w:hAnsi="宋体" w:eastAsia="宋体"/>
          <w:lang w:eastAsia="zh-CN"/>
        </w:rPr>
        <w:t>43. 在全媒体运营中，即使是对已进行版权登记的作品进行转载或改编，也需要先获得原作者的授权，这种做法是符合版权保护要求的。</w:t>
      </w:r>
    </w:p>
    <w:p w14:paraId="6FC01C91">
      <w:pPr>
        <w:rPr>
          <w:rFonts w:hint="eastAsia" w:ascii="宋体" w:hAnsi="宋体" w:eastAsia="宋体"/>
          <w:lang w:eastAsia="zh-CN"/>
        </w:rPr>
      </w:pPr>
      <w:r>
        <w:rPr>
          <w:rFonts w:ascii="宋体" w:hAnsi="宋体" w:eastAsia="宋体"/>
          <w:lang w:eastAsia="zh-CN"/>
        </w:rPr>
        <w:t>答案：正确</w:t>
      </w:r>
    </w:p>
    <w:p w14:paraId="3814DC8A">
      <w:pPr>
        <w:rPr>
          <w:rFonts w:hint="eastAsia" w:ascii="宋体" w:hAnsi="宋体" w:eastAsia="宋体"/>
          <w:lang w:eastAsia="zh-CN"/>
        </w:rPr>
      </w:pPr>
      <w:r>
        <w:rPr>
          <w:rFonts w:ascii="宋体" w:hAnsi="宋体" w:eastAsia="宋体"/>
          <w:lang w:eastAsia="zh-CN"/>
        </w:rPr>
        <w:t>44. 在评估全媒体运营候选达人的沟通能力时，只需关注其语言表达是否流畅、清晰，而无需关注其倾听与反馈的能力。</w:t>
      </w:r>
    </w:p>
    <w:p w14:paraId="418BB3E7">
      <w:pPr>
        <w:rPr>
          <w:rFonts w:hint="eastAsia" w:ascii="宋体" w:hAnsi="宋体" w:eastAsia="宋体"/>
          <w:lang w:eastAsia="zh-CN"/>
        </w:rPr>
      </w:pPr>
      <w:r>
        <w:rPr>
          <w:rFonts w:ascii="宋体" w:hAnsi="宋体" w:eastAsia="宋体"/>
          <w:lang w:eastAsia="zh-CN"/>
        </w:rPr>
        <w:t>答案：错误</w:t>
      </w:r>
    </w:p>
    <w:p w14:paraId="27818AAC">
      <w:pPr>
        <w:rPr>
          <w:rFonts w:hint="eastAsia" w:ascii="宋体" w:hAnsi="宋体" w:eastAsia="宋体"/>
          <w:lang w:eastAsia="zh-CN"/>
        </w:rPr>
      </w:pPr>
      <w:r>
        <w:rPr>
          <w:rFonts w:ascii="宋体" w:hAnsi="宋体" w:eastAsia="宋体"/>
          <w:lang w:eastAsia="zh-CN"/>
        </w:rPr>
        <w:t>45. 在全媒体运营选题过程中，建立敏感词库并定期更新，是有效预防敏感话题出现的重要环节。</w:t>
      </w:r>
    </w:p>
    <w:p w14:paraId="4D1D5EE6">
      <w:pPr>
        <w:rPr>
          <w:rFonts w:hint="eastAsia" w:ascii="宋体" w:hAnsi="宋体" w:eastAsia="宋体"/>
          <w:lang w:eastAsia="zh-CN"/>
        </w:rPr>
      </w:pPr>
      <w:r>
        <w:rPr>
          <w:rFonts w:ascii="宋体" w:hAnsi="宋体" w:eastAsia="宋体"/>
          <w:lang w:eastAsia="zh-CN"/>
        </w:rPr>
        <w:t>答案：正确</w:t>
      </w:r>
    </w:p>
    <w:p w14:paraId="7ACE8BC5">
      <w:pPr>
        <w:rPr>
          <w:rFonts w:hint="eastAsia" w:ascii="宋体" w:hAnsi="宋体" w:eastAsia="宋体"/>
          <w:lang w:eastAsia="zh-CN"/>
        </w:rPr>
      </w:pPr>
      <w:r>
        <w:rPr>
          <w:rFonts w:ascii="宋体" w:hAnsi="宋体" w:eastAsia="宋体"/>
          <w:lang w:eastAsia="zh-CN"/>
        </w:rPr>
        <w:t>46. 在全媒体运营中，鼓励用户生成内容（UGC）可以通过提供创作工具、设立奖励机制以及展示优秀UGC等方式，有效增加网站内容的多样性和用户粘性。</w:t>
      </w:r>
    </w:p>
    <w:p w14:paraId="60D50C2F">
      <w:pPr>
        <w:rPr>
          <w:rFonts w:hint="eastAsia" w:ascii="宋体" w:hAnsi="宋体" w:eastAsia="宋体"/>
          <w:lang w:eastAsia="zh-CN"/>
        </w:rPr>
      </w:pPr>
    </w:p>
    <w:p w14:paraId="2ED66F78">
      <w:pPr>
        <w:rPr>
          <w:rFonts w:hint="eastAsia" w:ascii="宋体" w:hAnsi="宋体" w:eastAsia="宋体"/>
          <w:lang w:eastAsia="zh-CN"/>
        </w:rPr>
      </w:pPr>
      <w:r>
        <w:rPr>
          <w:rFonts w:ascii="宋体" w:hAnsi="宋体" w:eastAsia="宋体"/>
          <w:lang w:eastAsia="zh-CN"/>
        </w:rPr>
        <w:t>答案：正确</w:t>
      </w:r>
    </w:p>
    <w:p w14:paraId="737F134D">
      <w:pPr>
        <w:rPr>
          <w:rFonts w:hint="eastAsia" w:ascii="宋体" w:hAnsi="宋体" w:eastAsia="宋体"/>
          <w:lang w:eastAsia="zh-CN"/>
        </w:rPr>
      </w:pPr>
      <w:r>
        <w:rPr>
          <w:rFonts w:ascii="宋体" w:hAnsi="宋体" w:eastAsia="宋体"/>
          <w:lang w:eastAsia="zh-CN"/>
        </w:rPr>
        <w:t>47. 在创作围绕达人形象标签的内容时，理解达人形象标签的定义与内涵，并结合目标受众的喜好进行内容规划，是提高内容针对性和吸引力的有效方法。</w:t>
      </w:r>
    </w:p>
    <w:p w14:paraId="54AC64A9">
      <w:pPr>
        <w:rPr>
          <w:rFonts w:hint="eastAsia" w:ascii="宋体" w:hAnsi="宋体" w:eastAsia="宋体"/>
          <w:lang w:eastAsia="zh-CN"/>
        </w:rPr>
      </w:pPr>
      <w:r>
        <w:rPr>
          <w:rFonts w:ascii="宋体" w:hAnsi="宋体" w:eastAsia="宋体"/>
          <w:lang w:eastAsia="zh-CN"/>
        </w:rPr>
        <w:t>答案：正确</w:t>
      </w:r>
    </w:p>
    <w:p w14:paraId="749E9C21">
      <w:pPr>
        <w:rPr>
          <w:rFonts w:hint="eastAsia" w:ascii="宋体" w:hAnsi="宋体" w:eastAsia="宋体"/>
          <w:lang w:eastAsia="zh-CN"/>
        </w:rPr>
      </w:pPr>
      <w:r>
        <w:rPr>
          <w:rFonts w:ascii="宋体" w:hAnsi="宋体" w:eastAsia="宋体"/>
          <w:lang w:eastAsia="zh-CN"/>
        </w:rPr>
        <w:t>48. 通过优化裂变流程，如简化注册流程、缩短分享路径等，可以在一定程度上提高裂变增长的效率。</w:t>
      </w:r>
    </w:p>
    <w:p w14:paraId="66B7FA6F">
      <w:pPr>
        <w:rPr>
          <w:rFonts w:hint="eastAsia" w:ascii="宋体" w:hAnsi="宋体" w:eastAsia="宋体"/>
          <w:lang w:eastAsia="zh-CN"/>
        </w:rPr>
      </w:pPr>
      <w:r>
        <w:rPr>
          <w:rFonts w:ascii="宋体" w:hAnsi="宋体" w:eastAsia="宋体"/>
          <w:lang w:eastAsia="zh-CN"/>
        </w:rPr>
        <w:t>答案：正确</w:t>
      </w:r>
    </w:p>
    <w:p w14:paraId="3B0F640B">
      <w:pPr>
        <w:rPr>
          <w:rFonts w:hint="eastAsia" w:ascii="宋体" w:hAnsi="宋体" w:eastAsia="宋体"/>
          <w:lang w:eastAsia="zh-CN"/>
        </w:rPr>
      </w:pPr>
      <w:r>
        <w:rPr>
          <w:rFonts w:ascii="宋体" w:hAnsi="宋体" w:eastAsia="宋体"/>
          <w:lang w:eastAsia="zh-CN"/>
        </w:rPr>
        <w:t>49. 在传播的基本定义中，信息的传递总是单向的，从信源直接流向信宿，无需考虑反馈环节。</w:t>
      </w:r>
    </w:p>
    <w:p w14:paraId="1A340DA2">
      <w:pPr>
        <w:rPr>
          <w:rFonts w:hint="eastAsia" w:ascii="宋体" w:hAnsi="宋体" w:eastAsia="宋体"/>
          <w:lang w:eastAsia="zh-CN"/>
        </w:rPr>
      </w:pPr>
      <w:r>
        <w:rPr>
          <w:rFonts w:ascii="宋体" w:hAnsi="宋体" w:eastAsia="宋体"/>
          <w:lang w:eastAsia="zh-CN"/>
        </w:rPr>
        <w:t>答案：错误</w:t>
      </w:r>
    </w:p>
    <w:p w14:paraId="59FBACBB">
      <w:pPr>
        <w:rPr>
          <w:rFonts w:hint="eastAsia" w:ascii="宋体" w:hAnsi="宋体" w:eastAsia="宋体"/>
          <w:lang w:eastAsia="zh-CN"/>
        </w:rPr>
      </w:pPr>
      <w:r>
        <w:rPr>
          <w:rFonts w:ascii="宋体" w:hAnsi="宋体" w:eastAsia="宋体"/>
          <w:lang w:eastAsia="zh-CN"/>
        </w:rPr>
        <w:t>50. 在私域流量运营中，选择合适的私域流量运营工具，并考虑其功能、易用性、成本及与企业现有系统的集成能力，对于提升运营效果至关重要。</w:t>
      </w:r>
    </w:p>
    <w:p w14:paraId="5831CA65">
      <w:pPr>
        <w:rPr>
          <w:rFonts w:hint="eastAsia" w:ascii="宋体" w:hAnsi="宋体" w:eastAsia="宋体"/>
          <w:lang w:eastAsia="zh-CN"/>
        </w:rPr>
      </w:pPr>
      <w:r>
        <w:rPr>
          <w:rFonts w:ascii="宋体" w:hAnsi="宋体" w:eastAsia="宋体"/>
          <w:lang w:eastAsia="zh-CN"/>
        </w:rPr>
        <w:t>答案：正确</w:t>
      </w:r>
    </w:p>
    <w:p w14:paraId="092E79CF">
      <w:pPr>
        <w:rPr>
          <w:rFonts w:hint="eastAsia" w:ascii="宋体" w:hAnsi="宋体" w:eastAsia="宋体"/>
          <w:lang w:eastAsia="zh-CN"/>
        </w:rPr>
      </w:pPr>
      <w:r>
        <w:rPr>
          <w:rFonts w:ascii="宋体" w:hAnsi="宋体" w:eastAsia="宋体"/>
          <w:lang w:eastAsia="zh-CN"/>
        </w:rPr>
        <w:t>51. 在全媒体运营中，引流款商品的排品策略应综合考虑商品性价比、用户兴趣以及市场竞争情况，以制定最优的展示和销售计划。</w:t>
      </w:r>
    </w:p>
    <w:p w14:paraId="38895E10">
      <w:pPr>
        <w:rPr>
          <w:rFonts w:hint="eastAsia" w:ascii="宋体" w:hAnsi="宋体" w:eastAsia="宋体"/>
          <w:lang w:eastAsia="zh-CN"/>
        </w:rPr>
      </w:pPr>
      <w:r>
        <w:rPr>
          <w:rFonts w:ascii="宋体" w:hAnsi="宋体" w:eastAsia="宋体"/>
          <w:lang w:eastAsia="zh-CN"/>
        </w:rPr>
        <w:t>答案：正确</w:t>
      </w:r>
    </w:p>
    <w:p w14:paraId="08EA6E0C">
      <w:pPr>
        <w:rPr>
          <w:rFonts w:hint="eastAsia" w:ascii="宋体" w:hAnsi="宋体" w:eastAsia="宋体"/>
          <w:lang w:eastAsia="zh-CN"/>
        </w:rPr>
      </w:pPr>
      <w:r>
        <w:rPr>
          <w:rFonts w:ascii="宋体" w:hAnsi="宋体" w:eastAsia="宋体"/>
          <w:lang w:eastAsia="zh-CN"/>
        </w:rPr>
        <w:t>52. 达人营销活动的成功完全取决于达人的粉丝量级，粉丝量级越大，活动效果必然越好。</w:t>
      </w:r>
    </w:p>
    <w:p w14:paraId="3033C693">
      <w:pPr>
        <w:rPr>
          <w:rFonts w:hint="eastAsia" w:ascii="宋体" w:hAnsi="宋体" w:eastAsia="宋体"/>
          <w:lang w:eastAsia="zh-CN"/>
        </w:rPr>
      </w:pPr>
      <w:r>
        <w:rPr>
          <w:rFonts w:ascii="宋体" w:hAnsi="宋体" w:eastAsia="宋体"/>
          <w:lang w:eastAsia="zh-CN"/>
        </w:rPr>
        <w:t>答案：错误</w:t>
      </w:r>
    </w:p>
    <w:p w14:paraId="4D55B65D">
      <w:pPr>
        <w:rPr>
          <w:rFonts w:hint="eastAsia" w:ascii="宋体" w:hAnsi="宋体" w:eastAsia="宋体"/>
          <w:lang w:eastAsia="zh-CN"/>
        </w:rPr>
      </w:pPr>
      <w:r>
        <w:rPr>
          <w:rFonts w:ascii="宋体" w:hAnsi="宋体" w:eastAsia="宋体"/>
          <w:lang w:eastAsia="zh-CN"/>
        </w:rPr>
        <w:t>53. 在功能差异化策略的制定过程中，企业只需要关注产品功能的独特性和创新性，无需考虑竞争对手的产品特点。</w:t>
      </w:r>
    </w:p>
    <w:p w14:paraId="53E4B491">
      <w:pPr>
        <w:rPr>
          <w:rFonts w:hint="eastAsia" w:ascii="宋体" w:hAnsi="宋体" w:eastAsia="宋体"/>
          <w:lang w:eastAsia="zh-CN"/>
        </w:rPr>
      </w:pPr>
      <w:r>
        <w:rPr>
          <w:rFonts w:ascii="宋体" w:hAnsi="宋体" w:eastAsia="宋体"/>
          <w:lang w:eastAsia="zh-CN"/>
        </w:rPr>
        <w:t>答案：错误</w:t>
      </w:r>
    </w:p>
    <w:p w14:paraId="07F003AF">
      <w:pPr>
        <w:rPr>
          <w:rFonts w:hint="eastAsia" w:ascii="宋体" w:hAnsi="宋体" w:eastAsia="宋体"/>
          <w:lang w:eastAsia="zh-CN"/>
        </w:rPr>
      </w:pPr>
      <w:r>
        <w:rPr>
          <w:rFonts w:ascii="宋体" w:hAnsi="宋体" w:eastAsia="宋体"/>
          <w:lang w:eastAsia="zh-CN"/>
        </w:rPr>
        <w:t>54. 在全媒体运营中，账号管理策略只需要关注账号的安全性和内容发布的时效性，无需过多考虑团队协作和数据分析。</w:t>
      </w:r>
    </w:p>
    <w:p w14:paraId="683AE463">
      <w:pPr>
        <w:rPr>
          <w:rFonts w:hint="eastAsia" w:ascii="宋体" w:hAnsi="宋体" w:eastAsia="宋体"/>
          <w:lang w:eastAsia="zh-CN"/>
        </w:rPr>
      </w:pPr>
      <w:r>
        <w:rPr>
          <w:rFonts w:ascii="宋体" w:hAnsi="宋体" w:eastAsia="宋体"/>
          <w:lang w:eastAsia="zh-CN"/>
        </w:rPr>
        <w:t>答案：错误</w:t>
      </w:r>
    </w:p>
    <w:p w14:paraId="3658A872">
      <w:pPr>
        <w:rPr>
          <w:rFonts w:hint="eastAsia" w:ascii="宋体" w:hAnsi="宋体" w:eastAsia="宋体"/>
          <w:lang w:eastAsia="zh-CN"/>
        </w:rPr>
      </w:pPr>
      <w:r>
        <w:rPr>
          <w:rFonts w:ascii="宋体" w:hAnsi="宋体" w:eastAsia="宋体"/>
          <w:lang w:eastAsia="zh-CN"/>
        </w:rPr>
        <w:t>55. 围绕达人形象标签创作内容时，为了提高内容吸引力，只需注重标题的醒目设计和内容的原创性，其他因素如情感共鸣和实用性并不重要。</w:t>
      </w:r>
    </w:p>
    <w:p w14:paraId="246FF1C8">
      <w:pPr>
        <w:rPr>
          <w:rFonts w:hint="eastAsia" w:ascii="宋体" w:hAnsi="宋体" w:eastAsia="宋体"/>
          <w:lang w:eastAsia="zh-CN"/>
        </w:rPr>
      </w:pPr>
      <w:r>
        <w:rPr>
          <w:rFonts w:ascii="宋体" w:hAnsi="宋体" w:eastAsia="宋体"/>
          <w:lang w:eastAsia="zh-CN"/>
        </w:rPr>
        <w:t>答案：错误</w:t>
      </w:r>
    </w:p>
    <w:p w14:paraId="759B4651">
      <w:pPr>
        <w:rPr>
          <w:rFonts w:hint="eastAsia" w:ascii="宋体" w:hAnsi="宋体" w:eastAsia="宋体"/>
          <w:lang w:eastAsia="zh-CN"/>
        </w:rPr>
      </w:pPr>
      <w:r>
        <w:rPr>
          <w:rFonts w:ascii="宋体" w:hAnsi="宋体" w:eastAsia="宋体"/>
          <w:lang w:eastAsia="zh-CN"/>
        </w:rPr>
        <w:t>56. 在制定短视频矩阵账号的运营策略时，数据分析只需要关注短视频的观看量和点赞量，这两个指标足以反映内容的受欢迎程度。</w:t>
      </w:r>
    </w:p>
    <w:p w14:paraId="5A5ACCB1">
      <w:pPr>
        <w:rPr>
          <w:rFonts w:hint="eastAsia" w:ascii="宋体" w:hAnsi="宋体" w:eastAsia="宋体"/>
          <w:lang w:eastAsia="zh-CN"/>
        </w:rPr>
      </w:pPr>
      <w:r>
        <w:rPr>
          <w:rFonts w:ascii="宋体" w:hAnsi="宋体" w:eastAsia="宋体"/>
          <w:lang w:eastAsia="zh-CN"/>
        </w:rPr>
        <w:t>答案：错误</w:t>
      </w:r>
    </w:p>
    <w:p w14:paraId="686B862E">
      <w:pPr>
        <w:rPr>
          <w:rFonts w:hint="eastAsia" w:ascii="宋体" w:hAnsi="宋体" w:eastAsia="宋体"/>
          <w:lang w:eastAsia="zh-CN"/>
        </w:rPr>
      </w:pPr>
      <w:r>
        <w:rPr>
          <w:rFonts w:ascii="宋体" w:hAnsi="宋体" w:eastAsia="宋体"/>
          <w:lang w:eastAsia="zh-CN"/>
        </w:rPr>
        <w:t>57. 全媒体运营师在实施多语言支持时，可以先上线多语言功能，再根据用户反馈进行优化和调整。</w:t>
      </w:r>
    </w:p>
    <w:p w14:paraId="14E0C37A">
      <w:pPr>
        <w:rPr>
          <w:rFonts w:hint="eastAsia" w:ascii="宋体" w:hAnsi="宋体" w:eastAsia="宋体"/>
          <w:lang w:eastAsia="zh-CN"/>
        </w:rPr>
      </w:pPr>
      <w:r>
        <w:rPr>
          <w:rFonts w:ascii="宋体" w:hAnsi="宋体" w:eastAsia="宋体"/>
          <w:lang w:eastAsia="zh-CN"/>
        </w:rPr>
        <w:t>答案：错误</w:t>
      </w:r>
    </w:p>
    <w:p w14:paraId="0DB7ED2D">
      <w:pPr>
        <w:rPr>
          <w:rFonts w:hint="eastAsia" w:ascii="宋体" w:hAnsi="宋体" w:eastAsia="宋体"/>
          <w:lang w:eastAsia="zh-CN"/>
        </w:rPr>
      </w:pPr>
      <w:r>
        <w:rPr>
          <w:rFonts w:ascii="宋体" w:hAnsi="宋体" w:eastAsia="宋体"/>
          <w:lang w:eastAsia="zh-CN"/>
        </w:rPr>
        <w:t>58. 在全媒体运营中，为了吸引更多消费者，可以适当夸大商品或服务的功效，只要最终确保消费者在购买后能够满意即可。</w:t>
      </w:r>
    </w:p>
    <w:p w14:paraId="0E8600F6">
      <w:pPr>
        <w:rPr>
          <w:rFonts w:hint="eastAsia" w:ascii="宋体" w:hAnsi="宋体" w:eastAsia="宋体"/>
          <w:lang w:eastAsia="zh-CN"/>
        </w:rPr>
      </w:pPr>
      <w:r>
        <w:rPr>
          <w:rFonts w:ascii="宋体" w:hAnsi="宋体" w:eastAsia="宋体"/>
          <w:lang w:eastAsia="zh-CN"/>
        </w:rPr>
        <w:t>答案：错误</w:t>
      </w:r>
    </w:p>
    <w:p w14:paraId="45DF9D22">
      <w:pPr>
        <w:rPr>
          <w:rFonts w:hint="eastAsia" w:ascii="宋体" w:hAnsi="宋体" w:eastAsia="宋体"/>
          <w:lang w:eastAsia="zh-CN"/>
        </w:rPr>
      </w:pPr>
      <w:r>
        <w:rPr>
          <w:rFonts w:ascii="宋体" w:hAnsi="宋体" w:eastAsia="宋体"/>
          <w:lang w:eastAsia="zh-CN"/>
        </w:rPr>
        <w:t>59. 全媒体运营师在优化标题时，可以采用吸引力原则，使用独特或紧迫感的词汇，同时确保标题与内容的相关性，以提升点击率。</w:t>
      </w:r>
    </w:p>
    <w:p w14:paraId="7B9F3112">
      <w:pPr>
        <w:rPr>
          <w:rFonts w:hint="eastAsia" w:ascii="宋体" w:hAnsi="宋体" w:eastAsia="宋体"/>
          <w:lang w:eastAsia="zh-CN"/>
        </w:rPr>
      </w:pPr>
      <w:r>
        <w:rPr>
          <w:rFonts w:ascii="宋体" w:hAnsi="宋体" w:eastAsia="宋体"/>
          <w:lang w:eastAsia="zh-CN"/>
        </w:rPr>
        <w:t>答案：正确</w:t>
      </w:r>
    </w:p>
    <w:p w14:paraId="252A6F8F">
      <w:pPr>
        <w:rPr>
          <w:rFonts w:hint="eastAsia" w:ascii="宋体" w:hAnsi="宋体" w:eastAsia="宋体"/>
          <w:lang w:eastAsia="zh-CN"/>
        </w:rPr>
      </w:pPr>
      <w:r>
        <w:rPr>
          <w:rFonts w:ascii="宋体" w:hAnsi="宋体" w:eastAsia="宋体"/>
          <w:lang w:eastAsia="zh-CN"/>
        </w:rPr>
        <w:t>60. 在全媒体运营中，对流失客户的数据进行深入分析是制定有效挽回策略的必要前提，而非可选步骤。</w:t>
      </w:r>
    </w:p>
    <w:p w14:paraId="1B4AE868">
      <w:pPr>
        <w:rPr>
          <w:rFonts w:hint="eastAsia" w:ascii="宋体" w:hAnsi="宋体" w:eastAsia="宋体"/>
          <w:lang w:eastAsia="zh-CN"/>
        </w:rPr>
      </w:pPr>
      <w:r>
        <w:rPr>
          <w:rFonts w:ascii="宋体" w:hAnsi="宋体" w:eastAsia="宋体"/>
          <w:lang w:eastAsia="zh-CN"/>
        </w:rPr>
        <w:t>答案：正确</w:t>
      </w:r>
    </w:p>
    <w:p w14:paraId="23C2A351">
      <w:pPr>
        <w:rPr>
          <w:rFonts w:hint="eastAsia" w:ascii="宋体" w:hAnsi="宋体" w:eastAsia="宋体"/>
          <w:lang w:eastAsia="zh-CN"/>
        </w:rPr>
      </w:pPr>
      <w:r>
        <w:rPr>
          <w:rFonts w:ascii="宋体" w:hAnsi="宋体" w:eastAsia="宋体"/>
          <w:lang w:eastAsia="zh-CN"/>
        </w:rPr>
        <w:t>61. 爆品排品策略中，持续优化与迭代爆品的品质和功能，同时结合用户反馈进行策略调整，有助于保持爆品的竞争力和市场吸引力。</w:t>
      </w:r>
    </w:p>
    <w:p w14:paraId="76B322E7">
      <w:pPr>
        <w:rPr>
          <w:rFonts w:hint="eastAsia" w:ascii="宋体" w:hAnsi="宋体" w:eastAsia="宋体"/>
          <w:lang w:eastAsia="zh-CN"/>
        </w:rPr>
      </w:pPr>
      <w:r>
        <w:rPr>
          <w:rFonts w:ascii="宋体" w:hAnsi="宋体" w:eastAsia="宋体"/>
          <w:lang w:eastAsia="zh-CN"/>
        </w:rPr>
        <w:t>答案：正确</w:t>
      </w:r>
    </w:p>
    <w:p w14:paraId="514EF340">
      <w:pPr>
        <w:rPr>
          <w:rFonts w:hint="eastAsia" w:ascii="宋体" w:hAnsi="宋体" w:eastAsia="宋体"/>
          <w:lang w:eastAsia="zh-CN"/>
        </w:rPr>
      </w:pPr>
      <w:r>
        <w:rPr>
          <w:rFonts w:ascii="宋体" w:hAnsi="宋体" w:eastAsia="宋体"/>
          <w:lang w:eastAsia="zh-CN"/>
        </w:rPr>
        <w:t>62. 了解目标受众需求时，只需关注其年龄、性别等基本信息，无需深入分析其兴趣爱好、消费习惯等更深层次的信息。</w:t>
      </w:r>
    </w:p>
    <w:p w14:paraId="1A49C2CF">
      <w:pPr>
        <w:rPr>
          <w:rFonts w:hint="eastAsia" w:ascii="宋体" w:hAnsi="宋体" w:eastAsia="宋体"/>
          <w:lang w:eastAsia="zh-CN"/>
        </w:rPr>
      </w:pPr>
      <w:r>
        <w:rPr>
          <w:rFonts w:ascii="宋体" w:hAnsi="宋体" w:eastAsia="宋体"/>
          <w:lang w:eastAsia="zh-CN"/>
        </w:rPr>
        <w:t>答案：错误</w:t>
      </w:r>
    </w:p>
    <w:p w14:paraId="1AC34A6E">
      <w:pPr>
        <w:rPr>
          <w:rFonts w:hint="eastAsia" w:ascii="宋体" w:hAnsi="宋体" w:eastAsia="宋体"/>
          <w:lang w:eastAsia="zh-CN"/>
        </w:rPr>
      </w:pPr>
      <w:r>
        <w:rPr>
          <w:rFonts w:ascii="宋体" w:hAnsi="宋体" w:eastAsia="宋体"/>
          <w:lang w:eastAsia="zh-CN"/>
        </w:rPr>
        <w:t>63. 在制定产品差异化策略时，深入的市场调研和持续的产品创新是确保产品在市场中保持独特性和竞争力的关键步骤。</w:t>
      </w:r>
    </w:p>
    <w:p w14:paraId="51AAB141">
      <w:pPr>
        <w:rPr>
          <w:rFonts w:hint="eastAsia" w:ascii="宋体" w:hAnsi="宋体" w:eastAsia="宋体"/>
          <w:lang w:eastAsia="zh-CN"/>
        </w:rPr>
      </w:pPr>
      <w:r>
        <w:rPr>
          <w:rFonts w:ascii="宋体" w:hAnsi="宋体" w:eastAsia="宋体"/>
          <w:lang w:eastAsia="zh-CN"/>
        </w:rPr>
        <w:t>答案：正确</w:t>
      </w:r>
    </w:p>
    <w:p w14:paraId="1C5EF8E9">
      <w:pPr>
        <w:rPr>
          <w:rFonts w:hint="eastAsia" w:ascii="宋体" w:hAnsi="宋体" w:eastAsia="宋体"/>
          <w:lang w:eastAsia="zh-CN"/>
        </w:rPr>
      </w:pPr>
      <w:r>
        <w:rPr>
          <w:rFonts w:ascii="宋体" w:hAnsi="宋体" w:eastAsia="宋体"/>
          <w:lang w:eastAsia="zh-CN"/>
        </w:rPr>
        <w:t>64. 在计算ROI以评估流量投资效果时，综合考虑收益与成本是评估准确性的关键。</w:t>
      </w:r>
    </w:p>
    <w:p w14:paraId="467FD939">
      <w:pPr>
        <w:rPr>
          <w:rFonts w:hint="eastAsia" w:ascii="宋体" w:hAnsi="宋体" w:eastAsia="宋体"/>
          <w:lang w:eastAsia="zh-CN"/>
        </w:rPr>
      </w:pPr>
      <w:r>
        <w:rPr>
          <w:rFonts w:ascii="宋体" w:hAnsi="宋体" w:eastAsia="宋体"/>
          <w:lang w:eastAsia="zh-CN"/>
        </w:rPr>
        <w:t>答案：正确</w:t>
      </w:r>
    </w:p>
    <w:p w14:paraId="31BD4024">
      <w:pPr>
        <w:rPr>
          <w:rFonts w:hint="eastAsia" w:ascii="宋体" w:hAnsi="宋体" w:eastAsia="宋体"/>
          <w:lang w:eastAsia="zh-CN"/>
        </w:rPr>
      </w:pPr>
      <w:r>
        <w:rPr>
          <w:rFonts w:ascii="宋体" w:hAnsi="宋体" w:eastAsia="宋体"/>
          <w:lang w:eastAsia="zh-CN"/>
        </w:rPr>
        <w:t>65. 达人技能提升的过程中，除了注重内容创作技能的提升外，数据分析与运营技能也是达人成长的重要组成部分。</w:t>
      </w:r>
    </w:p>
    <w:p w14:paraId="44744D2E">
      <w:pPr>
        <w:rPr>
          <w:rFonts w:hint="eastAsia" w:ascii="宋体" w:hAnsi="宋体" w:eastAsia="宋体"/>
          <w:lang w:eastAsia="zh-CN"/>
        </w:rPr>
      </w:pPr>
      <w:r>
        <w:rPr>
          <w:rFonts w:ascii="宋体" w:hAnsi="宋体" w:eastAsia="宋体"/>
          <w:lang w:eastAsia="zh-CN"/>
        </w:rPr>
        <w:t>答案：正确</w:t>
      </w:r>
    </w:p>
    <w:p w14:paraId="3CC1A678">
      <w:pPr>
        <w:rPr>
          <w:rFonts w:hint="eastAsia" w:ascii="宋体" w:hAnsi="宋体" w:eastAsia="宋体"/>
          <w:lang w:eastAsia="zh-CN"/>
        </w:rPr>
      </w:pPr>
      <w:r>
        <w:rPr>
          <w:rFonts w:ascii="宋体" w:hAnsi="宋体" w:eastAsia="宋体"/>
          <w:lang w:eastAsia="zh-CN"/>
        </w:rPr>
        <w:t>66. 在社群运营型达人营销活动中，为了确保合作效果，达人引入策略应紧密结合社群定位和品牌需求进行设计。</w:t>
      </w:r>
    </w:p>
    <w:p w14:paraId="529B8B33">
      <w:pPr>
        <w:rPr>
          <w:rFonts w:hint="eastAsia" w:ascii="宋体" w:hAnsi="宋体" w:eastAsia="宋体"/>
          <w:lang w:eastAsia="zh-CN"/>
        </w:rPr>
      </w:pPr>
      <w:r>
        <w:rPr>
          <w:rFonts w:ascii="宋体" w:hAnsi="宋体" w:eastAsia="宋体"/>
          <w:lang w:eastAsia="zh-CN"/>
        </w:rPr>
        <w:t>答案：正确</w:t>
      </w:r>
    </w:p>
    <w:p w14:paraId="3437F38D">
      <w:pPr>
        <w:rPr>
          <w:rFonts w:hint="eastAsia" w:ascii="宋体" w:hAnsi="宋体" w:eastAsia="宋体"/>
          <w:lang w:eastAsia="zh-CN"/>
        </w:rPr>
      </w:pPr>
      <w:r>
        <w:rPr>
          <w:rFonts w:ascii="宋体" w:hAnsi="宋体" w:eastAsia="宋体"/>
          <w:lang w:eastAsia="zh-CN"/>
        </w:rPr>
        <w:t>67. 通过合作与联盟营销，企业不仅可以提升品牌知名度和影响力，还能直接降低生产成本，实现效益最大化。</w:t>
      </w:r>
    </w:p>
    <w:p w14:paraId="25A393E0">
      <w:pPr>
        <w:rPr>
          <w:rFonts w:hint="eastAsia" w:ascii="宋体" w:hAnsi="宋体" w:eastAsia="宋体"/>
          <w:lang w:eastAsia="zh-CN"/>
        </w:rPr>
      </w:pPr>
      <w:r>
        <w:rPr>
          <w:rFonts w:ascii="宋体" w:hAnsi="宋体" w:eastAsia="宋体"/>
          <w:lang w:eastAsia="zh-CN"/>
        </w:rPr>
        <w:t>答案：错误</w:t>
      </w:r>
    </w:p>
    <w:p w14:paraId="0F6CC51B">
      <w:pPr>
        <w:rPr>
          <w:rFonts w:hint="eastAsia" w:ascii="宋体" w:hAnsi="宋体" w:eastAsia="宋体"/>
          <w:lang w:eastAsia="zh-CN"/>
        </w:rPr>
      </w:pPr>
      <w:r>
        <w:rPr>
          <w:rFonts w:ascii="宋体" w:hAnsi="宋体" w:eastAsia="宋体"/>
          <w:lang w:eastAsia="zh-CN"/>
        </w:rPr>
        <w:t>68. 在视频种草型达人营销活动中，只要视频内容有趣，就能保证高转化率和良好的用户反馈。</w:t>
      </w:r>
    </w:p>
    <w:p w14:paraId="3DB27B31">
      <w:pPr>
        <w:rPr>
          <w:rFonts w:hint="eastAsia" w:ascii="宋体" w:hAnsi="宋体" w:eastAsia="宋体"/>
          <w:lang w:eastAsia="zh-CN"/>
        </w:rPr>
      </w:pPr>
      <w:r>
        <w:rPr>
          <w:rFonts w:ascii="宋体" w:hAnsi="宋体" w:eastAsia="宋体"/>
          <w:lang w:eastAsia="zh-CN"/>
        </w:rPr>
        <w:t>答案：错误</w:t>
      </w:r>
    </w:p>
    <w:p w14:paraId="032CD508">
      <w:pPr>
        <w:rPr>
          <w:rFonts w:hint="eastAsia" w:ascii="宋体" w:hAnsi="宋体" w:eastAsia="宋体"/>
          <w:lang w:eastAsia="zh-CN"/>
        </w:rPr>
      </w:pPr>
      <w:r>
        <w:rPr>
          <w:rFonts w:ascii="宋体" w:hAnsi="宋体" w:eastAsia="宋体"/>
          <w:lang w:eastAsia="zh-CN"/>
        </w:rPr>
        <w:t>69. 在私域用户获取过程中，通过精准定位目标用户并为其提供有价值的内容，是提升用户转化率和沉淀效果的有效方法。</w:t>
      </w:r>
    </w:p>
    <w:p w14:paraId="4D854660">
      <w:pPr>
        <w:rPr>
          <w:rFonts w:hint="eastAsia" w:ascii="宋体" w:hAnsi="宋体" w:eastAsia="宋体"/>
          <w:lang w:eastAsia="zh-CN"/>
        </w:rPr>
      </w:pPr>
      <w:r>
        <w:rPr>
          <w:rFonts w:ascii="宋体" w:hAnsi="宋体" w:eastAsia="宋体"/>
          <w:lang w:eastAsia="zh-CN"/>
        </w:rPr>
        <w:t>答案：正确</w:t>
      </w:r>
    </w:p>
    <w:p w14:paraId="0CE9C2B2">
      <w:pPr>
        <w:rPr>
          <w:rFonts w:hint="eastAsia" w:ascii="宋体" w:hAnsi="宋体" w:eastAsia="宋体"/>
          <w:lang w:eastAsia="zh-CN"/>
        </w:rPr>
      </w:pPr>
      <w:r>
        <w:rPr>
          <w:rFonts w:ascii="宋体" w:hAnsi="宋体" w:eastAsia="宋体"/>
          <w:lang w:eastAsia="zh-CN"/>
        </w:rPr>
        <w:t>70. 传播策略的制定只需关注信息内容的创意性和吸引力，而无需考虑目标受众的接受程度和市场环境的变化。</w:t>
      </w:r>
    </w:p>
    <w:p w14:paraId="0C55CA23">
      <w:pPr>
        <w:rPr>
          <w:rFonts w:hint="eastAsia" w:ascii="宋体" w:hAnsi="宋体" w:eastAsia="宋体"/>
          <w:lang w:eastAsia="zh-CN"/>
        </w:rPr>
      </w:pPr>
      <w:r>
        <w:rPr>
          <w:rFonts w:ascii="宋体" w:hAnsi="宋体" w:eastAsia="宋体"/>
          <w:lang w:eastAsia="zh-CN"/>
        </w:rPr>
        <w:t>答案：错误</w:t>
      </w:r>
    </w:p>
    <w:p w14:paraId="5238650C">
      <w:pPr>
        <w:rPr>
          <w:rFonts w:hint="eastAsia" w:ascii="宋体" w:hAnsi="宋体" w:eastAsia="宋体"/>
          <w:lang w:eastAsia="zh-CN"/>
        </w:rPr>
      </w:pPr>
      <w:r>
        <w:rPr>
          <w:rFonts w:ascii="宋体" w:hAnsi="宋体" w:eastAsia="宋体"/>
          <w:lang w:eastAsia="zh-CN"/>
        </w:rPr>
        <w:t>71. 全媒体运营师在内容分发时，可以根据不同媒体平台的特点和用户习惯，灵活调整内容的呈现方式和发布时间，以达到最佳的传播效果。</w:t>
      </w:r>
    </w:p>
    <w:p w14:paraId="0982A62F">
      <w:pPr>
        <w:rPr>
          <w:rFonts w:hint="eastAsia" w:ascii="宋体" w:hAnsi="宋体" w:eastAsia="宋体"/>
          <w:lang w:eastAsia="zh-CN"/>
        </w:rPr>
      </w:pPr>
      <w:r>
        <w:rPr>
          <w:rFonts w:ascii="宋体" w:hAnsi="宋体" w:eastAsia="宋体"/>
          <w:lang w:eastAsia="zh-CN"/>
        </w:rPr>
        <w:t>答案：正确</w:t>
      </w:r>
    </w:p>
    <w:p w14:paraId="742E0BB9">
      <w:pPr>
        <w:rPr>
          <w:rFonts w:hint="eastAsia" w:ascii="宋体" w:hAnsi="宋体" w:eastAsia="宋体"/>
          <w:lang w:eastAsia="zh-CN"/>
        </w:rPr>
      </w:pPr>
      <w:r>
        <w:rPr>
          <w:rFonts w:ascii="宋体" w:hAnsi="宋体" w:eastAsia="宋体"/>
          <w:lang w:eastAsia="zh-CN"/>
        </w:rPr>
        <w:t>72. 在制定新品营销推广方案时，只要选择了用户规模庞大、活跃度高的社交媒体平台，就一定能获得良好的推广效果。</w:t>
      </w:r>
    </w:p>
    <w:p w14:paraId="64D40FFE">
      <w:pPr>
        <w:rPr>
          <w:rFonts w:hint="eastAsia" w:ascii="宋体" w:hAnsi="宋体" w:eastAsia="宋体"/>
          <w:lang w:eastAsia="zh-CN"/>
        </w:rPr>
      </w:pPr>
      <w:r>
        <w:rPr>
          <w:rFonts w:ascii="宋体" w:hAnsi="宋体" w:eastAsia="宋体"/>
          <w:lang w:eastAsia="zh-CN"/>
        </w:rPr>
        <w:t>答案：错误</w:t>
      </w:r>
    </w:p>
    <w:p w14:paraId="367671CB">
      <w:pPr>
        <w:rPr>
          <w:rFonts w:hint="eastAsia" w:ascii="宋体" w:hAnsi="宋体" w:eastAsia="宋体"/>
          <w:lang w:eastAsia="zh-CN"/>
        </w:rPr>
      </w:pPr>
      <w:r>
        <w:rPr>
          <w:rFonts w:ascii="宋体" w:hAnsi="宋体" w:eastAsia="宋体"/>
          <w:lang w:eastAsia="zh-CN"/>
        </w:rPr>
        <w:t>73. 在流量价值评估中，访客数量是衡量流量规模的唯一指标，无需考虑其他因素。</w:t>
      </w:r>
    </w:p>
    <w:p w14:paraId="08692D35">
      <w:pPr>
        <w:rPr>
          <w:rFonts w:hint="eastAsia" w:ascii="宋体" w:hAnsi="宋体" w:eastAsia="宋体"/>
          <w:lang w:eastAsia="zh-CN"/>
        </w:rPr>
      </w:pPr>
      <w:r>
        <w:rPr>
          <w:rFonts w:ascii="宋体" w:hAnsi="宋体" w:eastAsia="宋体"/>
          <w:lang w:eastAsia="zh-CN"/>
        </w:rPr>
        <w:t>答案：错误</w:t>
      </w:r>
    </w:p>
    <w:p w14:paraId="45F81016">
      <w:pPr>
        <w:rPr>
          <w:rFonts w:hint="eastAsia" w:ascii="宋体" w:hAnsi="宋体" w:eastAsia="宋体"/>
          <w:lang w:eastAsia="zh-CN"/>
        </w:rPr>
      </w:pPr>
      <w:r>
        <w:rPr>
          <w:rFonts w:ascii="宋体" w:hAnsi="宋体" w:eastAsia="宋体"/>
          <w:lang w:eastAsia="zh-CN"/>
        </w:rPr>
        <w:t>74. 视听运营团队在进行网络舆情风险分析时，只要依赖专业的舆情监测工具，就能有效收集和分析舆情信息，无需其他辅助手段。</w:t>
      </w:r>
    </w:p>
    <w:p w14:paraId="7F6909ED">
      <w:pPr>
        <w:rPr>
          <w:rFonts w:hint="eastAsia" w:ascii="宋体" w:hAnsi="宋体" w:eastAsia="宋体"/>
          <w:lang w:eastAsia="zh-CN"/>
        </w:rPr>
      </w:pPr>
      <w:r>
        <w:rPr>
          <w:rFonts w:ascii="宋体" w:hAnsi="宋体" w:eastAsia="宋体"/>
          <w:lang w:eastAsia="zh-CN"/>
        </w:rPr>
        <w:t>答案：错误</w:t>
      </w:r>
    </w:p>
    <w:p w14:paraId="7BAECEC4">
      <w:pPr>
        <w:rPr>
          <w:rFonts w:hint="eastAsia" w:ascii="宋体" w:hAnsi="宋体" w:eastAsia="宋体"/>
          <w:lang w:eastAsia="zh-CN"/>
        </w:rPr>
      </w:pPr>
      <w:r>
        <w:rPr>
          <w:rFonts w:ascii="宋体" w:hAnsi="宋体" w:eastAsia="宋体"/>
          <w:lang w:eastAsia="zh-CN"/>
        </w:rPr>
        <w:t>75. 实施HTTPS加密后，为了确保网站功能的正常和性能的稳定，全媒体运营师应进行全面测试，并根据测试结果进行相应的优化和调整。</w:t>
      </w:r>
    </w:p>
    <w:p w14:paraId="7C3F3733">
      <w:pPr>
        <w:rPr>
          <w:rFonts w:hint="eastAsia" w:ascii="宋体" w:hAnsi="宋体" w:eastAsia="宋体"/>
          <w:lang w:eastAsia="zh-CN"/>
        </w:rPr>
      </w:pPr>
    </w:p>
    <w:p w14:paraId="2035A56D">
      <w:pPr>
        <w:rPr>
          <w:rFonts w:hint="eastAsia" w:ascii="宋体" w:hAnsi="宋体" w:eastAsia="宋体"/>
          <w:lang w:eastAsia="zh-CN"/>
        </w:rPr>
      </w:pPr>
    </w:p>
    <w:p w14:paraId="451810DA">
      <w:pPr>
        <w:rPr>
          <w:rFonts w:hint="eastAsia" w:ascii="宋体" w:hAnsi="宋体" w:eastAsia="宋体"/>
          <w:lang w:eastAsia="zh-CN"/>
        </w:rPr>
      </w:pPr>
      <w:r>
        <w:rPr>
          <w:rFonts w:ascii="宋体" w:hAnsi="宋体" w:eastAsia="宋体"/>
          <w:lang w:eastAsia="zh-CN"/>
        </w:rPr>
        <w:t>答案：正确</w:t>
      </w:r>
    </w:p>
    <w:p w14:paraId="474B5542">
      <w:pPr>
        <w:rPr>
          <w:rFonts w:hint="eastAsia" w:ascii="宋体" w:hAnsi="宋体" w:eastAsia="宋体"/>
          <w:lang w:eastAsia="zh-CN"/>
        </w:rPr>
      </w:pPr>
      <w:r>
        <w:rPr>
          <w:rFonts w:ascii="宋体" w:hAnsi="宋体" w:eastAsia="宋体"/>
          <w:lang w:eastAsia="zh-CN"/>
        </w:rPr>
        <w:t>76. 在关键词优化过程中，只要使用了高质量的外部链接，就可以显著提升搜索引擎排名，而无需关注视频内容本身的质量。</w:t>
      </w:r>
    </w:p>
    <w:p w14:paraId="3012AB8E">
      <w:pPr>
        <w:rPr>
          <w:rFonts w:hint="eastAsia" w:ascii="宋体" w:hAnsi="宋体" w:eastAsia="宋体"/>
          <w:lang w:eastAsia="zh-CN"/>
        </w:rPr>
      </w:pPr>
    </w:p>
    <w:p w14:paraId="574C339C">
      <w:pPr>
        <w:rPr>
          <w:rFonts w:hint="eastAsia" w:ascii="宋体" w:hAnsi="宋体" w:eastAsia="宋体"/>
          <w:lang w:eastAsia="zh-CN"/>
        </w:rPr>
      </w:pPr>
    </w:p>
    <w:p w14:paraId="2164DD63">
      <w:pPr>
        <w:rPr>
          <w:rFonts w:hint="eastAsia" w:ascii="宋体" w:hAnsi="宋体" w:eastAsia="宋体"/>
          <w:lang w:eastAsia="zh-CN"/>
        </w:rPr>
      </w:pPr>
      <w:r>
        <w:rPr>
          <w:rFonts w:ascii="宋体" w:hAnsi="宋体" w:eastAsia="宋体"/>
          <w:lang w:eastAsia="zh-CN"/>
        </w:rPr>
        <w:t>答案：错误</w:t>
      </w:r>
    </w:p>
    <w:p w14:paraId="358DE027">
      <w:pPr>
        <w:rPr>
          <w:rFonts w:hint="eastAsia" w:ascii="宋体" w:hAnsi="宋体" w:eastAsia="宋体"/>
          <w:lang w:eastAsia="zh-CN"/>
        </w:rPr>
      </w:pPr>
      <w:r>
        <w:rPr>
          <w:rFonts w:ascii="宋体" w:hAnsi="宋体" w:eastAsia="宋体"/>
          <w:lang w:eastAsia="zh-CN"/>
        </w:rPr>
        <w:t>77. 私域流量运营通过构建精细化的用户画像和个性化服务，旨在提升用户的粘性和忠诚度，这一过程中，内容的质量和持续性输出至关重要。</w:t>
      </w:r>
    </w:p>
    <w:p w14:paraId="1EDD130F">
      <w:pPr>
        <w:rPr>
          <w:rFonts w:hint="eastAsia" w:ascii="宋体" w:hAnsi="宋体" w:eastAsia="宋体"/>
          <w:lang w:eastAsia="zh-CN"/>
        </w:rPr>
      </w:pPr>
    </w:p>
    <w:p w14:paraId="2230E697">
      <w:pPr>
        <w:rPr>
          <w:rFonts w:hint="eastAsia" w:ascii="宋体" w:hAnsi="宋体" w:eastAsia="宋体"/>
          <w:lang w:eastAsia="zh-CN"/>
        </w:rPr>
      </w:pPr>
    </w:p>
    <w:p w14:paraId="490AF4EA">
      <w:pPr>
        <w:rPr>
          <w:rFonts w:hint="eastAsia" w:ascii="宋体" w:hAnsi="宋体" w:eastAsia="宋体"/>
          <w:lang w:eastAsia="zh-CN"/>
        </w:rPr>
      </w:pPr>
      <w:r>
        <w:rPr>
          <w:rFonts w:ascii="宋体" w:hAnsi="宋体" w:eastAsia="宋体"/>
          <w:lang w:eastAsia="zh-CN"/>
        </w:rPr>
        <w:t>答案：正确</w:t>
      </w:r>
    </w:p>
    <w:p w14:paraId="4462887A">
      <w:pPr>
        <w:rPr>
          <w:rFonts w:hint="eastAsia" w:ascii="宋体" w:hAnsi="宋体" w:eastAsia="宋体"/>
          <w:lang w:eastAsia="zh-CN"/>
        </w:rPr>
      </w:pPr>
      <w:r>
        <w:rPr>
          <w:rFonts w:ascii="宋体" w:hAnsi="宋体" w:eastAsia="宋体"/>
          <w:lang w:eastAsia="zh-CN"/>
        </w:rPr>
        <w:t>78. 电商运营注重通过广告投放和SEO优化提高品牌知名度，而私域运营则更侧重于提供方便快捷的在线购物体验。</w:t>
      </w:r>
    </w:p>
    <w:p w14:paraId="131A9780">
      <w:pPr>
        <w:rPr>
          <w:rFonts w:hint="eastAsia" w:ascii="宋体" w:hAnsi="宋体" w:eastAsia="宋体"/>
          <w:lang w:eastAsia="zh-CN"/>
        </w:rPr>
      </w:pPr>
    </w:p>
    <w:p w14:paraId="7E32C18B">
      <w:pPr>
        <w:rPr>
          <w:rFonts w:hint="eastAsia" w:ascii="宋体" w:hAnsi="宋体" w:eastAsia="宋体"/>
          <w:lang w:eastAsia="zh-CN"/>
        </w:rPr>
      </w:pPr>
    </w:p>
    <w:p w14:paraId="7C37EC9A">
      <w:pPr>
        <w:rPr>
          <w:rFonts w:hint="eastAsia" w:ascii="宋体" w:hAnsi="宋体" w:eastAsia="宋体"/>
          <w:lang w:eastAsia="zh-CN"/>
        </w:rPr>
      </w:pPr>
      <w:r>
        <w:rPr>
          <w:rFonts w:ascii="宋体" w:hAnsi="宋体" w:eastAsia="宋体"/>
          <w:lang w:eastAsia="zh-CN"/>
        </w:rPr>
        <w:t>答案：错误</w:t>
      </w:r>
    </w:p>
    <w:p w14:paraId="087CBA92">
      <w:pPr>
        <w:rPr>
          <w:rFonts w:hint="eastAsia" w:ascii="宋体" w:hAnsi="宋体" w:eastAsia="宋体"/>
          <w:lang w:eastAsia="zh-CN"/>
        </w:rPr>
      </w:pPr>
      <w:r>
        <w:rPr>
          <w:rFonts w:ascii="宋体" w:hAnsi="宋体" w:eastAsia="宋体"/>
          <w:lang w:eastAsia="zh-CN"/>
        </w:rPr>
        <w:t>79. 在全媒体运营中，依靠利润品实现盈利目标的关键在于选择高利润率的商品，同时确保这些商品与市场需求紧密相连，并能有效吸引目标消费者。</w:t>
      </w:r>
    </w:p>
    <w:p w14:paraId="340E38CC">
      <w:pPr>
        <w:rPr>
          <w:rFonts w:hint="eastAsia" w:ascii="宋体" w:hAnsi="宋体" w:eastAsia="宋体"/>
          <w:lang w:eastAsia="zh-CN"/>
        </w:rPr>
      </w:pPr>
    </w:p>
    <w:p w14:paraId="20A5C812">
      <w:pPr>
        <w:rPr>
          <w:rFonts w:hint="eastAsia" w:ascii="宋体" w:hAnsi="宋体" w:eastAsia="宋体"/>
          <w:lang w:eastAsia="zh-CN"/>
        </w:rPr>
      </w:pPr>
    </w:p>
    <w:p w14:paraId="12F92BD7">
      <w:pPr>
        <w:rPr>
          <w:rFonts w:hint="eastAsia" w:ascii="宋体" w:hAnsi="宋体" w:eastAsia="宋体"/>
          <w:lang w:eastAsia="zh-CN"/>
        </w:rPr>
      </w:pPr>
      <w:r>
        <w:rPr>
          <w:rFonts w:ascii="宋体" w:hAnsi="宋体" w:eastAsia="宋体"/>
          <w:lang w:eastAsia="zh-CN"/>
        </w:rPr>
        <w:t>答案：正确</w:t>
      </w:r>
    </w:p>
    <w:p w14:paraId="7C138DA6">
      <w:pPr>
        <w:rPr>
          <w:rFonts w:hint="eastAsia" w:ascii="宋体" w:hAnsi="宋体" w:eastAsia="宋体"/>
          <w:lang w:eastAsia="zh-CN"/>
        </w:rPr>
      </w:pPr>
      <w:r>
        <w:rPr>
          <w:rFonts w:ascii="宋体" w:hAnsi="宋体" w:eastAsia="宋体"/>
          <w:lang w:eastAsia="zh-CN"/>
        </w:rPr>
        <w:t>80. 在全媒体运营中，只要确保食品广告的内容与实物基本一致，即使有些许夸大效果，也不构成对《中华人民共和国食品安全法》的违反。</w:t>
      </w:r>
    </w:p>
    <w:p w14:paraId="152E2280">
      <w:pPr>
        <w:rPr>
          <w:rFonts w:hint="eastAsia" w:ascii="宋体" w:hAnsi="宋体" w:eastAsia="宋体"/>
          <w:lang w:eastAsia="zh-CN"/>
        </w:rPr>
      </w:pPr>
    </w:p>
    <w:p w14:paraId="25EE5275">
      <w:pPr>
        <w:rPr>
          <w:rFonts w:hint="eastAsia" w:ascii="宋体" w:hAnsi="宋体" w:eastAsia="宋体"/>
          <w:lang w:eastAsia="zh-CN"/>
        </w:rPr>
      </w:pPr>
    </w:p>
    <w:p w14:paraId="42DE10B2">
      <w:pPr>
        <w:rPr>
          <w:rFonts w:hint="eastAsia" w:ascii="宋体" w:hAnsi="宋体" w:eastAsia="宋体"/>
          <w:lang w:eastAsia="zh-CN"/>
        </w:rPr>
      </w:pPr>
      <w:r>
        <w:rPr>
          <w:rFonts w:ascii="宋体" w:hAnsi="宋体" w:eastAsia="宋体"/>
          <w:lang w:eastAsia="zh-CN"/>
        </w:rPr>
        <w:t>答案：错误</w:t>
      </w:r>
    </w:p>
    <w:p w14:paraId="5C334D5C">
      <w:pPr>
        <w:rPr>
          <w:rFonts w:hint="eastAsia" w:ascii="宋体" w:hAnsi="宋体" w:eastAsia="宋体"/>
          <w:lang w:eastAsia="zh-CN"/>
        </w:rPr>
      </w:pPr>
      <w:r>
        <w:rPr>
          <w:rFonts w:ascii="宋体" w:hAnsi="宋体" w:eastAsia="宋体"/>
          <w:lang w:eastAsia="zh-CN"/>
        </w:rPr>
        <w:t>81. 在制定内容优化方案时，重点是对现有的内容进行简单的审计和分析，无需进行市场调研和竞品分析，因为内容优化主要关注的是内部改进。</w:t>
      </w:r>
    </w:p>
    <w:p w14:paraId="372BB450">
      <w:pPr>
        <w:rPr>
          <w:rFonts w:hint="eastAsia" w:ascii="宋体" w:hAnsi="宋体" w:eastAsia="宋体"/>
          <w:lang w:eastAsia="zh-CN"/>
        </w:rPr>
      </w:pPr>
    </w:p>
    <w:p w14:paraId="22B13E80">
      <w:pPr>
        <w:rPr>
          <w:rFonts w:hint="eastAsia" w:ascii="宋体" w:hAnsi="宋体" w:eastAsia="宋体"/>
          <w:lang w:eastAsia="zh-CN"/>
        </w:rPr>
      </w:pPr>
    </w:p>
    <w:p w14:paraId="04B77B63">
      <w:pPr>
        <w:rPr>
          <w:rFonts w:hint="eastAsia" w:ascii="宋体" w:hAnsi="宋体" w:eastAsia="宋体"/>
          <w:lang w:eastAsia="zh-CN"/>
        </w:rPr>
      </w:pPr>
      <w:r>
        <w:rPr>
          <w:rFonts w:ascii="宋体" w:hAnsi="宋体" w:eastAsia="宋体"/>
          <w:lang w:eastAsia="zh-CN"/>
        </w:rPr>
        <w:t>答案：错误</w:t>
      </w:r>
    </w:p>
    <w:p w14:paraId="0E053200">
      <w:pPr>
        <w:rPr>
          <w:rFonts w:hint="eastAsia" w:ascii="宋体" w:hAnsi="宋体" w:eastAsia="宋体"/>
          <w:lang w:eastAsia="zh-CN"/>
        </w:rPr>
      </w:pPr>
      <w:r>
        <w:rPr>
          <w:rFonts w:ascii="宋体" w:hAnsi="宋体" w:eastAsia="宋体"/>
          <w:lang w:eastAsia="zh-CN"/>
        </w:rPr>
        <w:t>82. 在全媒体运营中，建立多渠道的用户反馈收集机制，并设定合理的响应时间标准，是及时响应用户反馈、增强用户信任感的关键步骤之一。</w:t>
      </w:r>
    </w:p>
    <w:p w14:paraId="785BE3D7">
      <w:pPr>
        <w:rPr>
          <w:rFonts w:hint="eastAsia" w:ascii="宋体" w:hAnsi="宋体" w:eastAsia="宋体"/>
          <w:lang w:eastAsia="zh-CN"/>
        </w:rPr>
      </w:pPr>
    </w:p>
    <w:p w14:paraId="7840B7FF">
      <w:pPr>
        <w:rPr>
          <w:rFonts w:hint="eastAsia" w:ascii="宋体" w:hAnsi="宋体" w:eastAsia="宋体"/>
          <w:lang w:eastAsia="zh-CN"/>
        </w:rPr>
      </w:pPr>
    </w:p>
    <w:p w14:paraId="65DFAC71">
      <w:pPr>
        <w:rPr>
          <w:rFonts w:hint="eastAsia" w:ascii="宋体" w:hAnsi="宋体" w:eastAsia="宋体"/>
          <w:lang w:eastAsia="zh-CN"/>
        </w:rPr>
      </w:pPr>
      <w:r>
        <w:rPr>
          <w:rFonts w:ascii="宋体" w:hAnsi="宋体" w:eastAsia="宋体"/>
          <w:lang w:eastAsia="zh-CN"/>
        </w:rPr>
        <w:t>答案：正确</w:t>
      </w:r>
    </w:p>
    <w:p w14:paraId="50E7602A">
      <w:pPr>
        <w:rPr>
          <w:rFonts w:hint="eastAsia" w:ascii="宋体" w:hAnsi="宋体" w:eastAsia="宋体"/>
          <w:lang w:eastAsia="zh-CN"/>
        </w:rPr>
      </w:pPr>
      <w:r>
        <w:rPr>
          <w:rFonts w:ascii="宋体" w:hAnsi="宋体" w:eastAsia="宋体"/>
          <w:lang w:eastAsia="zh-CN"/>
        </w:rPr>
        <w:t>83. 全媒体运营师在理解传播的多维度时，只需关注传播渠道的多元化，而无需深入了解各种传播类型的特点。</w:t>
      </w:r>
    </w:p>
    <w:p w14:paraId="5761016D">
      <w:pPr>
        <w:rPr>
          <w:rFonts w:hint="eastAsia" w:ascii="宋体" w:hAnsi="宋体" w:eastAsia="宋体"/>
          <w:lang w:eastAsia="zh-CN"/>
        </w:rPr>
      </w:pPr>
    </w:p>
    <w:p w14:paraId="3F808817">
      <w:pPr>
        <w:rPr>
          <w:rFonts w:hint="eastAsia" w:ascii="宋体" w:hAnsi="宋体" w:eastAsia="宋体"/>
          <w:lang w:eastAsia="zh-CN"/>
        </w:rPr>
      </w:pPr>
    </w:p>
    <w:p w14:paraId="40F1BDDC">
      <w:pPr>
        <w:rPr>
          <w:rFonts w:hint="eastAsia" w:ascii="宋体" w:hAnsi="宋体" w:eastAsia="宋体"/>
          <w:lang w:eastAsia="zh-CN"/>
        </w:rPr>
      </w:pPr>
      <w:r>
        <w:rPr>
          <w:rFonts w:ascii="宋体" w:hAnsi="宋体" w:eastAsia="宋体"/>
          <w:lang w:eastAsia="zh-CN"/>
        </w:rPr>
        <w:t>答案：错误</w:t>
      </w:r>
    </w:p>
    <w:p w14:paraId="150D8328">
      <w:pPr>
        <w:rPr>
          <w:rFonts w:hint="eastAsia" w:ascii="宋体" w:hAnsi="宋体" w:eastAsia="宋体"/>
          <w:lang w:eastAsia="zh-CN"/>
        </w:rPr>
      </w:pPr>
      <w:r>
        <w:rPr>
          <w:rFonts w:ascii="宋体" w:hAnsi="宋体" w:eastAsia="宋体"/>
          <w:lang w:eastAsia="zh-CN"/>
        </w:rPr>
        <w:t>84. 市场需求分析的全过程，仅仅涉及对过去市场需求的数据进行分析，以此来预测未来的市场需求。</w:t>
      </w:r>
    </w:p>
    <w:p w14:paraId="426D4E07">
      <w:pPr>
        <w:rPr>
          <w:rFonts w:hint="eastAsia" w:ascii="宋体" w:hAnsi="宋体" w:eastAsia="宋体"/>
          <w:lang w:eastAsia="zh-CN"/>
        </w:rPr>
      </w:pPr>
    </w:p>
    <w:p w14:paraId="76573ABB">
      <w:pPr>
        <w:rPr>
          <w:rFonts w:hint="eastAsia" w:ascii="宋体" w:hAnsi="宋体" w:eastAsia="宋体"/>
          <w:lang w:eastAsia="zh-CN"/>
        </w:rPr>
      </w:pPr>
    </w:p>
    <w:p w14:paraId="0B75101F">
      <w:pPr>
        <w:rPr>
          <w:rFonts w:hint="eastAsia" w:ascii="宋体" w:hAnsi="宋体" w:eastAsia="宋体"/>
          <w:lang w:eastAsia="zh-CN"/>
        </w:rPr>
      </w:pPr>
      <w:r>
        <w:rPr>
          <w:rFonts w:ascii="宋体" w:hAnsi="宋体" w:eastAsia="宋体"/>
          <w:lang w:eastAsia="zh-CN"/>
        </w:rPr>
        <w:t>答案：错误</w:t>
      </w:r>
    </w:p>
    <w:p w14:paraId="24F8363A">
      <w:pPr>
        <w:rPr>
          <w:rFonts w:hint="eastAsia" w:ascii="宋体" w:hAnsi="宋体" w:eastAsia="宋体"/>
          <w:lang w:eastAsia="zh-CN"/>
        </w:rPr>
      </w:pPr>
      <w:r>
        <w:rPr>
          <w:rFonts w:ascii="宋体" w:hAnsi="宋体" w:eastAsia="宋体"/>
          <w:lang w:eastAsia="zh-CN"/>
        </w:rPr>
        <w:t>85. 在进行流量价值分析时，全媒体运营师只需关注销售额和独立访客数量（UV），其他数据对分析结果影响不大。</w:t>
      </w:r>
    </w:p>
    <w:p w14:paraId="6145150D">
      <w:pPr>
        <w:rPr>
          <w:rFonts w:hint="eastAsia" w:ascii="宋体" w:hAnsi="宋体" w:eastAsia="宋体"/>
          <w:lang w:eastAsia="zh-CN"/>
        </w:rPr>
      </w:pPr>
    </w:p>
    <w:p w14:paraId="32458697">
      <w:pPr>
        <w:rPr>
          <w:rFonts w:hint="eastAsia" w:ascii="宋体" w:hAnsi="宋体" w:eastAsia="宋体"/>
          <w:lang w:eastAsia="zh-CN"/>
        </w:rPr>
      </w:pPr>
    </w:p>
    <w:p w14:paraId="304913CA">
      <w:pPr>
        <w:rPr>
          <w:rFonts w:hint="eastAsia" w:ascii="宋体" w:hAnsi="宋体" w:eastAsia="宋体"/>
          <w:lang w:eastAsia="zh-CN"/>
        </w:rPr>
      </w:pPr>
      <w:r>
        <w:rPr>
          <w:rFonts w:ascii="宋体" w:hAnsi="宋体" w:eastAsia="宋体"/>
          <w:lang w:eastAsia="zh-CN"/>
        </w:rPr>
        <w:t>答案：错误</w:t>
      </w:r>
    </w:p>
    <w:p w14:paraId="7E890A6A">
      <w:pPr>
        <w:rPr>
          <w:rFonts w:hint="eastAsia" w:ascii="宋体" w:hAnsi="宋体" w:eastAsia="宋体"/>
          <w:lang w:eastAsia="zh-CN"/>
        </w:rPr>
      </w:pPr>
      <w:r>
        <w:rPr>
          <w:rFonts w:ascii="宋体" w:hAnsi="宋体" w:eastAsia="宋体"/>
          <w:lang w:eastAsia="zh-CN"/>
        </w:rPr>
        <w:t>86. 在制定新品营销推广方案时，全媒体运营师需要综合考虑线上与线下营销渠道的整合，以实现多渠道协同推广的效果。</w:t>
      </w:r>
    </w:p>
    <w:p w14:paraId="6A618322">
      <w:pPr>
        <w:rPr>
          <w:rFonts w:hint="eastAsia" w:ascii="宋体" w:hAnsi="宋体" w:eastAsia="宋体"/>
          <w:lang w:eastAsia="zh-CN"/>
        </w:rPr>
      </w:pPr>
    </w:p>
    <w:p w14:paraId="39F0AEA8">
      <w:pPr>
        <w:rPr>
          <w:rFonts w:hint="eastAsia" w:ascii="宋体" w:hAnsi="宋体" w:eastAsia="宋体"/>
          <w:lang w:eastAsia="zh-CN"/>
        </w:rPr>
      </w:pPr>
    </w:p>
    <w:p w14:paraId="61692DCF">
      <w:pPr>
        <w:rPr>
          <w:rFonts w:hint="eastAsia" w:ascii="宋体" w:hAnsi="宋体" w:eastAsia="宋体"/>
          <w:lang w:eastAsia="zh-CN"/>
        </w:rPr>
      </w:pPr>
      <w:r>
        <w:rPr>
          <w:rFonts w:ascii="宋体" w:hAnsi="宋体" w:eastAsia="宋体"/>
          <w:lang w:eastAsia="zh-CN"/>
        </w:rPr>
        <w:t>答案：正确</w:t>
      </w:r>
    </w:p>
    <w:p w14:paraId="1B0F42AE">
      <w:pPr>
        <w:rPr>
          <w:rFonts w:hint="eastAsia" w:ascii="宋体" w:hAnsi="宋体" w:eastAsia="宋体"/>
          <w:lang w:eastAsia="zh-CN"/>
        </w:rPr>
      </w:pPr>
      <w:r>
        <w:rPr>
          <w:rFonts w:ascii="宋体" w:hAnsi="宋体" w:eastAsia="宋体"/>
          <w:lang w:eastAsia="zh-CN"/>
        </w:rPr>
        <w:t>87. 在全媒体运营中，明确运营目标后，只需执行既定策略，无需再根据市场反馈和数据分析进行灵活调整。</w:t>
      </w:r>
    </w:p>
    <w:p w14:paraId="337DD6F1">
      <w:pPr>
        <w:rPr>
          <w:rFonts w:hint="eastAsia" w:ascii="宋体" w:hAnsi="宋体" w:eastAsia="宋体"/>
          <w:lang w:eastAsia="zh-CN"/>
        </w:rPr>
      </w:pPr>
    </w:p>
    <w:p w14:paraId="7DABAB32">
      <w:pPr>
        <w:rPr>
          <w:rFonts w:hint="eastAsia" w:ascii="宋体" w:hAnsi="宋体" w:eastAsia="宋体"/>
          <w:lang w:eastAsia="zh-CN"/>
        </w:rPr>
      </w:pPr>
    </w:p>
    <w:p w14:paraId="3DD3A097">
      <w:pPr>
        <w:rPr>
          <w:rFonts w:hint="eastAsia" w:ascii="宋体" w:hAnsi="宋体" w:eastAsia="宋体"/>
          <w:lang w:eastAsia="zh-CN"/>
        </w:rPr>
      </w:pPr>
      <w:r>
        <w:rPr>
          <w:rFonts w:ascii="宋体" w:hAnsi="宋体" w:eastAsia="宋体"/>
          <w:lang w:eastAsia="zh-CN"/>
        </w:rPr>
        <w:t>答案：错误</w:t>
      </w:r>
    </w:p>
    <w:p w14:paraId="7AC48B68">
      <w:pPr>
        <w:rPr>
          <w:rFonts w:hint="eastAsia" w:ascii="宋体" w:hAnsi="宋体" w:eastAsia="宋体"/>
          <w:lang w:eastAsia="zh-CN"/>
        </w:rPr>
      </w:pPr>
      <w:r>
        <w:rPr>
          <w:rFonts w:ascii="宋体" w:hAnsi="宋体" w:eastAsia="宋体"/>
          <w:lang w:eastAsia="zh-CN"/>
        </w:rPr>
        <w:t>88. 在选择流量价值测量工具时，除了考虑工具的功能特点和数据准确性外，预算也是一个重要的考量因素。</w:t>
      </w:r>
    </w:p>
    <w:p w14:paraId="61250AB7">
      <w:pPr>
        <w:rPr>
          <w:rFonts w:hint="eastAsia" w:ascii="宋体" w:hAnsi="宋体" w:eastAsia="宋体"/>
          <w:lang w:eastAsia="zh-CN"/>
        </w:rPr>
      </w:pPr>
    </w:p>
    <w:p w14:paraId="65190B16">
      <w:pPr>
        <w:rPr>
          <w:rFonts w:hint="eastAsia" w:ascii="宋体" w:hAnsi="宋体" w:eastAsia="宋体"/>
          <w:lang w:eastAsia="zh-CN"/>
        </w:rPr>
      </w:pPr>
    </w:p>
    <w:p w14:paraId="0CCB2775">
      <w:pPr>
        <w:rPr>
          <w:rFonts w:hint="eastAsia" w:ascii="宋体" w:hAnsi="宋体" w:eastAsia="宋体"/>
          <w:lang w:eastAsia="zh-CN"/>
        </w:rPr>
      </w:pPr>
      <w:r>
        <w:rPr>
          <w:rFonts w:ascii="宋体" w:hAnsi="宋体" w:eastAsia="宋体"/>
          <w:lang w:eastAsia="zh-CN"/>
        </w:rPr>
        <w:t>答案：正确</w:t>
      </w:r>
    </w:p>
    <w:p w14:paraId="68B56C86">
      <w:pPr>
        <w:rPr>
          <w:rFonts w:hint="eastAsia" w:ascii="宋体" w:hAnsi="宋体" w:eastAsia="宋体"/>
          <w:lang w:eastAsia="zh-CN"/>
        </w:rPr>
      </w:pPr>
      <w:r>
        <w:rPr>
          <w:rFonts w:ascii="宋体" w:hAnsi="宋体" w:eastAsia="宋体"/>
          <w:lang w:eastAsia="zh-CN"/>
        </w:rPr>
        <w:t>89. 在处理用户反馈时，只要确保最终解决问题即可，无需在意处理过程中的沟通方式和态度，因为用户更关心结果而非过程。</w:t>
      </w:r>
    </w:p>
    <w:p w14:paraId="1311334A">
      <w:pPr>
        <w:rPr>
          <w:rFonts w:hint="eastAsia" w:ascii="宋体" w:hAnsi="宋体" w:eastAsia="宋体"/>
          <w:lang w:eastAsia="zh-CN"/>
        </w:rPr>
      </w:pPr>
    </w:p>
    <w:p w14:paraId="15E952DC">
      <w:pPr>
        <w:rPr>
          <w:rFonts w:hint="eastAsia" w:ascii="宋体" w:hAnsi="宋体" w:eastAsia="宋体"/>
          <w:lang w:eastAsia="zh-CN"/>
        </w:rPr>
      </w:pPr>
    </w:p>
    <w:p w14:paraId="331C8582">
      <w:pPr>
        <w:rPr>
          <w:rFonts w:hint="eastAsia" w:ascii="宋体" w:hAnsi="宋体" w:eastAsia="宋体"/>
          <w:lang w:eastAsia="zh-CN"/>
        </w:rPr>
      </w:pPr>
      <w:r>
        <w:rPr>
          <w:rFonts w:ascii="宋体" w:hAnsi="宋体" w:eastAsia="宋体"/>
          <w:lang w:eastAsia="zh-CN"/>
        </w:rPr>
        <w:t>答案：错误</w:t>
      </w:r>
    </w:p>
    <w:p w14:paraId="683A9FEB">
      <w:pPr>
        <w:rPr>
          <w:rFonts w:hint="eastAsia" w:ascii="宋体" w:hAnsi="宋体" w:eastAsia="宋体"/>
          <w:lang w:eastAsia="zh-CN"/>
        </w:rPr>
      </w:pPr>
      <w:r>
        <w:rPr>
          <w:rFonts w:ascii="宋体" w:hAnsi="宋体" w:eastAsia="宋体"/>
          <w:lang w:eastAsia="zh-CN"/>
        </w:rPr>
        <w:t>90. 在制定新品营销推广方案的预算分配时，只需考虑广告费用和社交媒体广告费用，其他如人力成本和技术支持费用等可以忽略不计。</w:t>
      </w:r>
    </w:p>
    <w:p w14:paraId="2C15F674">
      <w:pPr>
        <w:rPr>
          <w:rFonts w:hint="eastAsia" w:ascii="宋体" w:hAnsi="宋体" w:eastAsia="宋体"/>
          <w:lang w:eastAsia="zh-CN"/>
        </w:rPr>
      </w:pPr>
    </w:p>
    <w:p w14:paraId="619C922F">
      <w:pPr>
        <w:rPr>
          <w:rFonts w:hint="eastAsia" w:ascii="宋体" w:hAnsi="宋体" w:eastAsia="宋体"/>
          <w:lang w:eastAsia="zh-CN"/>
        </w:rPr>
      </w:pPr>
    </w:p>
    <w:p w14:paraId="4EA1114E">
      <w:pPr>
        <w:rPr>
          <w:rFonts w:hint="eastAsia" w:ascii="宋体" w:hAnsi="宋体" w:eastAsia="宋体"/>
          <w:lang w:eastAsia="zh-CN"/>
        </w:rPr>
      </w:pPr>
      <w:r>
        <w:rPr>
          <w:rFonts w:ascii="宋体" w:hAnsi="宋体" w:eastAsia="宋体"/>
          <w:lang w:eastAsia="zh-CN"/>
        </w:rPr>
        <w:t>答案：错误</w:t>
      </w:r>
    </w:p>
    <w:p w14:paraId="1421BD52">
      <w:pPr>
        <w:rPr>
          <w:rFonts w:hint="eastAsia" w:ascii="宋体" w:hAnsi="宋体" w:eastAsia="宋体"/>
          <w:lang w:eastAsia="zh-CN"/>
        </w:rPr>
      </w:pPr>
      <w:r>
        <w:rPr>
          <w:rFonts w:ascii="宋体" w:hAnsi="宋体" w:eastAsia="宋体"/>
          <w:lang w:eastAsia="zh-CN"/>
        </w:rPr>
        <w:t>91. 在全媒体运营的内容优化过程中，通过构建精准的用户画像，并结合用户的行为数据和兴趣偏好，可以显著提高内容的针对性和转化率，即使这意味着内容制作和分发成本的增加。</w:t>
      </w:r>
    </w:p>
    <w:p w14:paraId="6D68C06A">
      <w:pPr>
        <w:rPr>
          <w:rFonts w:hint="eastAsia" w:ascii="宋体" w:hAnsi="宋体" w:eastAsia="宋体"/>
          <w:lang w:eastAsia="zh-CN"/>
        </w:rPr>
      </w:pPr>
    </w:p>
    <w:p w14:paraId="66AA833D">
      <w:pPr>
        <w:rPr>
          <w:rFonts w:hint="eastAsia" w:ascii="宋体" w:hAnsi="宋体" w:eastAsia="宋体"/>
          <w:lang w:eastAsia="zh-CN"/>
        </w:rPr>
      </w:pPr>
    </w:p>
    <w:p w14:paraId="3679A82F">
      <w:pPr>
        <w:rPr>
          <w:rFonts w:hint="eastAsia" w:ascii="宋体" w:hAnsi="宋体" w:eastAsia="宋体"/>
          <w:lang w:eastAsia="zh-CN"/>
        </w:rPr>
      </w:pPr>
      <w:r>
        <w:rPr>
          <w:rFonts w:ascii="宋体" w:hAnsi="宋体" w:eastAsia="宋体"/>
          <w:lang w:eastAsia="zh-CN"/>
        </w:rPr>
        <w:t>答案：正确</w:t>
      </w:r>
    </w:p>
    <w:p w14:paraId="7435D190">
      <w:pPr>
        <w:rPr>
          <w:rFonts w:hint="eastAsia" w:ascii="宋体" w:hAnsi="宋体" w:eastAsia="宋体"/>
          <w:lang w:eastAsia="zh-CN"/>
        </w:rPr>
      </w:pPr>
      <w:r>
        <w:rPr>
          <w:rFonts w:ascii="宋体" w:hAnsi="宋体" w:eastAsia="宋体"/>
          <w:lang w:eastAsia="zh-CN"/>
        </w:rPr>
        <w:t>92. 在监控与评估内容优化效果时，只需重点关注内容浏览量和转化率这两个关键绩效指标，就足以全面了解内容优化的成效。</w:t>
      </w:r>
    </w:p>
    <w:p w14:paraId="4FB56DE2">
      <w:pPr>
        <w:rPr>
          <w:rFonts w:hint="eastAsia" w:ascii="宋体" w:hAnsi="宋体" w:eastAsia="宋体"/>
          <w:lang w:eastAsia="zh-CN"/>
        </w:rPr>
      </w:pPr>
    </w:p>
    <w:p w14:paraId="7E455894">
      <w:pPr>
        <w:rPr>
          <w:rFonts w:hint="eastAsia" w:ascii="宋体" w:hAnsi="宋体" w:eastAsia="宋体"/>
          <w:lang w:eastAsia="zh-CN"/>
        </w:rPr>
      </w:pPr>
    </w:p>
    <w:p w14:paraId="45643208">
      <w:pPr>
        <w:rPr>
          <w:rFonts w:hint="eastAsia" w:ascii="宋体" w:hAnsi="宋体" w:eastAsia="宋体"/>
          <w:lang w:eastAsia="zh-CN"/>
        </w:rPr>
      </w:pPr>
      <w:r>
        <w:rPr>
          <w:rFonts w:ascii="宋体" w:hAnsi="宋体" w:eastAsia="宋体"/>
          <w:lang w:eastAsia="zh-CN"/>
        </w:rPr>
        <w:t>答案：错误</w:t>
      </w:r>
    </w:p>
    <w:p w14:paraId="2FE037F2">
      <w:pPr>
        <w:rPr>
          <w:rFonts w:hint="eastAsia" w:ascii="宋体" w:hAnsi="宋体" w:eastAsia="宋体"/>
          <w:lang w:eastAsia="zh-CN"/>
        </w:rPr>
      </w:pPr>
      <w:r>
        <w:rPr>
          <w:rFonts w:ascii="宋体" w:hAnsi="宋体" w:eastAsia="宋体"/>
          <w:lang w:eastAsia="zh-CN"/>
        </w:rPr>
        <w:t>93. 在达人营销活动效果评估中，通过对比活动前后的用户行为数据变化，可以判断活动对用户行为产生的具体影响。</w:t>
      </w:r>
    </w:p>
    <w:p w14:paraId="47CF0CFD">
      <w:pPr>
        <w:rPr>
          <w:rFonts w:hint="eastAsia" w:ascii="宋体" w:hAnsi="宋体" w:eastAsia="宋体"/>
          <w:lang w:eastAsia="zh-CN"/>
        </w:rPr>
      </w:pPr>
    </w:p>
    <w:p w14:paraId="6D322A16">
      <w:pPr>
        <w:rPr>
          <w:rFonts w:hint="eastAsia" w:ascii="宋体" w:hAnsi="宋体" w:eastAsia="宋体"/>
          <w:lang w:eastAsia="zh-CN"/>
        </w:rPr>
      </w:pPr>
    </w:p>
    <w:p w14:paraId="38858893">
      <w:pPr>
        <w:rPr>
          <w:rFonts w:hint="eastAsia" w:ascii="宋体" w:hAnsi="宋体" w:eastAsia="宋体"/>
          <w:lang w:eastAsia="zh-CN"/>
        </w:rPr>
      </w:pPr>
      <w:r>
        <w:rPr>
          <w:rFonts w:ascii="宋体" w:hAnsi="宋体" w:eastAsia="宋体"/>
          <w:lang w:eastAsia="zh-CN"/>
        </w:rPr>
        <w:t>答案：正确</w:t>
      </w:r>
    </w:p>
    <w:p w14:paraId="75D54F88">
      <w:pPr>
        <w:rPr>
          <w:rFonts w:hint="eastAsia" w:ascii="宋体" w:hAnsi="宋体" w:eastAsia="宋体"/>
          <w:lang w:eastAsia="zh-CN"/>
        </w:rPr>
      </w:pPr>
      <w:r>
        <w:rPr>
          <w:rFonts w:ascii="宋体" w:hAnsi="宋体" w:eastAsia="宋体"/>
          <w:lang w:eastAsia="zh-CN"/>
        </w:rPr>
        <w:t>94. 在传播平台策略优化过程中，通过多平台布局和精准定位目标受众，可以有效地扩大内容的覆盖面并提升内容传播的针对性。</w:t>
      </w:r>
    </w:p>
    <w:p w14:paraId="13591656">
      <w:pPr>
        <w:rPr>
          <w:rFonts w:hint="eastAsia" w:ascii="宋体" w:hAnsi="宋体" w:eastAsia="宋体"/>
          <w:lang w:eastAsia="zh-CN"/>
        </w:rPr>
      </w:pPr>
    </w:p>
    <w:p w14:paraId="5BBA9385">
      <w:pPr>
        <w:rPr>
          <w:rFonts w:hint="eastAsia" w:ascii="宋体" w:hAnsi="宋体" w:eastAsia="宋体"/>
          <w:lang w:eastAsia="zh-CN"/>
        </w:rPr>
      </w:pPr>
    </w:p>
    <w:p w14:paraId="1FBA2A96">
      <w:pPr>
        <w:rPr>
          <w:rFonts w:hint="eastAsia" w:ascii="宋体" w:hAnsi="宋体" w:eastAsia="宋体"/>
          <w:lang w:eastAsia="zh-CN"/>
        </w:rPr>
      </w:pPr>
      <w:r>
        <w:rPr>
          <w:rFonts w:ascii="宋体" w:hAnsi="宋体" w:eastAsia="宋体"/>
          <w:lang w:eastAsia="zh-CN"/>
        </w:rPr>
        <w:t>答案：正确</w:t>
      </w:r>
    </w:p>
    <w:p w14:paraId="44008B18">
      <w:pPr>
        <w:rPr>
          <w:rFonts w:hint="eastAsia" w:ascii="宋体" w:hAnsi="宋体" w:eastAsia="宋体"/>
          <w:lang w:eastAsia="zh-CN"/>
        </w:rPr>
      </w:pPr>
      <w:r>
        <w:rPr>
          <w:rFonts w:ascii="宋体" w:hAnsi="宋体" w:eastAsia="宋体"/>
          <w:lang w:eastAsia="zh-CN"/>
        </w:rPr>
        <w:t>95. 在短视频矩阵中实现数据共享，只需要确保各平台账号的数据能够汇总到一起，无需制定统一的数据收集与分析标准。</w:t>
      </w:r>
    </w:p>
    <w:p w14:paraId="63E4DFF3">
      <w:pPr>
        <w:rPr>
          <w:rFonts w:hint="eastAsia" w:ascii="宋体" w:hAnsi="宋体" w:eastAsia="宋体"/>
          <w:lang w:eastAsia="zh-CN"/>
        </w:rPr>
      </w:pPr>
    </w:p>
    <w:p w14:paraId="5E704B03">
      <w:pPr>
        <w:rPr>
          <w:rFonts w:hint="eastAsia" w:ascii="宋体" w:hAnsi="宋体" w:eastAsia="宋体"/>
          <w:lang w:eastAsia="zh-CN"/>
        </w:rPr>
      </w:pPr>
    </w:p>
    <w:p w14:paraId="14FA94D9">
      <w:pPr>
        <w:rPr>
          <w:rFonts w:hint="eastAsia" w:ascii="宋体" w:hAnsi="宋体" w:eastAsia="宋体"/>
          <w:lang w:eastAsia="zh-CN"/>
        </w:rPr>
      </w:pPr>
      <w:r>
        <w:rPr>
          <w:rFonts w:ascii="宋体" w:hAnsi="宋体" w:eastAsia="宋体"/>
          <w:lang w:eastAsia="zh-CN"/>
        </w:rPr>
        <w:t>答案：错误</w:t>
      </w:r>
    </w:p>
    <w:p w14:paraId="6C2D0BBE">
      <w:pPr>
        <w:rPr>
          <w:rFonts w:hint="eastAsia" w:ascii="宋体" w:hAnsi="宋体" w:eastAsia="宋体"/>
          <w:lang w:eastAsia="zh-CN"/>
        </w:rPr>
      </w:pPr>
      <w:r>
        <w:rPr>
          <w:rFonts w:ascii="宋体" w:hAnsi="宋体" w:eastAsia="宋体"/>
          <w:lang w:eastAsia="zh-CN"/>
        </w:rPr>
        <w:t>96. 为了提升用户增长，全媒体运营师在生产高质量内容时，应持续监测内容表现，并根据用户反馈进行及时调整和优化。</w:t>
      </w:r>
    </w:p>
    <w:p w14:paraId="172859BC">
      <w:pPr>
        <w:rPr>
          <w:rFonts w:hint="eastAsia" w:ascii="宋体" w:hAnsi="宋体" w:eastAsia="宋体"/>
          <w:lang w:eastAsia="zh-CN"/>
        </w:rPr>
      </w:pPr>
    </w:p>
    <w:p w14:paraId="02072F62">
      <w:pPr>
        <w:rPr>
          <w:rFonts w:hint="eastAsia" w:ascii="宋体" w:hAnsi="宋体" w:eastAsia="宋体"/>
          <w:lang w:eastAsia="zh-CN"/>
        </w:rPr>
      </w:pPr>
    </w:p>
    <w:p w14:paraId="68B16AE9">
      <w:pPr>
        <w:rPr>
          <w:rFonts w:hint="eastAsia" w:ascii="宋体" w:hAnsi="宋体" w:eastAsia="宋体"/>
          <w:lang w:eastAsia="zh-CN"/>
        </w:rPr>
      </w:pPr>
      <w:r>
        <w:rPr>
          <w:rFonts w:ascii="宋体" w:hAnsi="宋体" w:eastAsia="宋体"/>
          <w:lang w:eastAsia="zh-CN"/>
        </w:rPr>
        <w:t>答案：正确</w:t>
      </w:r>
    </w:p>
    <w:p w14:paraId="795F6235">
      <w:pPr>
        <w:rPr>
          <w:rFonts w:hint="eastAsia" w:ascii="宋体" w:hAnsi="宋体" w:eastAsia="宋体"/>
          <w:lang w:eastAsia="zh-CN"/>
        </w:rPr>
      </w:pPr>
      <w:r>
        <w:rPr>
          <w:rFonts w:ascii="宋体" w:hAnsi="宋体" w:eastAsia="宋体"/>
          <w:lang w:eastAsia="zh-CN"/>
        </w:rPr>
        <w:t>97. 达人筛选时，爆文率是唯一衡量内容质量的指标，只要爆文率高，就意味着内容质量绝对优秀。</w:t>
      </w:r>
    </w:p>
    <w:p w14:paraId="5B477BDF">
      <w:pPr>
        <w:rPr>
          <w:rFonts w:hint="eastAsia" w:ascii="宋体" w:hAnsi="宋体" w:eastAsia="宋体"/>
          <w:lang w:eastAsia="zh-CN"/>
        </w:rPr>
      </w:pPr>
    </w:p>
    <w:p w14:paraId="6067F426">
      <w:pPr>
        <w:rPr>
          <w:rFonts w:hint="eastAsia" w:ascii="宋体" w:hAnsi="宋体" w:eastAsia="宋体"/>
          <w:lang w:eastAsia="zh-CN"/>
        </w:rPr>
      </w:pPr>
    </w:p>
    <w:p w14:paraId="0F0E435A">
      <w:pPr>
        <w:rPr>
          <w:rFonts w:hint="eastAsia" w:ascii="宋体" w:hAnsi="宋体" w:eastAsia="宋体"/>
          <w:lang w:eastAsia="zh-CN"/>
        </w:rPr>
      </w:pPr>
      <w:r>
        <w:rPr>
          <w:rFonts w:ascii="宋体" w:hAnsi="宋体" w:eastAsia="宋体"/>
          <w:lang w:eastAsia="zh-CN"/>
        </w:rPr>
        <w:t>答案：错误</w:t>
      </w:r>
    </w:p>
    <w:p w14:paraId="313A9C9A">
      <w:pPr>
        <w:rPr>
          <w:rFonts w:hint="eastAsia" w:ascii="宋体" w:hAnsi="宋体" w:eastAsia="宋体"/>
          <w:lang w:eastAsia="zh-CN"/>
        </w:rPr>
      </w:pPr>
      <w:r>
        <w:rPr>
          <w:rFonts w:ascii="宋体" w:hAnsi="宋体" w:eastAsia="宋体"/>
          <w:lang w:eastAsia="zh-CN"/>
        </w:rPr>
        <w:t>98. 精准营销作为数字营销的一种策略，其核心在于通过技术和数据对客户行为进行细致分析，以实现营销信息的个性化推送。</w:t>
      </w:r>
    </w:p>
    <w:p w14:paraId="30968FAC">
      <w:pPr>
        <w:rPr>
          <w:rFonts w:hint="eastAsia" w:ascii="宋体" w:hAnsi="宋体" w:eastAsia="宋体"/>
          <w:lang w:eastAsia="zh-CN"/>
        </w:rPr>
      </w:pPr>
    </w:p>
    <w:p w14:paraId="1B127727">
      <w:pPr>
        <w:rPr>
          <w:rFonts w:hint="eastAsia" w:ascii="宋体" w:hAnsi="宋体" w:eastAsia="宋体"/>
          <w:lang w:eastAsia="zh-CN"/>
        </w:rPr>
      </w:pPr>
    </w:p>
    <w:p w14:paraId="2E71D974">
      <w:pPr>
        <w:rPr>
          <w:rFonts w:hint="eastAsia" w:ascii="宋体" w:hAnsi="宋体" w:eastAsia="宋体"/>
          <w:lang w:eastAsia="zh-CN"/>
        </w:rPr>
      </w:pPr>
      <w:r>
        <w:rPr>
          <w:rFonts w:ascii="宋体" w:hAnsi="宋体" w:eastAsia="宋体"/>
          <w:lang w:eastAsia="zh-CN"/>
        </w:rPr>
        <w:t>答案：正确</w:t>
      </w:r>
    </w:p>
    <w:p w14:paraId="60AFF927">
      <w:pPr>
        <w:rPr>
          <w:rFonts w:hint="eastAsia" w:ascii="宋体" w:hAnsi="宋体" w:eastAsia="宋体"/>
          <w:lang w:eastAsia="zh-CN"/>
        </w:rPr>
      </w:pPr>
      <w:r>
        <w:rPr>
          <w:rFonts w:ascii="宋体" w:hAnsi="宋体" w:eastAsia="宋体"/>
          <w:lang w:eastAsia="zh-CN"/>
        </w:rPr>
        <w:t>99. 在制定利润款商品的排品策略时，尽管商品本身的独特性和附加值至关重要，但全媒体运营师也必须深入考虑目标用户的购买力和偏好，以确保策略的有效性。</w:t>
      </w:r>
    </w:p>
    <w:p w14:paraId="59F627FB">
      <w:pPr>
        <w:rPr>
          <w:rFonts w:hint="eastAsia" w:ascii="宋体" w:hAnsi="宋体" w:eastAsia="宋体"/>
          <w:lang w:eastAsia="zh-CN"/>
        </w:rPr>
      </w:pPr>
    </w:p>
    <w:p w14:paraId="5368A7B7">
      <w:pPr>
        <w:rPr>
          <w:rFonts w:hint="eastAsia" w:ascii="宋体" w:hAnsi="宋体" w:eastAsia="宋体"/>
          <w:lang w:eastAsia="zh-CN"/>
        </w:rPr>
      </w:pPr>
    </w:p>
    <w:p w14:paraId="70F70805">
      <w:pPr>
        <w:rPr>
          <w:rFonts w:hint="eastAsia" w:ascii="宋体" w:hAnsi="宋体" w:eastAsia="宋体"/>
          <w:lang w:eastAsia="zh-CN"/>
        </w:rPr>
      </w:pPr>
      <w:r>
        <w:rPr>
          <w:rFonts w:ascii="宋体" w:hAnsi="宋体" w:eastAsia="宋体"/>
          <w:lang w:eastAsia="zh-CN"/>
        </w:rPr>
        <w:t>答案：正确</w:t>
      </w:r>
    </w:p>
    <w:p w14:paraId="4FFBA146">
      <w:pPr>
        <w:rPr>
          <w:rFonts w:hint="eastAsia" w:ascii="宋体" w:hAnsi="宋体" w:eastAsia="宋体"/>
          <w:lang w:eastAsia="zh-CN"/>
        </w:rPr>
      </w:pPr>
      <w:r>
        <w:rPr>
          <w:rFonts w:ascii="宋体" w:hAnsi="宋体" w:eastAsia="宋体"/>
          <w:lang w:eastAsia="zh-CN"/>
        </w:rPr>
        <w:t>100. 直播带货的商业化变现仅依赖于主播的个人魅力，与直播内容和形式的创新无关。</w:t>
      </w:r>
    </w:p>
    <w:p w14:paraId="0366E535">
      <w:pPr>
        <w:rPr>
          <w:rFonts w:hint="eastAsia" w:ascii="宋体" w:hAnsi="宋体" w:eastAsia="宋体"/>
          <w:lang w:eastAsia="zh-CN"/>
        </w:rPr>
      </w:pPr>
    </w:p>
    <w:p w14:paraId="1D73CF83">
      <w:pPr>
        <w:rPr>
          <w:rFonts w:hint="eastAsia" w:ascii="宋体" w:hAnsi="宋体" w:eastAsia="宋体"/>
          <w:lang w:eastAsia="zh-CN"/>
        </w:rPr>
      </w:pPr>
    </w:p>
    <w:p w14:paraId="7EECA356">
      <w:pPr>
        <w:rPr>
          <w:rFonts w:hint="eastAsia" w:ascii="宋体" w:hAnsi="宋体" w:eastAsia="宋体"/>
          <w:lang w:eastAsia="zh-CN"/>
        </w:rPr>
      </w:pPr>
      <w:r>
        <w:rPr>
          <w:rFonts w:ascii="宋体" w:hAnsi="宋体" w:eastAsia="宋体"/>
          <w:lang w:eastAsia="zh-CN"/>
        </w:rPr>
        <w:t>答案：错误</w:t>
      </w:r>
    </w:p>
    <w:p w14:paraId="574316C6">
      <w:pPr>
        <w:rPr>
          <w:rFonts w:hint="eastAsia" w:ascii="宋体" w:hAnsi="宋体" w:eastAsia="宋体"/>
          <w:lang w:eastAsia="zh-CN"/>
        </w:rPr>
      </w:pPr>
      <w:r>
        <w:rPr>
          <w:rFonts w:ascii="宋体" w:hAnsi="宋体" w:eastAsia="宋体"/>
          <w:lang w:eastAsia="zh-CN"/>
        </w:rPr>
        <w:t>101. 在全媒体运营中，尽管追求内容创新和用户吸引力很重要，但确保信息的真实性和可靠性，坚守诚信原则，始终是维护品牌形象和用户信任的首要任务。</w:t>
      </w:r>
    </w:p>
    <w:p w14:paraId="43CD7F93">
      <w:pPr>
        <w:rPr>
          <w:rFonts w:hint="eastAsia" w:ascii="宋体" w:hAnsi="宋体" w:eastAsia="宋体"/>
          <w:lang w:eastAsia="zh-CN"/>
        </w:rPr>
      </w:pPr>
    </w:p>
    <w:p w14:paraId="3DA3F57B">
      <w:pPr>
        <w:rPr>
          <w:rFonts w:hint="eastAsia" w:ascii="宋体" w:hAnsi="宋体" w:eastAsia="宋体"/>
          <w:lang w:eastAsia="zh-CN"/>
        </w:rPr>
      </w:pPr>
    </w:p>
    <w:p w14:paraId="560D49AC">
      <w:pPr>
        <w:rPr>
          <w:rFonts w:hint="eastAsia" w:ascii="宋体" w:hAnsi="宋体" w:eastAsia="宋体"/>
          <w:lang w:eastAsia="zh-CN"/>
        </w:rPr>
      </w:pPr>
      <w:r>
        <w:rPr>
          <w:rFonts w:ascii="宋体" w:hAnsi="宋体" w:eastAsia="宋体"/>
          <w:lang w:eastAsia="zh-CN"/>
        </w:rPr>
        <w:t>答案：正确</w:t>
      </w:r>
    </w:p>
    <w:p w14:paraId="56D02B18">
      <w:pPr>
        <w:rPr>
          <w:rFonts w:hint="eastAsia" w:ascii="宋体" w:hAnsi="宋体" w:eastAsia="宋体"/>
          <w:lang w:eastAsia="zh-CN"/>
        </w:rPr>
      </w:pPr>
      <w:r>
        <w:rPr>
          <w:rFonts w:ascii="宋体" w:hAnsi="宋体" w:eastAsia="宋体"/>
          <w:lang w:eastAsia="zh-CN"/>
        </w:rPr>
        <w:t>102. 优化用户体验、精准营销策略以及内容创新与差异化等措施，都可以在一定程度上提升UV价值，因为它们有助于增加用户粘性、提高转化率和平均订单价值。</w:t>
      </w:r>
    </w:p>
    <w:p w14:paraId="0B1208DF">
      <w:pPr>
        <w:rPr>
          <w:rFonts w:hint="eastAsia" w:ascii="宋体" w:hAnsi="宋体" w:eastAsia="宋体"/>
          <w:lang w:eastAsia="zh-CN"/>
        </w:rPr>
      </w:pPr>
    </w:p>
    <w:p w14:paraId="4DEAFB9F">
      <w:pPr>
        <w:rPr>
          <w:rFonts w:hint="eastAsia" w:ascii="宋体" w:hAnsi="宋体" w:eastAsia="宋体"/>
          <w:lang w:eastAsia="zh-CN"/>
        </w:rPr>
      </w:pPr>
    </w:p>
    <w:p w14:paraId="4AC3EDD5">
      <w:pPr>
        <w:rPr>
          <w:rFonts w:hint="eastAsia" w:ascii="宋体" w:hAnsi="宋体" w:eastAsia="宋体"/>
          <w:lang w:eastAsia="zh-CN"/>
        </w:rPr>
      </w:pPr>
      <w:r>
        <w:rPr>
          <w:rFonts w:ascii="宋体" w:hAnsi="宋体" w:eastAsia="宋体"/>
          <w:lang w:eastAsia="zh-CN"/>
        </w:rPr>
        <w:t>答案：正确</w:t>
      </w:r>
    </w:p>
    <w:p w14:paraId="5987F3DF">
      <w:pPr>
        <w:rPr>
          <w:rFonts w:hint="eastAsia" w:ascii="宋体" w:hAnsi="宋体" w:eastAsia="宋体"/>
          <w:lang w:eastAsia="zh-CN"/>
        </w:rPr>
      </w:pPr>
      <w:r>
        <w:rPr>
          <w:rFonts w:ascii="宋体" w:hAnsi="宋体" w:eastAsia="宋体"/>
          <w:lang w:eastAsia="zh-CN"/>
        </w:rPr>
        <w:t>103. 在制定排品策略时，全媒体运营师应当综合考虑商品的高性价比及其在目标用户群体中的潜在吸引力，而不仅仅局限于高性价比这一单一因素。</w:t>
      </w:r>
    </w:p>
    <w:p w14:paraId="4FA396A4">
      <w:pPr>
        <w:rPr>
          <w:rFonts w:hint="eastAsia" w:ascii="宋体" w:hAnsi="宋体" w:eastAsia="宋体"/>
          <w:lang w:eastAsia="zh-CN"/>
        </w:rPr>
      </w:pPr>
    </w:p>
    <w:p w14:paraId="51D6E93E">
      <w:pPr>
        <w:rPr>
          <w:rFonts w:hint="eastAsia" w:ascii="宋体" w:hAnsi="宋体" w:eastAsia="宋体"/>
          <w:lang w:eastAsia="zh-CN"/>
        </w:rPr>
      </w:pPr>
    </w:p>
    <w:p w14:paraId="3CBEDD4B">
      <w:pPr>
        <w:rPr>
          <w:rFonts w:hint="eastAsia" w:ascii="宋体" w:hAnsi="宋体" w:eastAsia="宋体"/>
          <w:lang w:eastAsia="zh-CN"/>
        </w:rPr>
      </w:pPr>
      <w:r>
        <w:rPr>
          <w:rFonts w:ascii="宋体" w:hAnsi="宋体" w:eastAsia="宋体"/>
          <w:lang w:eastAsia="zh-CN"/>
        </w:rPr>
        <w:t>答案：正确</w:t>
      </w:r>
    </w:p>
    <w:p w14:paraId="013C640F">
      <w:pPr>
        <w:rPr>
          <w:rFonts w:hint="eastAsia" w:ascii="宋体" w:hAnsi="宋体" w:eastAsia="宋体"/>
          <w:lang w:eastAsia="zh-CN"/>
        </w:rPr>
      </w:pPr>
      <w:r>
        <w:rPr>
          <w:rFonts w:ascii="宋体" w:hAnsi="宋体" w:eastAsia="宋体"/>
          <w:lang w:eastAsia="zh-CN"/>
        </w:rPr>
        <w:t>104. 在波特五力模型中，购买者的议价能力对视听运营行业的影响较小，因为视听运营产品的差异化程度较高，消费者往往对价格不敏感。</w:t>
      </w:r>
    </w:p>
    <w:p w14:paraId="04D756D0">
      <w:pPr>
        <w:rPr>
          <w:rFonts w:hint="eastAsia" w:ascii="宋体" w:hAnsi="宋体" w:eastAsia="宋体"/>
          <w:lang w:eastAsia="zh-CN"/>
        </w:rPr>
      </w:pPr>
    </w:p>
    <w:p w14:paraId="542A285A">
      <w:pPr>
        <w:rPr>
          <w:rFonts w:hint="eastAsia" w:ascii="宋体" w:hAnsi="宋体" w:eastAsia="宋体"/>
          <w:lang w:eastAsia="zh-CN"/>
        </w:rPr>
      </w:pPr>
    </w:p>
    <w:p w14:paraId="705AF245">
      <w:pPr>
        <w:rPr>
          <w:rFonts w:hint="eastAsia" w:ascii="宋体" w:hAnsi="宋体" w:eastAsia="宋体"/>
          <w:lang w:eastAsia="zh-CN"/>
        </w:rPr>
      </w:pPr>
      <w:r>
        <w:rPr>
          <w:rFonts w:ascii="宋体" w:hAnsi="宋体" w:eastAsia="宋体"/>
          <w:lang w:eastAsia="zh-CN"/>
        </w:rPr>
        <w:t>答案：错误</w:t>
      </w:r>
    </w:p>
    <w:p w14:paraId="6C0D3F65">
      <w:pPr>
        <w:rPr>
          <w:rFonts w:hint="eastAsia" w:ascii="宋体" w:hAnsi="宋体" w:eastAsia="宋体"/>
          <w:lang w:eastAsia="zh-CN"/>
        </w:rPr>
      </w:pPr>
      <w:r>
        <w:rPr>
          <w:rFonts w:ascii="宋体" w:hAnsi="宋体" w:eastAsia="宋体"/>
          <w:lang w:eastAsia="zh-CN"/>
        </w:rPr>
        <w:t>105. 在视听运营中，生产高质量的内容只需要关注内容的创意和表现形式，无需深入了解目标受众的需求和兴趣。</w:t>
      </w:r>
    </w:p>
    <w:p w14:paraId="5345E91F">
      <w:pPr>
        <w:rPr>
          <w:rFonts w:hint="eastAsia" w:ascii="宋体" w:hAnsi="宋体" w:eastAsia="宋体"/>
          <w:lang w:eastAsia="zh-CN"/>
        </w:rPr>
      </w:pPr>
    </w:p>
    <w:p w14:paraId="3C0D259A">
      <w:pPr>
        <w:rPr>
          <w:rFonts w:hint="eastAsia" w:ascii="宋体" w:hAnsi="宋体" w:eastAsia="宋体"/>
          <w:lang w:eastAsia="zh-CN"/>
        </w:rPr>
      </w:pPr>
    </w:p>
    <w:p w14:paraId="5F684887">
      <w:pPr>
        <w:rPr>
          <w:rFonts w:hint="eastAsia" w:ascii="宋体" w:hAnsi="宋体" w:eastAsia="宋体"/>
          <w:lang w:eastAsia="zh-CN"/>
        </w:rPr>
      </w:pPr>
      <w:r>
        <w:rPr>
          <w:rFonts w:ascii="宋体" w:hAnsi="宋体" w:eastAsia="宋体"/>
          <w:lang w:eastAsia="zh-CN"/>
        </w:rPr>
        <w:t>答案：错误</w:t>
      </w:r>
    </w:p>
    <w:p w14:paraId="3EB35D1A">
      <w:pPr>
        <w:rPr>
          <w:rFonts w:hint="eastAsia" w:ascii="宋体" w:hAnsi="宋体" w:eastAsia="宋体"/>
          <w:lang w:eastAsia="zh-CN"/>
        </w:rPr>
      </w:pPr>
      <w:r>
        <w:rPr>
          <w:rFonts w:ascii="宋体" w:hAnsi="宋体" w:eastAsia="宋体"/>
          <w:lang w:eastAsia="zh-CN"/>
        </w:rPr>
        <w:t>106. 在全媒体运营中，选题应以用户体验为中心，因此所有选题都必须严格遵循用户的历史观看记录，避免任何形式的探索和尝试。</w:t>
      </w:r>
    </w:p>
    <w:p w14:paraId="0207842B">
      <w:pPr>
        <w:rPr>
          <w:rFonts w:hint="eastAsia" w:ascii="宋体" w:hAnsi="宋体" w:eastAsia="宋体"/>
          <w:lang w:eastAsia="zh-CN"/>
        </w:rPr>
      </w:pPr>
    </w:p>
    <w:p w14:paraId="7566114D">
      <w:pPr>
        <w:rPr>
          <w:rFonts w:hint="eastAsia" w:ascii="宋体" w:hAnsi="宋体" w:eastAsia="宋体"/>
          <w:lang w:eastAsia="zh-CN"/>
        </w:rPr>
      </w:pPr>
    </w:p>
    <w:p w14:paraId="67B2B334">
      <w:pPr>
        <w:rPr>
          <w:rFonts w:hint="eastAsia" w:ascii="宋体" w:hAnsi="宋体" w:eastAsia="宋体"/>
          <w:lang w:eastAsia="zh-CN"/>
        </w:rPr>
      </w:pPr>
      <w:r>
        <w:rPr>
          <w:rFonts w:ascii="宋体" w:hAnsi="宋体" w:eastAsia="宋体"/>
          <w:lang w:eastAsia="zh-CN"/>
        </w:rPr>
        <w:t>答案：错误</w:t>
      </w:r>
    </w:p>
    <w:p w14:paraId="4D91C8F4">
      <w:pPr>
        <w:rPr>
          <w:rFonts w:hint="eastAsia" w:ascii="宋体" w:hAnsi="宋体" w:eastAsia="宋体"/>
          <w:lang w:eastAsia="zh-CN"/>
        </w:rPr>
      </w:pPr>
      <w:r>
        <w:rPr>
          <w:rFonts w:ascii="宋体" w:hAnsi="宋体" w:eastAsia="宋体"/>
          <w:lang w:eastAsia="zh-CN"/>
        </w:rPr>
        <w:t>107. 合作与联盟营销的成功案例中，常见的一种模式是不同行业的企业通过合作，共同开展市场推广活动，互相促进业务发展。</w:t>
      </w:r>
    </w:p>
    <w:p w14:paraId="6CD7042A">
      <w:pPr>
        <w:rPr>
          <w:rFonts w:hint="eastAsia" w:ascii="宋体" w:hAnsi="宋体" w:eastAsia="宋体"/>
          <w:lang w:eastAsia="zh-CN"/>
        </w:rPr>
      </w:pPr>
    </w:p>
    <w:p w14:paraId="0FC7C30F">
      <w:pPr>
        <w:rPr>
          <w:rFonts w:hint="eastAsia" w:ascii="宋体" w:hAnsi="宋体" w:eastAsia="宋体"/>
          <w:lang w:eastAsia="zh-CN"/>
        </w:rPr>
      </w:pPr>
    </w:p>
    <w:p w14:paraId="7D92DD67">
      <w:pPr>
        <w:rPr>
          <w:rFonts w:hint="eastAsia" w:ascii="宋体" w:hAnsi="宋体" w:eastAsia="宋体"/>
          <w:lang w:eastAsia="zh-CN"/>
        </w:rPr>
      </w:pPr>
      <w:r>
        <w:rPr>
          <w:rFonts w:ascii="宋体" w:hAnsi="宋体" w:eastAsia="宋体"/>
          <w:lang w:eastAsia="zh-CN"/>
        </w:rPr>
        <w:t>答案：正确</w:t>
      </w:r>
    </w:p>
    <w:p w14:paraId="0644B926">
      <w:pPr>
        <w:rPr>
          <w:rFonts w:hint="eastAsia" w:ascii="宋体" w:hAnsi="宋体" w:eastAsia="宋体"/>
          <w:lang w:eastAsia="zh-CN"/>
        </w:rPr>
      </w:pPr>
      <w:r>
        <w:rPr>
          <w:rFonts w:ascii="宋体" w:hAnsi="宋体" w:eastAsia="宋体"/>
          <w:lang w:eastAsia="zh-CN"/>
        </w:rPr>
        <w:t>108. 在管理短视频矩阵账号时，只需要确保品牌形象在视觉形象上的一致性，语言风格和互动方式可以多样化。</w:t>
      </w:r>
    </w:p>
    <w:p w14:paraId="157F9CAE">
      <w:pPr>
        <w:rPr>
          <w:rFonts w:hint="eastAsia" w:ascii="宋体" w:hAnsi="宋体" w:eastAsia="宋体"/>
          <w:lang w:eastAsia="zh-CN"/>
        </w:rPr>
      </w:pPr>
    </w:p>
    <w:p w14:paraId="5BAA89B0">
      <w:pPr>
        <w:rPr>
          <w:rFonts w:hint="eastAsia" w:ascii="宋体" w:hAnsi="宋体" w:eastAsia="宋体"/>
          <w:lang w:eastAsia="zh-CN"/>
        </w:rPr>
      </w:pPr>
    </w:p>
    <w:p w14:paraId="387113E8">
      <w:pPr>
        <w:rPr>
          <w:rFonts w:hint="eastAsia" w:ascii="宋体" w:hAnsi="宋体" w:eastAsia="宋体"/>
          <w:lang w:eastAsia="zh-CN"/>
        </w:rPr>
      </w:pPr>
      <w:r>
        <w:rPr>
          <w:rFonts w:ascii="宋体" w:hAnsi="宋体" w:eastAsia="宋体"/>
          <w:lang w:eastAsia="zh-CN"/>
        </w:rPr>
        <w:t>答案：错误</w:t>
      </w:r>
    </w:p>
    <w:p w14:paraId="6515857E">
      <w:pPr>
        <w:rPr>
          <w:rFonts w:hint="eastAsia" w:ascii="宋体" w:hAnsi="宋体" w:eastAsia="宋体"/>
          <w:lang w:eastAsia="zh-CN"/>
        </w:rPr>
      </w:pPr>
      <w:r>
        <w:rPr>
          <w:rFonts w:ascii="宋体" w:hAnsi="宋体" w:eastAsia="宋体"/>
          <w:lang w:eastAsia="zh-CN"/>
        </w:rPr>
        <w:t>109. 在选题规划的全过程中，故事化选题和设问题选题作为两种有效的技巧，总是能显著提升内容的吸引力和用户的参与度。</w:t>
      </w:r>
    </w:p>
    <w:p w14:paraId="05AF274A">
      <w:pPr>
        <w:rPr>
          <w:rFonts w:hint="eastAsia" w:ascii="宋体" w:hAnsi="宋体" w:eastAsia="宋体"/>
          <w:lang w:eastAsia="zh-CN"/>
        </w:rPr>
      </w:pPr>
    </w:p>
    <w:p w14:paraId="2B8306AB">
      <w:pPr>
        <w:rPr>
          <w:rFonts w:hint="eastAsia" w:ascii="宋体" w:hAnsi="宋体" w:eastAsia="宋体"/>
          <w:lang w:eastAsia="zh-CN"/>
        </w:rPr>
      </w:pPr>
    </w:p>
    <w:p w14:paraId="5CA39E38">
      <w:pPr>
        <w:rPr>
          <w:rFonts w:hint="eastAsia" w:ascii="宋体" w:hAnsi="宋体" w:eastAsia="宋体"/>
          <w:lang w:eastAsia="zh-CN"/>
        </w:rPr>
      </w:pPr>
      <w:r>
        <w:rPr>
          <w:rFonts w:ascii="宋体" w:hAnsi="宋体" w:eastAsia="宋体"/>
          <w:lang w:eastAsia="zh-CN"/>
        </w:rPr>
        <w:t>答案：正确</w:t>
      </w:r>
    </w:p>
    <w:p w14:paraId="0BF9AADB">
      <w:pPr>
        <w:rPr>
          <w:rFonts w:hint="eastAsia" w:ascii="宋体" w:hAnsi="宋体" w:eastAsia="宋体"/>
          <w:lang w:eastAsia="zh-CN"/>
        </w:rPr>
      </w:pPr>
      <w:r>
        <w:rPr>
          <w:rFonts w:ascii="宋体" w:hAnsi="宋体" w:eastAsia="宋体"/>
          <w:lang w:eastAsia="zh-CN"/>
        </w:rPr>
        <w:t>110. 广告的传播性体现在其可以借助任何媒介向公众广泛传递信息，包括口头传播等非正式渠道。</w:t>
      </w:r>
    </w:p>
    <w:p w14:paraId="041C453D">
      <w:pPr>
        <w:rPr>
          <w:rFonts w:hint="eastAsia" w:ascii="宋体" w:hAnsi="宋体" w:eastAsia="宋体"/>
          <w:lang w:eastAsia="zh-CN"/>
        </w:rPr>
      </w:pPr>
    </w:p>
    <w:p w14:paraId="4B98F90B">
      <w:pPr>
        <w:rPr>
          <w:rFonts w:hint="eastAsia" w:ascii="宋体" w:hAnsi="宋体" w:eastAsia="宋体"/>
          <w:lang w:eastAsia="zh-CN"/>
        </w:rPr>
      </w:pPr>
    </w:p>
    <w:p w14:paraId="46970A90">
      <w:pPr>
        <w:rPr>
          <w:rFonts w:hint="eastAsia" w:ascii="宋体" w:hAnsi="宋体" w:eastAsia="宋体"/>
          <w:lang w:eastAsia="zh-CN"/>
        </w:rPr>
      </w:pPr>
      <w:r>
        <w:rPr>
          <w:rFonts w:ascii="宋体" w:hAnsi="宋体" w:eastAsia="宋体"/>
          <w:lang w:eastAsia="zh-CN"/>
        </w:rPr>
        <w:t>答案：正确</w:t>
      </w:r>
    </w:p>
    <w:p w14:paraId="2B7D21E9">
      <w:pPr>
        <w:rPr>
          <w:rFonts w:hint="eastAsia" w:ascii="宋体" w:hAnsi="宋体" w:eastAsia="宋体"/>
          <w:lang w:eastAsia="zh-CN"/>
        </w:rPr>
      </w:pPr>
      <w:r>
        <w:rPr>
          <w:rFonts w:ascii="宋体" w:hAnsi="宋体" w:eastAsia="宋体"/>
          <w:lang w:eastAsia="zh-CN"/>
        </w:rPr>
        <w:t>111. 在利用达人媒体平台进行内容投放时，内容制作环节完全由达人或其内容团队负责，品牌方无需参与。</w:t>
      </w:r>
    </w:p>
    <w:p w14:paraId="7A8ABB30">
      <w:pPr>
        <w:rPr>
          <w:rFonts w:hint="eastAsia" w:ascii="宋体" w:hAnsi="宋体" w:eastAsia="宋体"/>
          <w:lang w:eastAsia="zh-CN"/>
        </w:rPr>
      </w:pPr>
    </w:p>
    <w:p w14:paraId="373C0E95">
      <w:pPr>
        <w:rPr>
          <w:rFonts w:hint="eastAsia" w:ascii="宋体" w:hAnsi="宋体" w:eastAsia="宋体"/>
          <w:lang w:eastAsia="zh-CN"/>
        </w:rPr>
      </w:pPr>
    </w:p>
    <w:p w14:paraId="16084492">
      <w:pPr>
        <w:rPr>
          <w:rFonts w:hint="eastAsia" w:ascii="宋体" w:hAnsi="宋体" w:eastAsia="宋体"/>
          <w:lang w:eastAsia="zh-CN"/>
        </w:rPr>
      </w:pPr>
      <w:r>
        <w:rPr>
          <w:rFonts w:ascii="宋体" w:hAnsi="宋体" w:eastAsia="宋体"/>
          <w:lang w:eastAsia="zh-CN"/>
        </w:rPr>
        <w:t>答案：错误</w:t>
      </w:r>
    </w:p>
    <w:p w14:paraId="563B51BB">
      <w:pPr>
        <w:rPr>
          <w:rFonts w:hint="eastAsia" w:ascii="宋体" w:hAnsi="宋体" w:eastAsia="宋体"/>
          <w:lang w:eastAsia="zh-CN"/>
        </w:rPr>
      </w:pPr>
      <w:r>
        <w:rPr>
          <w:rFonts w:ascii="宋体" w:hAnsi="宋体" w:eastAsia="宋体"/>
          <w:lang w:eastAsia="zh-CN"/>
        </w:rPr>
        <w:t>112. 网络舆情风险分析的目的之一是提升决策效率，这得益于它能为决策者提供科学、客观且全面的数据支持和分析结果。</w:t>
      </w:r>
    </w:p>
    <w:p w14:paraId="3CBB51B8">
      <w:pPr>
        <w:rPr>
          <w:rFonts w:hint="eastAsia" w:ascii="宋体" w:hAnsi="宋体" w:eastAsia="宋体"/>
          <w:lang w:eastAsia="zh-CN"/>
        </w:rPr>
      </w:pPr>
    </w:p>
    <w:p w14:paraId="793AD110">
      <w:pPr>
        <w:rPr>
          <w:rFonts w:hint="eastAsia" w:ascii="宋体" w:hAnsi="宋体" w:eastAsia="宋体"/>
          <w:lang w:eastAsia="zh-CN"/>
        </w:rPr>
      </w:pPr>
    </w:p>
    <w:p w14:paraId="60734F1E">
      <w:pPr>
        <w:rPr>
          <w:rFonts w:hint="eastAsia" w:ascii="宋体" w:hAnsi="宋体" w:eastAsia="宋体"/>
          <w:lang w:eastAsia="zh-CN"/>
        </w:rPr>
      </w:pPr>
      <w:r>
        <w:rPr>
          <w:rFonts w:ascii="宋体" w:hAnsi="宋体" w:eastAsia="宋体"/>
          <w:lang w:eastAsia="zh-CN"/>
        </w:rPr>
        <w:t>答案：正确</w:t>
      </w:r>
    </w:p>
    <w:p w14:paraId="42AF18ED">
      <w:pPr>
        <w:rPr>
          <w:rFonts w:hint="eastAsia" w:ascii="宋体" w:hAnsi="宋体" w:eastAsia="宋体"/>
          <w:lang w:eastAsia="zh-CN"/>
        </w:rPr>
      </w:pPr>
      <w:r>
        <w:rPr>
          <w:rFonts w:ascii="宋体" w:hAnsi="宋体" w:eastAsia="宋体"/>
          <w:lang w:eastAsia="zh-CN"/>
        </w:rPr>
        <w:t>113. 广告传播过程中，技术与内容的融合是提升广告效果的重要手段，它要求广告创作者既要掌握先进的数字技术，又要创作出高质量的内容。</w:t>
      </w:r>
    </w:p>
    <w:p w14:paraId="525C0C92">
      <w:pPr>
        <w:rPr>
          <w:rFonts w:hint="eastAsia" w:ascii="宋体" w:hAnsi="宋体" w:eastAsia="宋体"/>
          <w:lang w:eastAsia="zh-CN"/>
        </w:rPr>
      </w:pPr>
    </w:p>
    <w:p w14:paraId="305B1A07">
      <w:pPr>
        <w:rPr>
          <w:rFonts w:hint="eastAsia" w:ascii="宋体" w:hAnsi="宋体" w:eastAsia="宋体"/>
          <w:lang w:eastAsia="zh-CN"/>
        </w:rPr>
      </w:pPr>
    </w:p>
    <w:p w14:paraId="320241FB">
      <w:pPr>
        <w:rPr>
          <w:rFonts w:hint="eastAsia" w:ascii="宋体" w:hAnsi="宋体" w:eastAsia="宋体"/>
          <w:lang w:eastAsia="zh-CN"/>
        </w:rPr>
      </w:pPr>
      <w:r>
        <w:rPr>
          <w:rFonts w:ascii="宋体" w:hAnsi="宋体" w:eastAsia="宋体"/>
          <w:lang w:eastAsia="zh-CN"/>
        </w:rPr>
        <w:t>答案：正确</w:t>
      </w:r>
    </w:p>
    <w:p w14:paraId="1BA9FFF2">
      <w:pPr>
        <w:rPr>
          <w:rFonts w:hint="eastAsia" w:ascii="宋体" w:hAnsi="宋体" w:eastAsia="宋体"/>
          <w:lang w:eastAsia="zh-CN"/>
        </w:rPr>
      </w:pPr>
      <w:r>
        <w:rPr>
          <w:rFonts w:ascii="宋体" w:hAnsi="宋体" w:eastAsia="宋体"/>
          <w:lang w:eastAsia="zh-CN"/>
        </w:rPr>
        <w:t>114. 分析候选人在社交媒体平台的内容质量与多样性时，除了关注内容的原创性和质量外，还需考虑内容形式的多样性，如是否涵盖了图文、视频、直播等多种形式。</w:t>
      </w:r>
    </w:p>
    <w:p w14:paraId="63CC9E82">
      <w:pPr>
        <w:rPr>
          <w:rFonts w:hint="eastAsia" w:ascii="宋体" w:hAnsi="宋体" w:eastAsia="宋体"/>
          <w:lang w:eastAsia="zh-CN"/>
        </w:rPr>
      </w:pPr>
    </w:p>
    <w:p w14:paraId="3BE9D8E3">
      <w:pPr>
        <w:rPr>
          <w:rFonts w:hint="eastAsia" w:ascii="宋体" w:hAnsi="宋体" w:eastAsia="宋体"/>
          <w:lang w:eastAsia="zh-CN"/>
        </w:rPr>
      </w:pPr>
    </w:p>
    <w:p w14:paraId="15325961">
      <w:pPr>
        <w:rPr>
          <w:rFonts w:hint="eastAsia" w:ascii="宋体" w:hAnsi="宋体" w:eastAsia="宋体"/>
          <w:lang w:eastAsia="zh-CN"/>
        </w:rPr>
      </w:pPr>
      <w:r>
        <w:rPr>
          <w:rFonts w:ascii="宋体" w:hAnsi="宋体" w:eastAsia="宋体"/>
          <w:lang w:eastAsia="zh-CN"/>
        </w:rPr>
        <w:t>答案：正确</w:t>
      </w:r>
    </w:p>
    <w:p w14:paraId="479B9AB5">
      <w:pPr>
        <w:rPr>
          <w:rFonts w:hint="eastAsia" w:ascii="宋体" w:hAnsi="宋体" w:eastAsia="宋体"/>
          <w:lang w:eastAsia="zh-CN"/>
        </w:rPr>
      </w:pPr>
      <w:r>
        <w:rPr>
          <w:rFonts w:ascii="宋体" w:hAnsi="宋体" w:eastAsia="宋体"/>
          <w:lang w:eastAsia="zh-CN"/>
        </w:rPr>
        <w:t>115. 在评估全媒体运营师候选人的简历时，简历的格式与排版虽然重要，但相较于候选人的专业技能和项目经验，其影响较小。</w:t>
      </w:r>
    </w:p>
    <w:p w14:paraId="378ADBA2">
      <w:pPr>
        <w:rPr>
          <w:rFonts w:hint="eastAsia" w:ascii="宋体" w:hAnsi="宋体" w:eastAsia="宋体"/>
          <w:lang w:eastAsia="zh-CN"/>
        </w:rPr>
      </w:pPr>
    </w:p>
    <w:p w14:paraId="6518B36F">
      <w:pPr>
        <w:rPr>
          <w:rFonts w:hint="eastAsia" w:ascii="宋体" w:hAnsi="宋体" w:eastAsia="宋体"/>
          <w:lang w:eastAsia="zh-CN"/>
        </w:rPr>
      </w:pPr>
    </w:p>
    <w:p w14:paraId="7FA8A481">
      <w:pPr>
        <w:rPr>
          <w:rFonts w:hint="eastAsia" w:ascii="宋体" w:hAnsi="宋体" w:eastAsia="宋体"/>
          <w:lang w:eastAsia="zh-CN"/>
        </w:rPr>
      </w:pPr>
      <w:r>
        <w:rPr>
          <w:rFonts w:ascii="宋体" w:hAnsi="宋体" w:eastAsia="宋体"/>
          <w:lang w:eastAsia="zh-CN"/>
        </w:rPr>
        <w:t>答案：正确</w:t>
      </w:r>
    </w:p>
    <w:p w14:paraId="03BBDA62">
      <w:pPr>
        <w:rPr>
          <w:rFonts w:hint="eastAsia" w:ascii="宋体" w:hAnsi="宋体" w:eastAsia="宋体"/>
          <w:lang w:eastAsia="zh-CN"/>
        </w:rPr>
      </w:pPr>
      <w:r>
        <w:rPr>
          <w:rFonts w:ascii="宋体" w:hAnsi="宋体" w:eastAsia="宋体"/>
          <w:lang w:eastAsia="zh-CN"/>
        </w:rPr>
        <w:t>116. 在电商业务中，用户体验的提升主要取决于商品的价格和质量，与电商平台的运营策略关系不大。</w:t>
      </w:r>
    </w:p>
    <w:p w14:paraId="58B59C45">
      <w:pPr>
        <w:rPr>
          <w:rFonts w:hint="eastAsia" w:ascii="宋体" w:hAnsi="宋体" w:eastAsia="宋体"/>
          <w:lang w:eastAsia="zh-CN"/>
        </w:rPr>
      </w:pPr>
    </w:p>
    <w:p w14:paraId="4A38E586">
      <w:pPr>
        <w:rPr>
          <w:rFonts w:hint="eastAsia" w:ascii="宋体" w:hAnsi="宋体" w:eastAsia="宋体"/>
          <w:lang w:eastAsia="zh-CN"/>
        </w:rPr>
      </w:pPr>
    </w:p>
    <w:p w14:paraId="03CA1316">
      <w:pPr>
        <w:rPr>
          <w:rFonts w:hint="eastAsia" w:ascii="宋体" w:hAnsi="宋体" w:eastAsia="宋体"/>
          <w:lang w:eastAsia="zh-CN"/>
        </w:rPr>
      </w:pPr>
      <w:r>
        <w:rPr>
          <w:rFonts w:ascii="宋体" w:hAnsi="宋体" w:eastAsia="宋体"/>
          <w:lang w:eastAsia="zh-CN"/>
        </w:rPr>
        <w:t>答案：错误</w:t>
      </w:r>
    </w:p>
    <w:p w14:paraId="7A4AD874">
      <w:pPr>
        <w:rPr>
          <w:rFonts w:hint="eastAsia" w:ascii="宋体" w:hAnsi="宋体" w:eastAsia="宋体"/>
          <w:lang w:eastAsia="zh-CN"/>
        </w:rPr>
      </w:pPr>
      <w:r>
        <w:rPr>
          <w:rFonts w:ascii="宋体" w:hAnsi="宋体" w:eastAsia="宋体"/>
          <w:lang w:eastAsia="zh-CN"/>
        </w:rPr>
        <w:t>117. 选题时避免敏感话题仅是为了提高内容的传播效率和用户粘性，与法律法规的遵循关系不大。</w:t>
      </w:r>
    </w:p>
    <w:p w14:paraId="245ED374">
      <w:pPr>
        <w:rPr>
          <w:rFonts w:hint="eastAsia" w:ascii="宋体" w:hAnsi="宋体" w:eastAsia="宋体"/>
          <w:lang w:eastAsia="zh-CN"/>
        </w:rPr>
      </w:pPr>
    </w:p>
    <w:p w14:paraId="64E2BF9D">
      <w:pPr>
        <w:rPr>
          <w:rFonts w:hint="eastAsia" w:ascii="宋体" w:hAnsi="宋体" w:eastAsia="宋体"/>
          <w:lang w:eastAsia="zh-CN"/>
        </w:rPr>
      </w:pPr>
    </w:p>
    <w:p w14:paraId="69DDC5E5">
      <w:pPr>
        <w:rPr>
          <w:rFonts w:hint="eastAsia" w:ascii="宋体" w:hAnsi="宋体" w:eastAsia="宋体"/>
          <w:lang w:eastAsia="zh-CN"/>
        </w:rPr>
      </w:pPr>
      <w:r>
        <w:rPr>
          <w:rFonts w:ascii="宋体" w:hAnsi="宋体" w:eastAsia="宋体"/>
          <w:lang w:eastAsia="zh-CN"/>
        </w:rPr>
        <w:t>答案：错误</w:t>
      </w:r>
    </w:p>
    <w:p w14:paraId="7BFDD68D">
      <w:pPr>
        <w:rPr>
          <w:rFonts w:hint="eastAsia" w:ascii="宋体" w:hAnsi="宋体" w:eastAsia="宋体"/>
          <w:lang w:eastAsia="zh-CN"/>
        </w:rPr>
      </w:pPr>
      <w:r>
        <w:rPr>
          <w:rFonts w:ascii="宋体" w:hAnsi="宋体" w:eastAsia="宋体"/>
          <w:lang w:eastAsia="zh-CN"/>
        </w:rPr>
        <w:t>118. 在全媒体运营过程中，运营师需确保推广的产品或服务符合《中华人民共和国消费者权益保护法》中关于保障消费者人身和财产安全的要求。</w:t>
      </w:r>
    </w:p>
    <w:p w14:paraId="541CE2CC">
      <w:pPr>
        <w:rPr>
          <w:rFonts w:hint="eastAsia" w:ascii="宋体" w:hAnsi="宋体" w:eastAsia="宋体"/>
          <w:lang w:eastAsia="zh-CN"/>
        </w:rPr>
      </w:pPr>
    </w:p>
    <w:p w14:paraId="73358472">
      <w:pPr>
        <w:rPr>
          <w:rFonts w:hint="eastAsia" w:ascii="宋体" w:hAnsi="宋体" w:eastAsia="宋体"/>
          <w:lang w:eastAsia="zh-CN"/>
        </w:rPr>
      </w:pPr>
    </w:p>
    <w:p w14:paraId="67270F89">
      <w:pPr>
        <w:rPr>
          <w:rFonts w:hint="eastAsia" w:ascii="宋体" w:hAnsi="宋体" w:eastAsia="宋体"/>
          <w:lang w:eastAsia="zh-CN"/>
        </w:rPr>
      </w:pPr>
      <w:r>
        <w:rPr>
          <w:rFonts w:ascii="宋体" w:hAnsi="宋体" w:eastAsia="宋体"/>
          <w:lang w:eastAsia="zh-CN"/>
        </w:rPr>
        <w:t>答案：正确</w:t>
      </w:r>
    </w:p>
    <w:p w14:paraId="608BDA00">
      <w:pPr>
        <w:rPr>
          <w:rFonts w:hint="eastAsia" w:ascii="宋体" w:hAnsi="宋体" w:eastAsia="宋体"/>
          <w:lang w:eastAsia="zh-CN"/>
        </w:rPr>
      </w:pPr>
      <w:r>
        <w:rPr>
          <w:rFonts w:ascii="宋体" w:hAnsi="宋体" w:eastAsia="宋体"/>
          <w:lang w:eastAsia="zh-CN"/>
        </w:rPr>
        <w:t>119. 在全媒体运营中，通过优化内容提高用户粘性时，内容创新与用户体验优化同样重要，缺一不可。</w:t>
      </w:r>
    </w:p>
    <w:p w14:paraId="70372D08">
      <w:pPr>
        <w:rPr>
          <w:rFonts w:hint="eastAsia" w:ascii="宋体" w:hAnsi="宋体" w:eastAsia="宋体"/>
          <w:lang w:eastAsia="zh-CN"/>
        </w:rPr>
      </w:pPr>
    </w:p>
    <w:p w14:paraId="0FC76F7D">
      <w:pPr>
        <w:rPr>
          <w:rFonts w:hint="eastAsia" w:ascii="宋体" w:hAnsi="宋体" w:eastAsia="宋体"/>
          <w:lang w:eastAsia="zh-CN"/>
        </w:rPr>
      </w:pPr>
    </w:p>
    <w:p w14:paraId="710CD152">
      <w:pPr>
        <w:rPr>
          <w:rFonts w:hint="eastAsia" w:ascii="宋体" w:hAnsi="宋体" w:eastAsia="宋体"/>
          <w:lang w:eastAsia="zh-CN"/>
        </w:rPr>
      </w:pPr>
      <w:r>
        <w:rPr>
          <w:rFonts w:ascii="宋体" w:hAnsi="宋体" w:eastAsia="宋体"/>
          <w:lang w:eastAsia="zh-CN"/>
        </w:rPr>
        <w:t>答案：正确</w:t>
      </w:r>
    </w:p>
    <w:p w14:paraId="13C71880">
      <w:pPr>
        <w:rPr>
          <w:rFonts w:hint="eastAsia" w:ascii="宋体" w:hAnsi="宋体" w:eastAsia="宋体"/>
          <w:lang w:eastAsia="zh-CN"/>
        </w:rPr>
      </w:pPr>
      <w:r>
        <w:rPr>
          <w:rFonts w:ascii="宋体" w:hAnsi="宋体" w:eastAsia="宋体"/>
          <w:lang w:eastAsia="zh-CN"/>
        </w:rPr>
        <w:t>120. 极速流量承接过程中，引流款的主要作用是通过其高利润特性来直接提升整体销售额。</w:t>
      </w:r>
    </w:p>
    <w:p w14:paraId="58039494">
      <w:pPr>
        <w:rPr>
          <w:rFonts w:hint="eastAsia" w:ascii="宋体" w:hAnsi="宋体" w:eastAsia="宋体"/>
          <w:lang w:eastAsia="zh-CN"/>
        </w:rPr>
      </w:pPr>
    </w:p>
    <w:p w14:paraId="1C67E6CE">
      <w:pPr>
        <w:rPr>
          <w:rFonts w:hint="eastAsia" w:ascii="宋体" w:hAnsi="宋体" w:eastAsia="宋体"/>
          <w:lang w:eastAsia="zh-CN"/>
        </w:rPr>
      </w:pPr>
    </w:p>
    <w:p w14:paraId="590E3C09">
      <w:pPr>
        <w:rPr>
          <w:rFonts w:hint="eastAsia" w:ascii="宋体" w:hAnsi="宋体" w:eastAsia="宋体"/>
          <w:lang w:eastAsia="zh-CN"/>
        </w:rPr>
      </w:pPr>
      <w:r>
        <w:rPr>
          <w:rFonts w:ascii="宋体" w:hAnsi="宋体" w:eastAsia="宋体"/>
          <w:lang w:eastAsia="zh-CN"/>
        </w:rPr>
        <w:t>答案：错误</w:t>
      </w:r>
    </w:p>
    <w:p w14:paraId="1221FEE3">
      <w:pPr>
        <w:rPr>
          <w:rFonts w:hint="eastAsia" w:ascii="宋体" w:hAnsi="宋体" w:eastAsia="宋体"/>
          <w:lang w:eastAsia="zh-CN"/>
        </w:rPr>
      </w:pPr>
      <w:r>
        <w:rPr>
          <w:rFonts w:ascii="宋体" w:hAnsi="宋体" w:eastAsia="宋体"/>
          <w:lang w:eastAsia="zh-CN"/>
        </w:rPr>
        <w:t>121. 在选题规划过程中，虽然紧跟社会热点能够提高内容的时效性，但更重要的是确保选题内容与目标受众的兴趣偏好相匹配，以维持内容的长期吸引力。</w:t>
      </w:r>
    </w:p>
    <w:p w14:paraId="3D3C073B">
      <w:pPr>
        <w:rPr>
          <w:rFonts w:hint="eastAsia" w:ascii="宋体" w:hAnsi="宋体" w:eastAsia="宋体"/>
          <w:lang w:eastAsia="zh-CN"/>
        </w:rPr>
      </w:pPr>
    </w:p>
    <w:p w14:paraId="42EE4830">
      <w:pPr>
        <w:rPr>
          <w:rFonts w:hint="eastAsia" w:ascii="宋体" w:hAnsi="宋体" w:eastAsia="宋体"/>
          <w:lang w:eastAsia="zh-CN"/>
        </w:rPr>
      </w:pPr>
    </w:p>
    <w:p w14:paraId="4A54268A">
      <w:pPr>
        <w:rPr>
          <w:rFonts w:hint="eastAsia" w:ascii="宋体" w:hAnsi="宋体" w:eastAsia="宋体"/>
          <w:lang w:eastAsia="zh-CN"/>
        </w:rPr>
      </w:pPr>
      <w:r>
        <w:rPr>
          <w:rFonts w:ascii="宋体" w:hAnsi="宋体" w:eastAsia="宋体"/>
          <w:lang w:eastAsia="zh-CN"/>
        </w:rPr>
        <w:t>答案：正确</w:t>
      </w:r>
    </w:p>
    <w:p w14:paraId="19575274">
      <w:pPr>
        <w:rPr>
          <w:rFonts w:hint="eastAsia" w:ascii="宋体" w:hAnsi="宋体" w:eastAsia="宋体"/>
          <w:lang w:eastAsia="zh-CN"/>
        </w:rPr>
      </w:pPr>
      <w:r>
        <w:rPr>
          <w:rFonts w:ascii="宋体" w:hAnsi="宋体" w:eastAsia="宋体"/>
          <w:lang w:eastAsia="zh-CN"/>
        </w:rPr>
        <w:t>122. 在数字营销中，全域策略强调将营销预算均匀分配到所有渠道，以确保品牌在所有平台上的曝光度一致。</w:t>
      </w:r>
    </w:p>
    <w:p w14:paraId="4602E935">
      <w:pPr>
        <w:rPr>
          <w:rFonts w:hint="eastAsia" w:ascii="宋体" w:hAnsi="宋体" w:eastAsia="宋体"/>
          <w:lang w:eastAsia="zh-CN"/>
        </w:rPr>
      </w:pPr>
    </w:p>
    <w:p w14:paraId="78B97183">
      <w:pPr>
        <w:rPr>
          <w:rFonts w:hint="eastAsia" w:ascii="宋体" w:hAnsi="宋体" w:eastAsia="宋体"/>
          <w:lang w:eastAsia="zh-CN"/>
        </w:rPr>
      </w:pPr>
    </w:p>
    <w:p w14:paraId="7D44B7EE">
      <w:pPr>
        <w:rPr>
          <w:rFonts w:hint="eastAsia" w:ascii="宋体" w:hAnsi="宋体" w:eastAsia="宋体"/>
          <w:lang w:eastAsia="zh-CN"/>
        </w:rPr>
      </w:pPr>
      <w:r>
        <w:rPr>
          <w:rFonts w:ascii="宋体" w:hAnsi="宋体" w:eastAsia="宋体"/>
          <w:lang w:eastAsia="zh-CN"/>
        </w:rPr>
        <w:t>答案：错误</w:t>
      </w:r>
    </w:p>
    <w:p w14:paraId="505123B7">
      <w:pPr>
        <w:rPr>
          <w:rFonts w:hint="eastAsia" w:ascii="宋体" w:hAnsi="宋体" w:eastAsia="宋体"/>
          <w:lang w:eastAsia="zh-CN"/>
        </w:rPr>
      </w:pPr>
      <w:r>
        <w:rPr>
          <w:rFonts w:ascii="宋体" w:hAnsi="宋体" w:eastAsia="宋体"/>
          <w:lang w:eastAsia="zh-CN"/>
        </w:rPr>
        <w:t>123. 在达人长期发展与规划中，数据分析与效果评估应综合考量内容发布、粉丝互动及商业合作等多维度数据，而非单一关注内容发布数量。</w:t>
      </w:r>
    </w:p>
    <w:p w14:paraId="53D3FFDE">
      <w:pPr>
        <w:rPr>
          <w:rFonts w:hint="eastAsia" w:ascii="宋体" w:hAnsi="宋体" w:eastAsia="宋体"/>
          <w:lang w:eastAsia="zh-CN"/>
        </w:rPr>
      </w:pPr>
    </w:p>
    <w:p w14:paraId="070BC011">
      <w:pPr>
        <w:rPr>
          <w:rFonts w:hint="eastAsia" w:ascii="宋体" w:hAnsi="宋体" w:eastAsia="宋体"/>
          <w:lang w:eastAsia="zh-CN"/>
        </w:rPr>
      </w:pPr>
    </w:p>
    <w:p w14:paraId="68D40C89">
      <w:pPr>
        <w:rPr>
          <w:rFonts w:hint="eastAsia" w:ascii="宋体" w:hAnsi="宋体" w:eastAsia="宋体"/>
          <w:lang w:eastAsia="zh-CN"/>
        </w:rPr>
      </w:pPr>
      <w:r>
        <w:rPr>
          <w:rFonts w:ascii="宋体" w:hAnsi="宋体" w:eastAsia="宋体"/>
          <w:lang w:eastAsia="zh-CN"/>
        </w:rPr>
        <w:t>答案：正确</w:t>
      </w:r>
    </w:p>
    <w:p w14:paraId="29F1E519">
      <w:pPr>
        <w:rPr>
          <w:rFonts w:hint="eastAsia" w:ascii="宋体" w:hAnsi="宋体" w:eastAsia="宋体"/>
          <w:lang w:eastAsia="zh-CN"/>
        </w:rPr>
      </w:pPr>
      <w:r>
        <w:rPr>
          <w:rFonts w:ascii="宋体" w:hAnsi="宋体" w:eastAsia="宋体"/>
          <w:lang w:eastAsia="zh-CN"/>
        </w:rPr>
        <w:t>124. 建立详细的用户画像并进行分层管理，是全媒体运营师在私域流量转化与变现过程中实现个性化推荐和精准营销的基础。</w:t>
      </w:r>
    </w:p>
    <w:p w14:paraId="3FEEB730">
      <w:pPr>
        <w:rPr>
          <w:rFonts w:hint="eastAsia" w:ascii="宋体" w:hAnsi="宋体" w:eastAsia="宋体"/>
          <w:lang w:eastAsia="zh-CN"/>
        </w:rPr>
      </w:pPr>
    </w:p>
    <w:p w14:paraId="43F694BD">
      <w:pPr>
        <w:rPr>
          <w:rFonts w:hint="eastAsia" w:ascii="宋体" w:hAnsi="宋体" w:eastAsia="宋体"/>
          <w:lang w:eastAsia="zh-CN"/>
        </w:rPr>
      </w:pPr>
    </w:p>
    <w:p w14:paraId="65B4EA81">
      <w:pPr>
        <w:rPr>
          <w:rFonts w:hint="eastAsia" w:ascii="宋体" w:hAnsi="宋体" w:eastAsia="宋体"/>
          <w:lang w:eastAsia="zh-CN"/>
        </w:rPr>
      </w:pPr>
      <w:r>
        <w:rPr>
          <w:rFonts w:ascii="宋体" w:hAnsi="宋体" w:eastAsia="宋体"/>
          <w:lang w:eastAsia="zh-CN"/>
        </w:rPr>
        <w:t>答案：正确</w:t>
      </w:r>
    </w:p>
    <w:p w14:paraId="68953A84">
      <w:pPr>
        <w:rPr>
          <w:rFonts w:hint="eastAsia" w:ascii="宋体" w:hAnsi="宋体" w:eastAsia="宋体"/>
          <w:lang w:eastAsia="zh-CN"/>
        </w:rPr>
      </w:pPr>
      <w:r>
        <w:rPr>
          <w:rFonts w:ascii="宋体" w:hAnsi="宋体" w:eastAsia="宋体"/>
          <w:lang w:eastAsia="zh-CN"/>
        </w:rPr>
        <w:t>125. 在采集流量数据时，保护用户隐私和数据准确性是全媒体运营师需要同时关注的两个核心要素。</w:t>
      </w:r>
    </w:p>
    <w:p w14:paraId="3FF2CA1F">
      <w:pPr>
        <w:rPr>
          <w:rFonts w:hint="eastAsia" w:ascii="宋体" w:hAnsi="宋体" w:eastAsia="宋体"/>
          <w:lang w:eastAsia="zh-CN"/>
        </w:rPr>
      </w:pPr>
    </w:p>
    <w:p w14:paraId="6040DDE1">
      <w:pPr>
        <w:rPr>
          <w:rFonts w:hint="eastAsia" w:ascii="宋体" w:hAnsi="宋体" w:eastAsia="宋体"/>
          <w:lang w:eastAsia="zh-CN"/>
        </w:rPr>
      </w:pPr>
    </w:p>
    <w:p w14:paraId="338CD9AE">
      <w:pPr>
        <w:rPr>
          <w:rFonts w:hint="eastAsia" w:ascii="宋体" w:hAnsi="宋体" w:eastAsia="宋体"/>
          <w:lang w:eastAsia="zh-CN"/>
        </w:rPr>
      </w:pPr>
      <w:r>
        <w:rPr>
          <w:rFonts w:ascii="宋体" w:hAnsi="宋体" w:eastAsia="宋体"/>
          <w:lang w:eastAsia="zh-CN"/>
        </w:rPr>
        <w:t>答案：正确</w:t>
      </w:r>
    </w:p>
    <w:p w14:paraId="3D87B2FD">
      <w:pPr>
        <w:rPr>
          <w:rFonts w:hint="eastAsia" w:ascii="宋体" w:hAnsi="宋体" w:eastAsia="宋体"/>
          <w:lang w:eastAsia="zh-CN"/>
        </w:rPr>
      </w:pPr>
      <w:r>
        <w:rPr>
          <w:rFonts w:ascii="宋体" w:hAnsi="宋体" w:eastAsia="宋体"/>
          <w:lang w:eastAsia="zh-CN"/>
        </w:rPr>
        <w:t>126. 达人营销活动效果评估中，只要ROI（投入产出比）达到预期目标，就可以认为活动完全成功，无需关注其他指标。</w:t>
      </w:r>
    </w:p>
    <w:p w14:paraId="19EA7864">
      <w:pPr>
        <w:rPr>
          <w:rFonts w:hint="eastAsia" w:ascii="宋体" w:hAnsi="宋体" w:eastAsia="宋体"/>
          <w:lang w:eastAsia="zh-CN"/>
        </w:rPr>
      </w:pPr>
    </w:p>
    <w:p w14:paraId="53195E0F">
      <w:pPr>
        <w:rPr>
          <w:rFonts w:hint="eastAsia" w:ascii="宋体" w:hAnsi="宋体" w:eastAsia="宋体"/>
          <w:lang w:eastAsia="zh-CN"/>
        </w:rPr>
      </w:pPr>
    </w:p>
    <w:p w14:paraId="0F3A351A">
      <w:pPr>
        <w:rPr>
          <w:rFonts w:hint="eastAsia" w:ascii="宋体" w:hAnsi="宋体" w:eastAsia="宋体"/>
          <w:lang w:eastAsia="zh-CN"/>
        </w:rPr>
      </w:pPr>
      <w:r>
        <w:rPr>
          <w:rFonts w:ascii="宋体" w:hAnsi="宋体" w:eastAsia="宋体"/>
          <w:lang w:eastAsia="zh-CN"/>
        </w:rPr>
        <w:t>答案：错误</w:t>
      </w:r>
    </w:p>
    <w:p w14:paraId="4713DD25">
      <w:pPr>
        <w:rPr>
          <w:rFonts w:hint="eastAsia" w:ascii="宋体" w:hAnsi="宋体" w:eastAsia="宋体"/>
          <w:lang w:eastAsia="zh-CN"/>
        </w:rPr>
      </w:pPr>
      <w:r>
        <w:rPr>
          <w:rFonts w:ascii="宋体" w:hAnsi="宋体" w:eastAsia="宋体"/>
          <w:lang w:eastAsia="zh-CN"/>
        </w:rPr>
        <w:t>127. 在网络舆情发展趋势预测中，利用智能舆情分析软件可以提高舆情分析和预测的准确性和效率。</w:t>
      </w:r>
    </w:p>
    <w:p w14:paraId="60179ED8">
      <w:pPr>
        <w:rPr>
          <w:rFonts w:hint="eastAsia" w:ascii="宋体" w:hAnsi="宋体" w:eastAsia="宋体"/>
          <w:lang w:eastAsia="zh-CN"/>
        </w:rPr>
      </w:pPr>
    </w:p>
    <w:p w14:paraId="0535AC79">
      <w:pPr>
        <w:rPr>
          <w:rFonts w:hint="eastAsia" w:ascii="宋体" w:hAnsi="宋体" w:eastAsia="宋体"/>
          <w:lang w:eastAsia="zh-CN"/>
        </w:rPr>
      </w:pPr>
    </w:p>
    <w:p w14:paraId="772655ED">
      <w:pPr>
        <w:rPr>
          <w:rFonts w:hint="eastAsia" w:ascii="宋体" w:hAnsi="宋体" w:eastAsia="宋体"/>
          <w:lang w:eastAsia="zh-CN"/>
        </w:rPr>
      </w:pPr>
      <w:r>
        <w:rPr>
          <w:rFonts w:ascii="宋体" w:hAnsi="宋体" w:eastAsia="宋体"/>
          <w:lang w:eastAsia="zh-CN"/>
        </w:rPr>
        <w:t>答案：正确</w:t>
      </w:r>
    </w:p>
    <w:p w14:paraId="14BB593D">
      <w:pPr>
        <w:rPr>
          <w:rFonts w:hint="eastAsia" w:ascii="宋体" w:hAnsi="宋体" w:eastAsia="宋体"/>
          <w:lang w:eastAsia="zh-CN"/>
        </w:rPr>
      </w:pPr>
      <w:r>
        <w:rPr>
          <w:rFonts w:ascii="宋体" w:hAnsi="宋体" w:eastAsia="宋体"/>
          <w:lang w:eastAsia="zh-CN"/>
        </w:rPr>
        <w:t>128. 在采用多样化内容形式实现用户增长时，全媒体运营者只需关注内容的新颖性和趣味性，无需考虑内容的实用性和目标受众的实际需求。</w:t>
      </w:r>
    </w:p>
    <w:p w14:paraId="725B419D">
      <w:pPr>
        <w:rPr>
          <w:rFonts w:hint="eastAsia" w:ascii="宋体" w:hAnsi="宋体" w:eastAsia="宋体"/>
          <w:lang w:eastAsia="zh-CN"/>
        </w:rPr>
      </w:pPr>
    </w:p>
    <w:p w14:paraId="31F116AD">
      <w:pPr>
        <w:rPr>
          <w:rFonts w:hint="eastAsia" w:ascii="宋体" w:hAnsi="宋体" w:eastAsia="宋体"/>
          <w:lang w:eastAsia="zh-CN"/>
        </w:rPr>
      </w:pPr>
    </w:p>
    <w:p w14:paraId="08FFC165">
      <w:pPr>
        <w:rPr>
          <w:rFonts w:hint="eastAsia" w:ascii="宋体" w:hAnsi="宋体" w:eastAsia="宋体"/>
          <w:lang w:eastAsia="zh-CN"/>
        </w:rPr>
      </w:pPr>
      <w:r>
        <w:rPr>
          <w:rFonts w:ascii="宋体" w:hAnsi="宋体" w:eastAsia="宋体"/>
          <w:lang w:eastAsia="zh-CN"/>
        </w:rPr>
        <w:t>答案：错误</w:t>
      </w:r>
    </w:p>
    <w:p w14:paraId="56AAEB4C">
      <w:pPr>
        <w:rPr>
          <w:rFonts w:hint="eastAsia" w:ascii="宋体" w:hAnsi="宋体" w:eastAsia="宋体"/>
          <w:lang w:eastAsia="zh-CN"/>
        </w:rPr>
      </w:pPr>
      <w:r>
        <w:rPr>
          <w:rFonts w:ascii="宋体" w:hAnsi="宋体" w:eastAsia="宋体"/>
          <w:lang w:eastAsia="zh-CN"/>
        </w:rPr>
        <w:t>129. 在视听运营中，产品差异化策略的成功不仅依赖于技术创新，还需要通过内容创新和用户体验优化来全方位提升产品的吸引力。</w:t>
      </w:r>
    </w:p>
    <w:p w14:paraId="7611B7DF">
      <w:pPr>
        <w:rPr>
          <w:rFonts w:hint="eastAsia" w:ascii="宋体" w:hAnsi="宋体" w:eastAsia="宋体"/>
          <w:lang w:eastAsia="zh-CN"/>
        </w:rPr>
      </w:pPr>
    </w:p>
    <w:p w14:paraId="20C7CA1E">
      <w:pPr>
        <w:rPr>
          <w:rFonts w:hint="eastAsia" w:ascii="宋体" w:hAnsi="宋体" w:eastAsia="宋体"/>
          <w:lang w:eastAsia="zh-CN"/>
        </w:rPr>
      </w:pPr>
    </w:p>
    <w:p w14:paraId="2BA1AE27">
      <w:pPr>
        <w:rPr>
          <w:rFonts w:hint="eastAsia" w:ascii="宋体" w:hAnsi="宋体" w:eastAsia="宋体"/>
          <w:lang w:eastAsia="zh-CN"/>
        </w:rPr>
      </w:pPr>
      <w:r>
        <w:rPr>
          <w:rFonts w:ascii="宋体" w:hAnsi="宋体" w:eastAsia="宋体"/>
          <w:lang w:eastAsia="zh-CN"/>
        </w:rPr>
        <w:t>答案：正确</w:t>
      </w:r>
    </w:p>
    <w:p w14:paraId="74A2CC0E">
      <w:pPr>
        <w:rPr>
          <w:rFonts w:hint="eastAsia" w:ascii="宋体" w:hAnsi="宋体" w:eastAsia="宋体"/>
          <w:lang w:eastAsia="zh-CN"/>
        </w:rPr>
      </w:pPr>
      <w:r>
        <w:rPr>
          <w:rFonts w:ascii="宋体" w:hAnsi="宋体" w:eastAsia="宋体"/>
          <w:lang w:eastAsia="zh-CN"/>
        </w:rPr>
        <w:t>130. 在合作推广型达人营销活动中，品牌与达人签订的合作合同应详细规定双方的权益、合作细节及可能的违约责任，以确保合作的顺利进行。</w:t>
      </w:r>
    </w:p>
    <w:p w14:paraId="247B36A4">
      <w:pPr>
        <w:rPr>
          <w:rFonts w:hint="eastAsia" w:ascii="宋体" w:hAnsi="宋体" w:eastAsia="宋体"/>
          <w:lang w:eastAsia="zh-CN"/>
        </w:rPr>
      </w:pPr>
    </w:p>
    <w:p w14:paraId="25EBE74E">
      <w:pPr>
        <w:rPr>
          <w:rFonts w:hint="eastAsia" w:ascii="宋体" w:hAnsi="宋体" w:eastAsia="宋体"/>
          <w:lang w:eastAsia="zh-CN"/>
        </w:rPr>
      </w:pPr>
    </w:p>
    <w:p w14:paraId="661557E0">
      <w:pPr>
        <w:rPr>
          <w:rFonts w:hint="eastAsia" w:ascii="宋体" w:hAnsi="宋体" w:eastAsia="宋体"/>
          <w:lang w:eastAsia="zh-CN"/>
        </w:rPr>
      </w:pPr>
      <w:r>
        <w:rPr>
          <w:rFonts w:ascii="宋体" w:hAnsi="宋体" w:eastAsia="宋体"/>
          <w:lang w:eastAsia="zh-CN"/>
        </w:rPr>
        <w:t>答案：正确</w:t>
      </w:r>
    </w:p>
    <w:p w14:paraId="5BD92396">
      <w:pPr>
        <w:rPr>
          <w:rFonts w:hint="eastAsia" w:ascii="宋体" w:hAnsi="宋体" w:eastAsia="宋体"/>
          <w:lang w:eastAsia="zh-CN"/>
        </w:rPr>
      </w:pPr>
      <w:r>
        <w:rPr>
          <w:rFonts w:ascii="宋体" w:hAnsi="宋体" w:eastAsia="宋体"/>
          <w:lang w:eastAsia="zh-CN"/>
        </w:rPr>
        <w:t>131. 了解受众的心理特点和行为模式，对于全媒体运营师制定有效的舆论引导策略来说，是至关重要的。</w:t>
      </w:r>
    </w:p>
    <w:p w14:paraId="34370AF5">
      <w:pPr>
        <w:rPr>
          <w:rFonts w:hint="eastAsia" w:ascii="宋体" w:hAnsi="宋体" w:eastAsia="宋体"/>
          <w:lang w:eastAsia="zh-CN"/>
        </w:rPr>
      </w:pPr>
    </w:p>
    <w:p w14:paraId="3EAC2E33">
      <w:pPr>
        <w:rPr>
          <w:rFonts w:hint="eastAsia" w:ascii="宋体" w:hAnsi="宋体" w:eastAsia="宋体"/>
          <w:lang w:eastAsia="zh-CN"/>
        </w:rPr>
      </w:pPr>
    </w:p>
    <w:p w14:paraId="6E752228">
      <w:pPr>
        <w:rPr>
          <w:rFonts w:hint="eastAsia" w:ascii="宋体" w:hAnsi="宋体" w:eastAsia="宋体"/>
          <w:lang w:eastAsia="zh-CN"/>
        </w:rPr>
      </w:pPr>
      <w:r>
        <w:rPr>
          <w:rFonts w:ascii="宋体" w:hAnsi="宋体" w:eastAsia="宋体"/>
          <w:lang w:eastAsia="zh-CN"/>
        </w:rPr>
        <w:t>答案：正确</w:t>
      </w:r>
    </w:p>
    <w:p w14:paraId="1EAC4B40">
      <w:pPr>
        <w:rPr>
          <w:rFonts w:hint="eastAsia" w:ascii="宋体" w:hAnsi="宋体" w:eastAsia="宋体"/>
          <w:lang w:eastAsia="zh-CN"/>
        </w:rPr>
      </w:pPr>
      <w:r>
        <w:rPr>
          <w:rFonts w:ascii="宋体" w:hAnsi="宋体" w:eastAsia="宋体"/>
          <w:lang w:eastAsia="zh-CN"/>
        </w:rPr>
        <w:t>132. 在进行项目风险管理时，识别风险、评估风险优先级并制定相应的应对措施，这一系列步骤虽然不必严格按照固定顺序执行，但能有效降低项目失败的概率，提高项目成功率。</w:t>
      </w:r>
    </w:p>
    <w:p w14:paraId="52CF8D52">
      <w:pPr>
        <w:rPr>
          <w:rFonts w:hint="eastAsia" w:ascii="宋体" w:hAnsi="宋体" w:eastAsia="宋体"/>
          <w:lang w:eastAsia="zh-CN"/>
        </w:rPr>
      </w:pPr>
    </w:p>
    <w:p w14:paraId="7F6D7008">
      <w:pPr>
        <w:rPr>
          <w:rFonts w:hint="eastAsia" w:ascii="宋体" w:hAnsi="宋体" w:eastAsia="宋体"/>
          <w:lang w:eastAsia="zh-CN"/>
        </w:rPr>
      </w:pPr>
    </w:p>
    <w:p w14:paraId="246FDCAB">
      <w:pPr>
        <w:rPr>
          <w:rFonts w:hint="eastAsia" w:ascii="宋体" w:hAnsi="宋体" w:eastAsia="宋体"/>
          <w:lang w:eastAsia="zh-CN"/>
        </w:rPr>
      </w:pPr>
      <w:r>
        <w:rPr>
          <w:rFonts w:ascii="宋体" w:hAnsi="宋体" w:eastAsia="宋体"/>
          <w:lang w:eastAsia="zh-CN"/>
        </w:rPr>
        <w:t>答案：正确</w:t>
      </w:r>
    </w:p>
    <w:p w14:paraId="7271460A">
      <w:pPr>
        <w:rPr>
          <w:rFonts w:hint="eastAsia" w:ascii="宋体" w:hAnsi="宋体" w:eastAsia="宋体"/>
          <w:lang w:eastAsia="zh-CN"/>
        </w:rPr>
      </w:pPr>
      <w:r>
        <w:rPr>
          <w:rFonts w:ascii="宋体" w:hAnsi="宋体" w:eastAsia="宋体"/>
          <w:lang w:eastAsia="zh-CN"/>
        </w:rPr>
        <w:t>133. 在全媒体运营中，监控内容传播效果只需关注曝光量和互动率这两个指标，就足以全面评估内容的成功与否。</w:t>
      </w:r>
    </w:p>
    <w:p w14:paraId="7E98D721">
      <w:pPr>
        <w:rPr>
          <w:rFonts w:hint="eastAsia" w:ascii="宋体" w:hAnsi="宋体" w:eastAsia="宋体"/>
          <w:lang w:eastAsia="zh-CN"/>
        </w:rPr>
      </w:pPr>
    </w:p>
    <w:p w14:paraId="48820399">
      <w:pPr>
        <w:rPr>
          <w:rFonts w:hint="eastAsia" w:ascii="宋体" w:hAnsi="宋体" w:eastAsia="宋体"/>
          <w:lang w:eastAsia="zh-CN"/>
        </w:rPr>
      </w:pPr>
    </w:p>
    <w:p w14:paraId="3ED0F31A">
      <w:pPr>
        <w:rPr>
          <w:rFonts w:hint="eastAsia" w:ascii="宋体" w:hAnsi="宋体" w:eastAsia="宋体"/>
          <w:lang w:eastAsia="zh-CN"/>
        </w:rPr>
      </w:pPr>
      <w:r>
        <w:rPr>
          <w:rFonts w:ascii="宋体" w:hAnsi="宋体" w:eastAsia="宋体"/>
          <w:lang w:eastAsia="zh-CN"/>
        </w:rPr>
        <w:t>答案：错误</w:t>
      </w:r>
    </w:p>
    <w:p w14:paraId="710B0336">
      <w:pPr>
        <w:rPr>
          <w:rFonts w:hint="eastAsia" w:ascii="宋体" w:hAnsi="宋体" w:eastAsia="宋体"/>
          <w:lang w:eastAsia="zh-CN"/>
        </w:rPr>
      </w:pPr>
      <w:r>
        <w:rPr>
          <w:rFonts w:ascii="宋体" w:hAnsi="宋体" w:eastAsia="宋体"/>
          <w:lang w:eastAsia="zh-CN"/>
        </w:rPr>
        <w:t>134. 在新媒体传播过程中，虽然信息的实时性和互动性得到了显著提升，但这并不意味着传统媒体的多样性和全球性特点在新媒体中完全丧失。</w:t>
      </w:r>
    </w:p>
    <w:p w14:paraId="4E87157E">
      <w:pPr>
        <w:rPr>
          <w:rFonts w:hint="eastAsia" w:ascii="宋体" w:hAnsi="宋体" w:eastAsia="宋体"/>
          <w:lang w:eastAsia="zh-CN"/>
        </w:rPr>
      </w:pPr>
    </w:p>
    <w:p w14:paraId="2F506BC0">
      <w:pPr>
        <w:rPr>
          <w:rFonts w:hint="eastAsia" w:ascii="宋体" w:hAnsi="宋体" w:eastAsia="宋体"/>
          <w:lang w:eastAsia="zh-CN"/>
        </w:rPr>
      </w:pPr>
    </w:p>
    <w:p w14:paraId="3B426A95">
      <w:pPr>
        <w:rPr>
          <w:rFonts w:hint="eastAsia" w:ascii="宋体" w:hAnsi="宋体" w:eastAsia="宋体"/>
          <w:lang w:eastAsia="zh-CN"/>
        </w:rPr>
      </w:pPr>
      <w:r>
        <w:rPr>
          <w:rFonts w:ascii="宋体" w:hAnsi="宋体" w:eastAsia="宋体"/>
          <w:lang w:eastAsia="zh-CN"/>
        </w:rPr>
        <w:t>答案：正确</w:t>
      </w:r>
    </w:p>
    <w:p w14:paraId="7DFFBB0E">
      <w:pPr>
        <w:rPr>
          <w:rFonts w:hint="eastAsia" w:ascii="宋体" w:hAnsi="宋体" w:eastAsia="宋体"/>
          <w:lang w:eastAsia="zh-CN"/>
        </w:rPr>
      </w:pPr>
      <w:r>
        <w:rPr>
          <w:rFonts w:ascii="宋体" w:hAnsi="宋体" w:eastAsia="宋体"/>
          <w:lang w:eastAsia="zh-CN"/>
        </w:rPr>
        <w:t>135. 在全媒体运营中，裂变增长的效果完全取决于裂变诱因的吸引力，与其他因素无关。</w:t>
      </w:r>
    </w:p>
    <w:p w14:paraId="56B7FBA0">
      <w:pPr>
        <w:rPr>
          <w:rFonts w:hint="eastAsia" w:ascii="宋体" w:hAnsi="宋体" w:eastAsia="宋体"/>
          <w:lang w:eastAsia="zh-CN"/>
        </w:rPr>
      </w:pPr>
    </w:p>
    <w:p w14:paraId="6B3D068F">
      <w:pPr>
        <w:rPr>
          <w:rFonts w:hint="eastAsia" w:ascii="宋体" w:hAnsi="宋体" w:eastAsia="宋体"/>
          <w:lang w:eastAsia="zh-CN"/>
        </w:rPr>
      </w:pPr>
    </w:p>
    <w:p w14:paraId="1F318932">
      <w:pPr>
        <w:rPr>
          <w:rFonts w:hint="eastAsia" w:ascii="宋体" w:hAnsi="宋体" w:eastAsia="宋体"/>
          <w:lang w:eastAsia="zh-CN"/>
        </w:rPr>
      </w:pPr>
      <w:r>
        <w:rPr>
          <w:rFonts w:ascii="宋体" w:hAnsi="宋体" w:eastAsia="宋体"/>
          <w:lang w:eastAsia="zh-CN"/>
        </w:rPr>
        <w:t>答案：错误</w:t>
      </w:r>
    </w:p>
    <w:p w14:paraId="4A6916B5">
      <w:pPr>
        <w:rPr>
          <w:rFonts w:hint="eastAsia" w:ascii="宋体" w:hAnsi="宋体" w:eastAsia="宋体"/>
          <w:lang w:eastAsia="zh-CN"/>
        </w:rPr>
      </w:pPr>
      <w:r>
        <w:rPr>
          <w:rFonts w:ascii="宋体" w:hAnsi="宋体" w:eastAsia="宋体"/>
          <w:lang w:eastAsia="zh-CN"/>
        </w:rPr>
        <w:t>136. 合作推广型达人营销活动中，达人只需关注个人形象的包装和直播技巧的提升，无需深入了解品牌调性和产品特性。</w:t>
      </w:r>
    </w:p>
    <w:p w14:paraId="3C990BE6">
      <w:pPr>
        <w:rPr>
          <w:rFonts w:hint="eastAsia" w:ascii="宋体" w:hAnsi="宋体" w:eastAsia="宋体"/>
          <w:lang w:eastAsia="zh-CN"/>
        </w:rPr>
      </w:pPr>
    </w:p>
    <w:p w14:paraId="566A50D8">
      <w:pPr>
        <w:rPr>
          <w:rFonts w:hint="eastAsia" w:ascii="宋体" w:hAnsi="宋体" w:eastAsia="宋体"/>
          <w:lang w:eastAsia="zh-CN"/>
        </w:rPr>
      </w:pPr>
    </w:p>
    <w:p w14:paraId="47AC4396">
      <w:pPr>
        <w:rPr>
          <w:rFonts w:hint="eastAsia" w:ascii="宋体" w:hAnsi="宋体" w:eastAsia="宋体"/>
          <w:lang w:eastAsia="zh-CN"/>
        </w:rPr>
      </w:pPr>
      <w:r>
        <w:rPr>
          <w:rFonts w:ascii="宋体" w:hAnsi="宋体" w:eastAsia="宋体"/>
          <w:lang w:eastAsia="zh-CN"/>
        </w:rPr>
        <w:t>答案：错误</w:t>
      </w:r>
    </w:p>
    <w:p w14:paraId="36A9B885">
      <w:pPr>
        <w:rPr>
          <w:rFonts w:hint="eastAsia" w:ascii="宋体" w:hAnsi="宋体" w:eastAsia="宋体"/>
          <w:lang w:eastAsia="zh-CN"/>
        </w:rPr>
      </w:pPr>
      <w:r>
        <w:rPr>
          <w:rFonts w:ascii="宋体" w:hAnsi="宋体" w:eastAsia="宋体"/>
          <w:lang w:eastAsia="zh-CN"/>
        </w:rPr>
        <w:t>137. 在全媒体运营的内容优化工作中，分析当前内容的现状仅需要在项目开始前进行一次，以便为后续优化工作提供基准。</w:t>
      </w:r>
    </w:p>
    <w:p w14:paraId="281896CB">
      <w:pPr>
        <w:rPr>
          <w:rFonts w:hint="eastAsia" w:ascii="宋体" w:hAnsi="宋体" w:eastAsia="宋体"/>
          <w:lang w:eastAsia="zh-CN"/>
        </w:rPr>
      </w:pPr>
    </w:p>
    <w:p w14:paraId="525DA05E">
      <w:pPr>
        <w:rPr>
          <w:rFonts w:hint="eastAsia" w:ascii="宋体" w:hAnsi="宋体" w:eastAsia="宋体"/>
          <w:lang w:eastAsia="zh-CN"/>
        </w:rPr>
      </w:pPr>
    </w:p>
    <w:p w14:paraId="6CDE1FF2">
      <w:pPr>
        <w:rPr>
          <w:rFonts w:hint="eastAsia" w:ascii="宋体" w:hAnsi="宋体" w:eastAsia="宋体"/>
          <w:lang w:eastAsia="zh-CN"/>
        </w:rPr>
      </w:pPr>
      <w:r>
        <w:rPr>
          <w:rFonts w:ascii="宋体" w:hAnsi="宋体" w:eastAsia="宋体"/>
          <w:lang w:eastAsia="zh-CN"/>
        </w:rPr>
        <w:t>答案：错误</w:t>
      </w:r>
    </w:p>
    <w:p w14:paraId="207C730A">
      <w:pPr>
        <w:rPr>
          <w:rFonts w:hint="eastAsia" w:ascii="宋体" w:hAnsi="宋体" w:eastAsia="宋体"/>
          <w:lang w:eastAsia="zh-CN"/>
        </w:rPr>
      </w:pPr>
      <w:r>
        <w:rPr>
          <w:rFonts w:ascii="宋体" w:hAnsi="宋体" w:eastAsia="宋体"/>
          <w:lang w:eastAsia="zh-CN"/>
        </w:rPr>
        <w:t>138. 通过个性化服务提升用户体验和满意度时，全媒体运营师可以利用大数据和人工智能技术构建用户画像，但无需创新内容形式和表达方式，因为用户更看重的是服务的定制化程度。</w:t>
      </w:r>
    </w:p>
    <w:p w14:paraId="6155FE4E">
      <w:pPr>
        <w:rPr>
          <w:rFonts w:hint="eastAsia" w:ascii="宋体" w:hAnsi="宋体" w:eastAsia="宋体"/>
          <w:lang w:eastAsia="zh-CN"/>
        </w:rPr>
      </w:pPr>
    </w:p>
    <w:p w14:paraId="3B09CE9A">
      <w:pPr>
        <w:rPr>
          <w:rFonts w:hint="eastAsia" w:ascii="宋体" w:hAnsi="宋体" w:eastAsia="宋体"/>
          <w:lang w:eastAsia="zh-CN"/>
        </w:rPr>
      </w:pPr>
    </w:p>
    <w:p w14:paraId="0247C2BD">
      <w:pPr>
        <w:rPr>
          <w:rFonts w:hint="eastAsia" w:ascii="宋体" w:hAnsi="宋体" w:eastAsia="宋体"/>
          <w:lang w:eastAsia="zh-CN"/>
        </w:rPr>
      </w:pPr>
      <w:r>
        <w:rPr>
          <w:rFonts w:ascii="宋体" w:hAnsi="宋体" w:eastAsia="宋体"/>
          <w:lang w:eastAsia="zh-CN"/>
        </w:rPr>
        <w:t>答案：错误</w:t>
      </w:r>
    </w:p>
    <w:p w14:paraId="16068981">
      <w:pPr>
        <w:rPr>
          <w:rFonts w:hint="eastAsia" w:ascii="宋体" w:hAnsi="宋体" w:eastAsia="宋体"/>
          <w:lang w:eastAsia="zh-CN"/>
        </w:rPr>
      </w:pPr>
      <w:r>
        <w:rPr>
          <w:rFonts w:ascii="宋体" w:hAnsi="宋体" w:eastAsia="宋体"/>
          <w:lang w:eastAsia="zh-CN"/>
        </w:rPr>
        <w:t>139. 在全媒体运营行业中，职业道德主要影响的是个人职业发展，而对于企业运营成本、行业公平竞争环境以及社会道德水平的提升等方面则影响有限。</w:t>
      </w:r>
    </w:p>
    <w:p w14:paraId="13D5E03A">
      <w:pPr>
        <w:rPr>
          <w:rFonts w:hint="eastAsia" w:ascii="宋体" w:hAnsi="宋体" w:eastAsia="宋体"/>
          <w:lang w:eastAsia="zh-CN"/>
        </w:rPr>
      </w:pPr>
    </w:p>
    <w:p w14:paraId="0F07CAB2">
      <w:pPr>
        <w:rPr>
          <w:rFonts w:hint="eastAsia" w:ascii="宋体" w:hAnsi="宋体" w:eastAsia="宋体"/>
          <w:lang w:eastAsia="zh-CN"/>
        </w:rPr>
      </w:pPr>
    </w:p>
    <w:p w14:paraId="38F7B5ED">
      <w:pPr>
        <w:rPr>
          <w:rFonts w:hint="eastAsia" w:ascii="宋体" w:hAnsi="宋体" w:eastAsia="宋体"/>
          <w:lang w:eastAsia="zh-CN"/>
        </w:rPr>
      </w:pPr>
      <w:r>
        <w:rPr>
          <w:rFonts w:ascii="宋体" w:hAnsi="宋体" w:eastAsia="宋体"/>
          <w:lang w:eastAsia="zh-CN"/>
        </w:rPr>
        <w:t>答案：错误</w:t>
      </w:r>
    </w:p>
    <w:p w14:paraId="120B25D5">
      <w:pPr>
        <w:rPr>
          <w:rFonts w:hint="eastAsia" w:ascii="宋体" w:hAnsi="宋体" w:eastAsia="宋体"/>
          <w:lang w:eastAsia="zh-CN"/>
        </w:rPr>
      </w:pPr>
      <w:r>
        <w:rPr>
          <w:rFonts w:ascii="宋体" w:hAnsi="宋体" w:eastAsia="宋体"/>
          <w:lang w:eastAsia="zh-CN"/>
        </w:rPr>
        <w:t>140. 在全媒体运营中，为了引导用户完成转化行为，只需要关注内容的质量和创意，而无需考虑内容的发布时间和渠道选择。</w:t>
      </w:r>
    </w:p>
    <w:p w14:paraId="50B722F6">
      <w:pPr>
        <w:rPr>
          <w:rFonts w:hint="eastAsia" w:ascii="宋体" w:hAnsi="宋体" w:eastAsia="宋体"/>
          <w:lang w:eastAsia="zh-CN"/>
        </w:rPr>
      </w:pPr>
    </w:p>
    <w:p w14:paraId="1CC51541">
      <w:pPr>
        <w:rPr>
          <w:rFonts w:hint="eastAsia" w:ascii="宋体" w:hAnsi="宋体" w:eastAsia="宋体"/>
          <w:lang w:eastAsia="zh-CN"/>
        </w:rPr>
      </w:pPr>
    </w:p>
    <w:p w14:paraId="4FCD28F1">
      <w:pPr>
        <w:rPr>
          <w:rFonts w:hint="eastAsia" w:ascii="宋体" w:hAnsi="宋体" w:eastAsia="宋体"/>
          <w:lang w:eastAsia="zh-CN"/>
        </w:rPr>
      </w:pPr>
      <w:r>
        <w:rPr>
          <w:rFonts w:ascii="宋体" w:hAnsi="宋体" w:eastAsia="宋体"/>
          <w:lang w:eastAsia="zh-CN"/>
        </w:rPr>
        <w:t>答案：错误</w:t>
      </w:r>
    </w:p>
    <w:p w14:paraId="0CA88696">
      <w:pPr>
        <w:rPr>
          <w:rFonts w:hint="eastAsia" w:ascii="宋体" w:hAnsi="宋体" w:eastAsia="宋体"/>
          <w:lang w:eastAsia="zh-CN"/>
        </w:rPr>
      </w:pPr>
      <w:r>
        <w:rPr>
          <w:rFonts w:ascii="宋体" w:hAnsi="宋体" w:eastAsia="宋体"/>
          <w:lang w:eastAsia="zh-CN"/>
        </w:rPr>
        <w:t>141. 在所有情况下，提高用户转化率必然能导致流量投资的ROI显著提升。</w:t>
      </w:r>
    </w:p>
    <w:p w14:paraId="383FE496">
      <w:pPr>
        <w:rPr>
          <w:rFonts w:hint="eastAsia" w:ascii="宋体" w:hAnsi="宋体" w:eastAsia="宋体"/>
          <w:lang w:eastAsia="zh-CN"/>
        </w:rPr>
      </w:pPr>
    </w:p>
    <w:p w14:paraId="06311BE6">
      <w:pPr>
        <w:rPr>
          <w:rFonts w:hint="eastAsia" w:ascii="宋体" w:hAnsi="宋体" w:eastAsia="宋体"/>
          <w:lang w:eastAsia="zh-CN"/>
        </w:rPr>
      </w:pPr>
    </w:p>
    <w:p w14:paraId="2507EC05">
      <w:pPr>
        <w:rPr>
          <w:rFonts w:hint="eastAsia" w:ascii="宋体" w:hAnsi="宋体" w:eastAsia="宋体"/>
          <w:lang w:eastAsia="zh-CN"/>
        </w:rPr>
      </w:pPr>
      <w:r>
        <w:rPr>
          <w:rFonts w:ascii="宋体" w:hAnsi="宋体" w:eastAsia="宋体"/>
          <w:lang w:eastAsia="zh-CN"/>
        </w:rPr>
        <w:t>答案：错误</w:t>
      </w:r>
    </w:p>
    <w:p w14:paraId="3BF64EC3">
      <w:pPr>
        <w:rPr>
          <w:rFonts w:hint="eastAsia" w:ascii="宋体" w:hAnsi="宋体" w:eastAsia="宋体"/>
          <w:lang w:eastAsia="zh-CN"/>
        </w:rPr>
      </w:pPr>
      <w:r>
        <w:rPr>
          <w:rFonts w:ascii="宋体" w:hAnsi="宋体" w:eastAsia="宋体"/>
          <w:lang w:eastAsia="zh-CN"/>
        </w:rPr>
        <w:t>142. 在进行流量资源商业化变现时，只要拥有大量的流量资源，就一定能实现高效的经济收益。</w:t>
      </w:r>
    </w:p>
    <w:p w14:paraId="73386B99">
      <w:pPr>
        <w:rPr>
          <w:rFonts w:hint="eastAsia" w:ascii="宋体" w:hAnsi="宋体" w:eastAsia="宋体"/>
          <w:lang w:eastAsia="zh-CN"/>
        </w:rPr>
      </w:pPr>
    </w:p>
    <w:p w14:paraId="5684C7D7">
      <w:pPr>
        <w:rPr>
          <w:rFonts w:hint="eastAsia" w:ascii="宋体" w:hAnsi="宋体" w:eastAsia="宋体"/>
          <w:lang w:eastAsia="zh-CN"/>
        </w:rPr>
      </w:pPr>
    </w:p>
    <w:p w14:paraId="3EF3554D">
      <w:pPr>
        <w:rPr>
          <w:rFonts w:hint="eastAsia" w:ascii="宋体" w:hAnsi="宋体" w:eastAsia="宋体"/>
          <w:lang w:eastAsia="zh-CN"/>
        </w:rPr>
      </w:pPr>
      <w:r>
        <w:rPr>
          <w:rFonts w:ascii="宋体" w:hAnsi="宋体" w:eastAsia="宋体"/>
          <w:lang w:eastAsia="zh-CN"/>
        </w:rPr>
        <w:t>答案：错误</w:t>
      </w:r>
    </w:p>
    <w:p w14:paraId="181C4EC8">
      <w:pPr>
        <w:rPr>
          <w:rFonts w:hint="eastAsia" w:ascii="宋体" w:hAnsi="宋体" w:eastAsia="宋体"/>
          <w:lang w:eastAsia="zh-CN"/>
        </w:rPr>
      </w:pPr>
      <w:r>
        <w:rPr>
          <w:rFonts w:ascii="宋体" w:hAnsi="宋体" w:eastAsia="宋体"/>
          <w:lang w:eastAsia="zh-CN"/>
        </w:rPr>
        <w:t>143. 在社群运营中，全媒体运营师通过引入多样化的互动方式，如问答、抽奖和话题讨论等，能够有效提升社群活跃度和用户粘性。</w:t>
      </w:r>
    </w:p>
    <w:p w14:paraId="1107000A">
      <w:pPr>
        <w:rPr>
          <w:rFonts w:hint="eastAsia" w:ascii="宋体" w:hAnsi="宋体" w:eastAsia="宋体"/>
          <w:lang w:eastAsia="zh-CN"/>
        </w:rPr>
      </w:pPr>
    </w:p>
    <w:p w14:paraId="549927A5">
      <w:pPr>
        <w:rPr>
          <w:rFonts w:hint="eastAsia" w:ascii="宋体" w:hAnsi="宋体" w:eastAsia="宋体"/>
          <w:lang w:eastAsia="zh-CN"/>
        </w:rPr>
      </w:pPr>
    </w:p>
    <w:p w14:paraId="1292BEA2">
      <w:pPr>
        <w:rPr>
          <w:rFonts w:hint="eastAsia" w:ascii="宋体" w:hAnsi="宋体" w:eastAsia="宋体"/>
          <w:lang w:eastAsia="zh-CN"/>
        </w:rPr>
      </w:pPr>
      <w:r>
        <w:rPr>
          <w:rFonts w:ascii="宋体" w:hAnsi="宋体" w:eastAsia="宋体"/>
          <w:lang w:eastAsia="zh-CN"/>
        </w:rPr>
        <w:t>答案：正确</w:t>
      </w:r>
    </w:p>
    <w:p w14:paraId="22A81097">
      <w:pPr>
        <w:rPr>
          <w:rFonts w:hint="eastAsia" w:ascii="宋体" w:hAnsi="宋体" w:eastAsia="宋体"/>
          <w:lang w:eastAsia="zh-CN"/>
        </w:rPr>
      </w:pPr>
      <w:r>
        <w:rPr>
          <w:rFonts w:ascii="宋体" w:hAnsi="宋体" w:eastAsia="宋体"/>
          <w:lang w:eastAsia="zh-CN"/>
        </w:rPr>
        <w:t>144. 在IP打造过程中，内容的高质量是吸引用户关注并转化为粉丝的唯一因素。</w:t>
      </w:r>
    </w:p>
    <w:p w14:paraId="24912C20">
      <w:pPr>
        <w:rPr>
          <w:rFonts w:hint="eastAsia" w:ascii="宋体" w:hAnsi="宋体" w:eastAsia="宋体"/>
          <w:lang w:eastAsia="zh-CN"/>
        </w:rPr>
      </w:pPr>
    </w:p>
    <w:p w14:paraId="70569519">
      <w:pPr>
        <w:rPr>
          <w:rFonts w:hint="eastAsia" w:ascii="宋体" w:hAnsi="宋体" w:eastAsia="宋体"/>
          <w:lang w:eastAsia="zh-CN"/>
        </w:rPr>
      </w:pPr>
    </w:p>
    <w:p w14:paraId="44A2D93E">
      <w:pPr>
        <w:rPr>
          <w:rFonts w:hint="eastAsia" w:ascii="宋体" w:hAnsi="宋体" w:eastAsia="宋体"/>
          <w:lang w:eastAsia="zh-CN"/>
        </w:rPr>
      </w:pPr>
      <w:r>
        <w:rPr>
          <w:rFonts w:ascii="宋体" w:hAnsi="宋体" w:eastAsia="宋体"/>
          <w:lang w:eastAsia="zh-CN"/>
        </w:rPr>
        <w:t>答案：错误</w:t>
      </w:r>
    </w:p>
    <w:p w14:paraId="3674EE6D">
      <w:pPr>
        <w:rPr>
          <w:rFonts w:hint="eastAsia" w:ascii="宋体" w:hAnsi="宋体" w:eastAsia="宋体"/>
          <w:lang w:eastAsia="zh-CN"/>
        </w:rPr>
      </w:pPr>
      <w:r>
        <w:rPr>
          <w:rFonts w:ascii="宋体" w:hAnsi="宋体" w:eastAsia="宋体"/>
          <w:lang w:eastAsia="zh-CN"/>
        </w:rPr>
        <w:t>145. 在电子商务活动中，B2C模式仅涉及企业与消费者之间的直接交易，不涉及任何第三方平台的参与。</w:t>
      </w:r>
    </w:p>
    <w:p w14:paraId="3EEB8957">
      <w:pPr>
        <w:rPr>
          <w:rFonts w:hint="eastAsia" w:ascii="宋体" w:hAnsi="宋体" w:eastAsia="宋体"/>
          <w:lang w:eastAsia="zh-CN"/>
        </w:rPr>
      </w:pPr>
    </w:p>
    <w:p w14:paraId="6D009BDB">
      <w:pPr>
        <w:rPr>
          <w:rFonts w:hint="eastAsia" w:ascii="宋体" w:hAnsi="宋体" w:eastAsia="宋体"/>
          <w:lang w:eastAsia="zh-CN"/>
        </w:rPr>
      </w:pPr>
    </w:p>
    <w:p w14:paraId="4B6804D0">
      <w:pPr>
        <w:rPr>
          <w:rFonts w:hint="eastAsia" w:ascii="宋体" w:hAnsi="宋体" w:eastAsia="宋体"/>
          <w:lang w:eastAsia="zh-CN"/>
        </w:rPr>
      </w:pPr>
      <w:r>
        <w:rPr>
          <w:rFonts w:ascii="宋体" w:hAnsi="宋体" w:eastAsia="宋体"/>
          <w:lang w:eastAsia="zh-CN"/>
        </w:rPr>
        <w:t>答案：错误</w:t>
      </w:r>
    </w:p>
    <w:p w14:paraId="708D7AE6">
      <w:pPr>
        <w:rPr>
          <w:rFonts w:hint="eastAsia" w:ascii="宋体" w:hAnsi="宋体" w:eastAsia="宋体"/>
          <w:lang w:eastAsia="zh-CN"/>
        </w:rPr>
      </w:pPr>
      <w:r>
        <w:rPr>
          <w:rFonts w:ascii="宋体" w:hAnsi="宋体" w:eastAsia="宋体"/>
          <w:lang w:eastAsia="zh-CN"/>
        </w:rPr>
        <w:t>146. 在全媒体运营中，候选人的互动与沟通能力不仅体现在与用户的有效沟通上，还包括与团队成员及合作伙伴的协作与分享。</w:t>
      </w:r>
    </w:p>
    <w:p w14:paraId="7EB0B380">
      <w:pPr>
        <w:rPr>
          <w:rFonts w:hint="eastAsia" w:ascii="宋体" w:hAnsi="宋体" w:eastAsia="宋体"/>
          <w:lang w:eastAsia="zh-CN"/>
        </w:rPr>
      </w:pPr>
    </w:p>
    <w:p w14:paraId="5BE32FB5">
      <w:pPr>
        <w:rPr>
          <w:rFonts w:hint="eastAsia" w:ascii="宋体" w:hAnsi="宋体" w:eastAsia="宋体"/>
          <w:lang w:eastAsia="zh-CN"/>
        </w:rPr>
      </w:pPr>
    </w:p>
    <w:p w14:paraId="35AA167C">
      <w:pPr>
        <w:rPr>
          <w:rFonts w:hint="eastAsia" w:ascii="宋体" w:hAnsi="宋体" w:eastAsia="宋体"/>
          <w:lang w:eastAsia="zh-CN"/>
        </w:rPr>
      </w:pPr>
      <w:r>
        <w:rPr>
          <w:rFonts w:ascii="宋体" w:hAnsi="宋体" w:eastAsia="宋体"/>
          <w:lang w:eastAsia="zh-CN"/>
        </w:rPr>
        <w:t>答案：正确</w:t>
      </w:r>
    </w:p>
    <w:p w14:paraId="592D63D2">
      <w:pPr>
        <w:rPr>
          <w:rFonts w:hint="eastAsia" w:ascii="宋体" w:hAnsi="宋体" w:eastAsia="宋体"/>
          <w:lang w:eastAsia="zh-CN"/>
        </w:rPr>
      </w:pPr>
      <w:r>
        <w:rPr>
          <w:rFonts w:ascii="宋体" w:hAnsi="宋体" w:eastAsia="宋体"/>
          <w:lang w:eastAsia="zh-CN"/>
        </w:rPr>
        <w:t>147. 动态调整产品展示策略的核心在于保持策略的灵活性和敏捷性，以便根据市场变化和用户需求进行快速响应。</w:t>
      </w:r>
    </w:p>
    <w:p w14:paraId="3D5B41C9">
      <w:pPr>
        <w:rPr>
          <w:rFonts w:hint="eastAsia" w:ascii="宋体" w:hAnsi="宋体" w:eastAsia="宋体"/>
          <w:lang w:eastAsia="zh-CN"/>
        </w:rPr>
      </w:pPr>
    </w:p>
    <w:p w14:paraId="70F79555">
      <w:pPr>
        <w:rPr>
          <w:rFonts w:hint="eastAsia" w:ascii="宋体" w:hAnsi="宋体" w:eastAsia="宋体"/>
          <w:lang w:eastAsia="zh-CN"/>
        </w:rPr>
      </w:pPr>
    </w:p>
    <w:p w14:paraId="6528CB7F">
      <w:pPr>
        <w:rPr>
          <w:rFonts w:hint="eastAsia" w:ascii="宋体" w:hAnsi="宋体" w:eastAsia="宋体"/>
          <w:lang w:eastAsia="zh-CN"/>
        </w:rPr>
      </w:pPr>
      <w:r>
        <w:rPr>
          <w:rFonts w:ascii="宋体" w:hAnsi="宋体" w:eastAsia="宋体"/>
          <w:lang w:eastAsia="zh-CN"/>
        </w:rPr>
        <w:t>答案：正确</w:t>
      </w:r>
    </w:p>
    <w:p w14:paraId="6913BD72">
      <w:pPr>
        <w:rPr>
          <w:rFonts w:hint="eastAsia" w:ascii="宋体" w:hAnsi="宋体" w:eastAsia="宋体"/>
          <w:lang w:eastAsia="zh-CN"/>
        </w:rPr>
      </w:pPr>
      <w:r>
        <w:rPr>
          <w:rFonts w:ascii="宋体" w:hAnsi="宋体" w:eastAsia="宋体"/>
          <w:lang w:eastAsia="zh-CN"/>
        </w:rPr>
        <w:t>148. 在全媒体运营中，明确内容的目标受众只需要进行市场调研和受众画像构建，无需关注竞争对手的内容策略，因为每个媒体平台都是独立的，不存在直接的竞争关系。</w:t>
      </w:r>
    </w:p>
    <w:p w14:paraId="3557B759">
      <w:pPr>
        <w:rPr>
          <w:rFonts w:hint="eastAsia" w:ascii="宋体" w:hAnsi="宋体" w:eastAsia="宋体"/>
          <w:lang w:eastAsia="zh-CN"/>
        </w:rPr>
      </w:pPr>
    </w:p>
    <w:p w14:paraId="0121B19E">
      <w:pPr>
        <w:rPr>
          <w:rFonts w:hint="eastAsia" w:ascii="宋体" w:hAnsi="宋体" w:eastAsia="宋体"/>
          <w:lang w:eastAsia="zh-CN"/>
        </w:rPr>
      </w:pPr>
    </w:p>
    <w:p w14:paraId="04A7BD8A">
      <w:pPr>
        <w:rPr>
          <w:rFonts w:hint="eastAsia" w:ascii="宋体" w:hAnsi="宋体" w:eastAsia="宋体"/>
          <w:lang w:eastAsia="zh-CN"/>
        </w:rPr>
      </w:pPr>
      <w:r>
        <w:rPr>
          <w:rFonts w:ascii="宋体" w:hAnsi="宋体" w:eastAsia="宋体"/>
          <w:lang w:eastAsia="zh-CN"/>
        </w:rPr>
        <w:t>答案：错误</w:t>
      </w:r>
    </w:p>
    <w:p w14:paraId="321F0105">
      <w:pPr>
        <w:rPr>
          <w:rFonts w:hint="eastAsia" w:ascii="宋体" w:hAnsi="宋体" w:eastAsia="宋体"/>
          <w:lang w:eastAsia="zh-CN"/>
        </w:rPr>
      </w:pPr>
      <w:r>
        <w:rPr>
          <w:rFonts w:ascii="宋体" w:hAnsi="宋体" w:eastAsia="宋体"/>
          <w:lang w:eastAsia="zh-CN"/>
        </w:rPr>
        <w:t>149. 通过制定统一的数据收集与分析标准，并在短视频矩阵中有效利用数据共享机制，可以显著提升内容策略的优化效果和运营效率。</w:t>
      </w:r>
    </w:p>
    <w:p w14:paraId="6A76F064">
      <w:pPr>
        <w:rPr>
          <w:rFonts w:hint="eastAsia" w:ascii="宋体" w:hAnsi="宋体" w:eastAsia="宋体"/>
          <w:lang w:eastAsia="zh-CN"/>
        </w:rPr>
      </w:pPr>
    </w:p>
    <w:p w14:paraId="6FF1297E">
      <w:pPr>
        <w:rPr>
          <w:rFonts w:hint="eastAsia" w:ascii="宋体" w:hAnsi="宋体" w:eastAsia="宋体"/>
          <w:lang w:eastAsia="zh-CN"/>
        </w:rPr>
      </w:pPr>
    </w:p>
    <w:p w14:paraId="11D1C45B">
      <w:pPr>
        <w:rPr>
          <w:rFonts w:hint="eastAsia" w:ascii="宋体" w:hAnsi="宋体" w:eastAsia="宋体"/>
          <w:lang w:eastAsia="zh-CN"/>
        </w:rPr>
      </w:pPr>
      <w:r>
        <w:rPr>
          <w:rFonts w:ascii="宋体" w:hAnsi="宋体" w:eastAsia="宋体"/>
          <w:lang w:eastAsia="zh-CN"/>
        </w:rPr>
        <w:t>答案：正确</w:t>
      </w:r>
    </w:p>
    <w:p w14:paraId="37669B05">
      <w:pPr>
        <w:rPr>
          <w:rFonts w:hint="eastAsia" w:ascii="宋体" w:hAnsi="宋体" w:eastAsia="宋体"/>
          <w:lang w:eastAsia="zh-CN"/>
        </w:rPr>
      </w:pPr>
      <w:r>
        <w:rPr>
          <w:rFonts w:ascii="宋体" w:hAnsi="宋体" w:eastAsia="宋体"/>
          <w:lang w:eastAsia="zh-CN"/>
        </w:rPr>
        <w:t>150. 在全媒体运营中，采用账号管理策略时，为每个团队成员分配适当的账号权限，并遵循最小权限原则，是一种有效的安全管理措施。</w:t>
      </w:r>
    </w:p>
    <w:p w14:paraId="7655DEFD">
      <w:pPr>
        <w:rPr>
          <w:rFonts w:hint="eastAsia" w:ascii="宋体" w:hAnsi="宋体" w:eastAsia="宋体"/>
          <w:lang w:eastAsia="zh-CN"/>
        </w:rPr>
      </w:pPr>
    </w:p>
    <w:p w14:paraId="57587763">
      <w:pPr>
        <w:rPr>
          <w:rFonts w:hint="eastAsia" w:ascii="宋体" w:hAnsi="宋体" w:eastAsia="宋体"/>
          <w:lang w:eastAsia="zh-CN"/>
        </w:rPr>
      </w:pPr>
    </w:p>
    <w:p w14:paraId="77E8E4F5">
      <w:pPr>
        <w:rPr>
          <w:rFonts w:hint="eastAsia" w:ascii="宋体" w:hAnsi="宋体" w:eastAsia="宋体"/>
          <w:lang w:eastAsia="zh-CN"/>
        </w:rPr>
      </w:pPr>
      <w:r>
        <w:rPr>
          <w:rFonts w:ascii="宋体" w:hAnsi="宋体" w:eastAsia="宋体"/>
          <w:lang w:eastAsia="zh-CN"/>
        </w:rPr>
        <w:t>答案：正确</w:t>
      </w:r>
    </w:p>
    <w:p w14:paraId="3CA47C99">
      <w:pPr>
        <w:rPr>
          <w:rFonts w:hint="eastAsia" w:ascii="宋体" w:hAnsi="宋体" w:eastAsia="宋体"/>
          <w:lang w:eastAsia="zh-CN"/>
        </w:rPr>
      </w:pPr>
      <w:r>
        <w:rPr>
          <w:rFonts w:ascii="宋体" w:hAnsi="宋体" w:eastAsia="宋体"/>
          <w:lang w:eastAsia="zh-CN"/>
        </w:rPr>
        <w:t>151. 在全媒体运营中，追踪行业热点与趋势有助于提升内容的时效性和吸引力，从而更好地满足用户需求，增强用户粘性。</w:t>
      </w:r>
    </w:p>
    <w:p w14:paraId="0D4CBB26">
      <w:pPr>
        <w:rPr>
          <w:rFonts w:hint="eastAsia" w:ascii="宋体" w:hAnsi="宋体" w:eastAsia="宋体"/>
          <w:lang w:eastAsia="zh-CN"/>
        </w:rPr>
      </w:pPr>
    </w:p>
    <w:p w14:paraId="53B451CF">
      <w:pPr>
        <w:rPr>
          <w:rFonts w:hint="eastAsia" w:ascii="宋体" w:hAnsi="宋体" w:eastAsia="宋体"/>
          <w:lang w:eastAsia="zh-CN"/>
        </w:rPr>
      </w:pPr>
    </w:p>
    <w:p w14:paraId="47B34418">
      <w:pPr>
        <w:rPr>
          <w:rFonts w:hint="eastAsia" w:ascii="宋体" w:hAnsi="宋体" w:eastAsia="宋体"/>
          <w:lang w:eastAsia="zh-CN"/>
        </w:rPr>
      </w:pPr>
      <w:r>
        <w:rPr>
          <w:rFonts w:ascii="宋体" w:hAnsi="宋体" w:eastAsia="宋体"/>
          <w:lang w:eastAsia="zh-CN"/>
        </w:rPr>
        <w:t>答案：正确</w:t>
      </w:r>
    </w:p>
    <w:p w14:paraId="43483B03">
      <w:pPr>
        <w:rPr>
          <w:rFonts w:hint="eastAsia" w:ascii="宋体" w:hAnsi="宋体" w:eastAsia="宋体"/>
          <w:lang w:eastAsia="zh-CN"/>
        </w:rPr>
      </w:pPr>
      <w:r>
        <w:rPr>
          <w:rFonts w:ascii="宋体" w:hAnsi="宋体" w:eastAsia="宋体"/>
          <w:lang w:eastAsia="zh-CN"/>
        </w:rPr>
        <w:t>152. 选题规划时，为了追求内容的广泛传播，应优先选择那些已经被其他媒体广泛报道的热门话题，这样可以确保内容的流量和关注度。</w:t>
      </w:r>
    </w:p>
    <w:p w14:paraId="450CCA51">
      <w:pPr>
        <w:rPr>
          <w:rFonts w:hint="eastAsia" w:ascii="宋体" w:hAnsi="宋体" w:eastAsia="宋体"/>
          <w:lang w:eastAsia="zh-CN"/>
        </w:rPr>
      </w:pPr>
    </w:p>
    <w:p w14:paraId="16BA524E">
      <w:pPr>
        <w:rPr>
          <w:rFonts w:hint="eastAsia" w:ascii="宋体" w:hAnsi="宋体" w:eastAsia="宋体"/>
          <w:lang w:eastAsia="zh-CN"/>
        </w:rPr>
      </w:pPr>
    </w:p>
    <w:p w14:paraId="04F43BC1">
      <w:pPr>
        <w:rPr>
          <w:rFonts w:hint="eastAsia" w:ascii="宋体" w:hAnsi="宋体" w:eastAsia="宋体"/>
          <w:lang w:eastAsia="zh-CN"/>
        </w:rPr>
      </w:pPr>
      <w:r>
        <w:rPr>
          <w:rFonts w:ascii="宋体" w:hAnsi="宋体" w:eastAsia="宋体"/>
          <w:lang w:eastAsia="zh-CN"/>
        </w:rPr>
        <w:t>答案：错误</w:t>
      </w:r>
    </w:p>
    <w:p w14:paraId="28A4FE2E">
      <w:pPr>
        <w:rPr>
          <w:rFonts w:hint="eastAsia" w:ascii="宋体" w:hAnsi="宋体" w:eastAsia="宋体"/>
          <w:lang w:eastAsia="zh-CN"/>
        </w:rPr>
      </w:pPr>
      <w:r>
        <w:rPr>
          <w:rFonts w:ascii="宋体" w:hAnsi="宋体" w:eastAsia="宋体"/>
          <w:lang w:eastAsia="zh-CN"/>
        </w:rPr>
        <w:t>153. 明确账号定位，包括品牌定位、受众定位和内容定位，是构建短视频矩阵账号的首要且基础步骤。</w:t>
      </w:r>
    </w:p>
    <w:p w14:paraId="5CB804D9">
      <w:pPr>
        <w:rPr>
          <w:rFonts w:hint="eastAsia" w:ascii="宋体" w:hAnsi="宋体" w:eastAsia="宋体"/>
          <w:lang w:eastAsia="zh-CN"/>
        </w:rPr>
      </w:pPr>
    </w:p>
    <w:p w14:paraId="1A9EE661">
      <w:pPr>
        <w:rPr>
          <w:rFonts w:hint="eastAsia" w:ascii="宋体" w:hAnsi="宋体" w:eastAsia="宋体"/>
          <w:lang w:eastAsia="zh-CN"/>
        </w:rPr>
      </w:pPr>
    </w:p>
    <w:p w14:paraId="5CF8E024">
      <w:pPr>
        <w:rPr>
          <w:rFonts w:hint="eastAsia" w:ascii="宋体" w:hAnsi="宋体" w:eastAsia="宋体"/>
          <w:lang w:eastAsia="zh-CN"/>
        </w:rPr>
      </w:pPr>
      <w:r>
        <w:rPr>
          <w:rFonts w:ascii="宋体" w:hAnsi="宋体" w:eastAsia="宋体"/>
          <w:lang w:eastAsia="zh-CN"/>
        </w:rPr>
        <w:t>答案：正确</w:t>
      </w:r>
    </w:p>
    <w:p w14:paraId="52BBBB2A">
      <w:pPr>
        <w:rPr>
          <w:rFonts w:hint="eastAsia" w:ascii="宋体" w:hAnsi="宋体" w:eastAsia="宋体"/>
          <w:lang w:eastAsia="zh-CN"/>
        </w:rPr>
      </w:pPr>
      <w:r>
        <w:rPr>
          <w:rFonts w:ascii="宋体" w:hAnsi="宋体" w:eastAsia="宋体"/>
          <w:lang w:eastAsia="zh-CN"/>
        </w:rPr>
        <w:t>154. 在全媒体运营中，加强用户互动不仅能提升用户体验，还能通过增强用户粘性和活跃度，间接促进账号的用户增长。</w:t>
      </w:r>
    </w:p>
    <w:p w14:paraId="07081E4A">
      <w:pPr>
        <w:rPr>
          <w:rFonts w:hint="eastAsia" w:ascii="宋体" w:hAnsi="宋体" w:eastAsia="宋体"/>
          <w:lang w:eastAsia="zh-CN"/>
        </w:rPr>
      </w:pPr>
    </w:p>
    <w:p w14:paraId="5D7EC32A">
      <w:pPr>
        <w:rPr>
          <w:rFonts w:hint="eastAsia" w:ascii="宋体" w:hAnsi="宋体" w:eastAsia="宋体"/>
          <w:lang w:eastAsia="zh-CN"/>
        </w:rPr>
      </w:pPr>
    </w:p>
    <w:p w14:paraId="63120AA2">
      <w:pPr>
        <w:rPr>
          <w:rFonts w:hint="eastAsia" w:ascii="宋体" w:hAnsi="宋体" w:eastAsia="宋体"/>
          <w:lang w:eastAsia="zh-CN"/>
        </w:rPr>
      </w:pPr>
      <w:r>
        <w:rPr>
          <w:rFonts w:ascii="宋体" w:hAnsi="宋体" w:eastAsia="宋体"/>
          <w:lang w:eastAsia="zh-CN"/>
        </w:rPr>
        <w:t>答案：正确</w:t>
      </w:r>
    </w:p>
    <w:p w14:paraId="462EC3AA">
      <w:pPr>
        <w:rPr>
          <w:rFonts w:hint="eastAsia" w:ascii="宋体" w:hAnsi="宋体" w:eastAsia="宋体"/>
          <w:lang w:eastAsia="zh-CN"/>
        </w:rPr>
      </w:pPr>
      <w:r>
        <w:rPr>
          <w:rFonts w:ascii="宋体" w:hAnsi="宋体" w:eastAsia="宋体"/>
          <w:lang w:eastAsia="zh-CN"/>
        </w:rPr>
        <w:t>155. 在面试过程中，通过要求候选人分享其过往成功案例中的数据分析与优化过程，可以间接评估其创意策划能力和内容制作技能。</w:t>
      </w:r>
    </w:p>
    <w:p w14:paraId="0B15304C">
      <w:pPr>
        <w:rPr>
          <w:rFonts w:hint="eastAsia" w:ascii="宋体" w:hAnsi="宋体" w:eastAsia="宋体"/>
          <w:lang w:eastAsia="zh-CN"/>
        </w:rPr>
      </w:pPr>
    </w:p>
    <w:p w14:paraId="46EA776D">
      <w:pPr>
        <w:rPr>
          <w:rFonts w:hint="eastAsia" w:ascii="宋体" w:hAnsi="宋体" w:eastAsia="宋体"/>
          <w:lang w:eastAsia="zh-CN"/>
        </w:rPr>
      </w:pPr>
    </w:p>
    <w:p w14:paraId="2BF463B2">
      <w:pPr>
        <w:rPr>
          <w:rFonts w:hint="eastAsia" w:ascii="宋体" w:hAnsi="宋体" w:eastAsia="宋体"/>
          <w:lang w:eastAsia="zh-CN"/>
        </w:rPr>
      </w:pPr>
      <w:r>
        <w:rPr>
          <w:rFonts w:ascii="宋体" w:hAnsi="宋体" w:eastAsia="宋体"/>
          <w:lang w:eastAsia="zh-CN"/>
        </w:rPr>
        <w:t>答案：正确</w:t>
      </w:r>
    </w:p>
    <w:p w14:paraId="59A167FF">
      <w:pPr>
        <w:rPr>
          <w:rFonts w:hint="eastAsia" w:ascii="宋体" w:hAnsi="宋体" w:eastAsia="宋体"/>
          <w:lang w:eastAsia="zh-CN"/>
        </w:rPr>
      </w:pPr>
      <w:r>
        <w:rPr>
          <w:rFonts w:ascii="宋体" w:hAnsi="宋体" w:eastAsia="宋体"/>
          <w:lang w:eastAsia="zh-CN"/>
        </w:rPr>
        <w:t>156. 在全媒体运营中，达人选拔标准的制定不仅考虑达人的内容创作能力，还需综合考虑其粉丝基础、领域匹配度以及品牌契合度等多个维度。</w:t>
      </w:r>
    </w:p>
    <w:p w14:paraId="201F94A7">
      <w:pPr>
        <w:rPr>
          <w:rFonts w:hint="eastAsia" w:ascii="宋体" w:hAnsi="宋体" w:eastAsia="宋体"/>
          <w:lang w:eastAsia="zh-CN"/>
        </w:rPr>
      </w:pPr>
    </w:p>
    <w:p w14:paraId="76969D89">
      <w:pPr>
        <w:rPr>
          <w:rFonts w:hint="eastAsia" w:ascii="宋体" w:hAnsi="宋体" w:eastAsia="宋体"/>
          <w:lang w:eastAsia="zh-CN"/>
        </w:rPr>
      </w:pPr>
    </w:p>
    <w:p w14:paraId="0B268CEE">
      <w:pPr>
        <w:rPr>
          <w:rFonts w:hint="eastAsia" w:ascii="宋体" w:hAnsi="宋体" w:eastAsia="宋体"/>
          <w:lang w:eastAsia="zh-CN"/>
        </w:rPr>
      </w:pPr>
      <w:r>
        <w:rPr>
          <w:rFonts w:ascii="宋体" w:hAnsi="宋体" w:eastAsia="宋体"/>
          <w:lang w:eastAsia="zh-CN"/>
        </w:rPr>
        <w:t>答案：正确</w:t>
      </w:r>
    </w:p>
    <w:p w14:paraId="60F93930">
      <w:pPr>
        <w:rPr>
          <w:rFonts w:hint="eastAsia" w:ascii="宋体" w:hAnsi="宋体" w:eastAsia="宋体"/>
          <w:lang w:eastAsia="zh-CN"/>
        </w:rPr>
      </w:pPr>
      <w:r>
        <w:rPr>
          <w:rFonts w:ascii="宋体" w:hAnsi="宋体" w:eastAsia="宋体"/>
          <w:lang w:eastAsia="zh-CN"/>
        </w:rPr>
        <w:t>157. 在全媒体运营中，尽管关键词优化对于提升网站流量至关重要，但内容的质量和原创性才是吸引并留住用户的核心，因此，即使关键词布局不够完美，只要内容足够优质，也能有效增加网站流量。</w:t>
      </w:r>
    </w:p>
    <w:p w14:paraId="5413BF27">
      <w:pPr>
        <w:rPr>
          <w:rFonts w:hint="eastAsia" w:ascii="宋体" w:hAnsi="宋体" w:eastAsia="宋体"/>
          <w:lang w:eastAsia="zh-CN"/>
        </w:rPr>
      </w:pPr>
    </w:p>
    <w:p w14:paraId="14991768">
      <w:pPr>
        <w:rPr>
          <w:rFonts w:hint="eastAsia" w:ascii="宋体" w:hAnsi="宋体" w:eastAsia="宋体"/>
          <w:lang w:eastAsia="zh-CN"/>
        </w:rPr>
      </w:pPr>
    </w:p>
    <w:p w14:paraId="5023BB42">
      <w:pPr>
        <w:rPr>
          <w:rFonts w:hint="eastAsia" w:ascii="宋体" w:hAnsi="宋体" w:eastAsia="宋体"/>
          <w:lang w:eastAsia="zh-CN"/>
        </w:rPr>
      </w:pPr>
      <w:r>
        <w:rPr>
          <w:rFonts w:ascii="宋体" w:hAnsi="宋体" w:eastAsia="宋体"/>
          <w:lang w:eastAsia="zh-CN"/>
        </w:rPr>
        <w:t>答案：正确</w:t>
      </w:r>
    </w:p>
    <w:p w14:paraId="05D3C1F3">
      <w:pPr>
        <w:rPr>
          <w:rFonts w:hint="eastAsia" w:ascii="宋体" w:hAnsi="宋体" w:eastAsia="宋体"/>
          <w:lang w:eastAsia="zh-CN"/>
        </w:rPr>
      </w:pPr>
      <w:r>
        <w:rPr>
          <w:rFonts w:ascii="宋体" w:hAnsi="宋体" w:eastAsia="宋体"/>
          <w:lang w:eastAsia="zh-CN"/>
        </w:rPr>
        <w:t>158. 网络舆情风险分析仅通过收集社交媒体上的言论就能全面评估舆情风险，无需考虑其他网络平台。</w:t>
      </w:r>
    </w:p>
    <w:p w14:paraId="27C43B21">
      <w:pPr>
        <w:rPr>
          <w:rFonts w:hint="eastAsia" w:ascii="宋体" w:hAnsi="宋体" w:eastAsia="宋体"/>
          <w:lang w:eastAsia="zh-CN"/>
        </w:rPr>
      </w:pPr>
    </w:p>
    <w:p w14:paraId="2E1D2F24">
      <w:pPr>
        <w:rPr>
          <w:rFonts w:hint="eastAsia" w:ascii="宋体" w:hAnsi="宋体" w:eastAsia="宋体"/>
          <w:lang w:eastAsia="zh-CN"/>
        </w:rPr>
      </w:pPr>
    </w:p>
    <w:p w14:paraId="30A63CDD">
      <w:pPr>
        <w:rPr>
          <w:rFonts w:hint="eastAsia" w:ascii="宋体" w:hAnsi="宋体" w:eastAsia="宋体"/>
          <w:lang w:eastAsia="zh-CN"/>
        </w:rPr>
      </w:pPr>
      <w:r>
        <w:rPr>
          <w:rFonts w:ascii="宋体" w:hAnsi="宋体" w:eastAsia="宋体"/>
          <w:lang w:eastAsia="zh-CN"/>
        </w:rPr>
        <w:t>答案：错误</w:t>
      </w:r>
    </w:p>
    <w:p w14:paraId="7479BA61">
      <w:pPr>
        <w:rPr>
          <w:rFonts w:hint="eastAsia" w:ascii="宋体" w:hAnsi="宋体" w:eastAsia="宋体"/>
          <w:lang w:eastAsia="zh-CN"/>
        </w:rPr>
      </w:pPr>
      <w:r>
        <w:rPr>
          <w:rFonts w:ascii="宋体" w:hAnsi="宋体" w:eastAsia="宋体"/>
          <w:lang w:eastAsia="zh-CN"/>
        </w:rPr>
        <w:t>159. 在技术驱动商业化变现中，用户画像的构建完全依赖于大数据分析，无需人工智能技术的参与。</w:t>
      </w:r>
    </w:p>
    <w:p w14:paraId="7CF0221B">
      <w:pPr>
        <w:rPr>
          <w:rFonts w:hint="eastAsia" w:ascii="宋体" w:hAnsi="宋体" w:eastAsia="宋体"/>
          <w:lang w:eastAsia="zh-CN"/>
        </w:rPr>
      </w:pPr>
    </w:p>
    <w:p w14:paraId="23596437">
      <w:pPr>
        <w:rPr>
          <w:rFonts w:hint="eastAsia" w:ascii="宋体" w:hAnsi="宋体" w:eastAsia="宋体"/>
          <w:lang w:eastAsia="zh-CN"/>
        </w:rPr>
      </w:pPr>
    </w:p>
    <w:p w14:paraId="376655F1">
      <w:pPr>
        <w:rPr>
          <w:rFonts w:hint="eastAsia" w:ascii="宋体" w:hAnsi="宋体" w:eastAsia="宋体"/>
          <w:lang w:eastAsia="zh-CN"/>
        </w:rPr>
      </w:pPr>
      <w:r>
        <w:rPr>
          <w:rFonts w:ascii="宋体" w:hAnsi="宋体" w:eastAsia="宋体"/>
          <w:lang w:eastAsia="zh-CN"/>
        </w:rPr>
        <w:t>答案：错误</w:t>
      </w:r>
    </w:p>
    <w:p w14:paraId="6BFBCEB9">
      <w:pPr>
        <w:rPr>
          <w:rFonts w:hint="eastAsia" w:ascii="宋体" w:hAnsi="宋体" w:eastAsia="宋体"/>
          <w:lang w:eastAsia="zh-CN"/>
        </w:rPr>
      </w:pPr>
      <w:r>
        <w:rPr>
          <w:rFonts w:ascii="宋体" w:hAnsi="宋体" w:eastAsia="宋体"/>
          <w:lang w:eastAsia="zh-CN"/>
        </w:rPr>
        <w:t>160. 在私域流量运营中，全媒体运营师通过综合用户画像、内容个性化推荐以及服务定制化等多方面策略，可以有效地提升用户体验和满意度。</w:t>
      </w:r>
    </w:p>
    <w:p w14:paraId="363676AF">
      <w:pPr>
        <w:rPr>
          <w:rFonts w:hint="eastAsia" w:ascii="宋体" w:hAnsi="宋体" w:eastAsia="宋体"/>
          <w:lang w:eastAsia="zh-CN"/>
        </w:rPr>
      </w:pPr>
    </w:p>
    <w:p w14:paraId="6273EB91">
      <w:pPr>
        <w:rPr>
          <w:rFonts w:hint="eastAsia" w:ascii="宋体" w:hAnsi="宋体" w:eastAsia="宋体"/>
          <w:lang w:eastAsia="zh-CN"/>
        </w:rPr>
      </w:pPr>
    </w:p>
    <w:p w14:paraId="14210B45">
      <w:pPr>
        <w:rPr>
          <w:rFonts w:hint="eastAsia" w:ascii="宋体" w:hAnsi="宋体" w:eastAsia="宋体"/>
          <w:lang w:eastAsia="zh-CN"/>
        </w:rPr>
      </w:pPr>
      <w:r>
        <w:rPr>
          <w:rFonts w:ascii="宋体" w:hAnsi="宋体" w:eastAsia="宋体"/>
          <w:lang w:eastAsia="zh-CN"/>
        </w:rPr>
        <w:t>答案：正确</w:t>
      </w:r>
    </w:p>
    <w:p w14:paraId="52BA17A1">
      <w:pPr>
        <w:rPr>
          <w:rFonts w:hint="eastAsia" w:ascii="宋体" w:hAnsi="宋体" w:eastAsia="宋体"/>
          <w:lang w:eastAsia="zh-CN"/>
        </w:rPr>
      </w:pPr>
      <w:r>
        <w:rPr>
          <w:rFonts w:ascii="宋体" w:hAnsi="宋体" w:eastAsia="宋体"/>
          <w:lang w:eastAsia="zh-CN"/>
        </w:rPr>
        <w:t>161. 商业化变现是将企业的品牌价值、用户基础等资源转化为实际收入来源的过程，它对于提升企业市场竞争力和实现盈利至关重要。</w:t>
      </w:r>
    </w:p>
    <w:p w14:paraId="482952DB">
      <w:pPr>
        <w:rPr>
          <w:rFonts w:hint="eastAsia" w:ascii="宋体" w:hAnsi="宋体" w:eastAsia="宋体"/>
          <w:lang w:eastAsia="zh-CN"/>
        </w:rPr>
      </w:pPr>
    </w:p>
    <w:p w14:paraId="745C6D74">
      <w:pPr>
        <w:rPr>
          <w:rFonts w:hint="eastAsia" w:ascii="宋体" w:hAnsi="宋体" w:eastAsia="宋体"/>
          <w:lang w:eastAsia="zh-CN"/>
        </w:rPr>
      </w:pPr>
    </w:p>
    <w:p w14:paraId="18DFE970">
      <w:pPr>
        <w:rPr>
          <w:rFonts w:hint="eastAsia" w:ascii="宋体" w:hAnsi="宋体" w:eastAsia="宋体"/>
          <w:lang w:eastAsia="zh-CN"/>
        </w:rPr>
      </w:pPr>
      <w:r>
        <w:rPr>
          <w:rFonts w:ascii="宋体" w:hAnsi="宋体" w:eastAsia="宋体"/>
          <w:lang w:eastAsia="zh-CN"/>
        </w:rPr>
        <w:t>答案：正确</w:t>
      </w:r>
    </w:p>
    <w:p w14:paraId="610B2F8C">
      <w:pPr>
        <w:rPr>
          <w:rFonts w:hint="eastAsia" w:ascii="宋体" w:hAnsi="宋体" w:eastAsia="宋体"/>
          <w:lang w:eastAsia="zh-CN"/>
        </w:rPr>
      </w:pPr>
      <w:r>
        <w:rPr>
          <w:rFonts w:ascii="宋体" w:hAnsi="宋体" w:eastAsia="宋体"/>
          <w:lang w:eastAsia="zh-CN"/>
        </w:rPr>
        <w:t>162. 跨平台传播时，只需选择流量最大的平台进行内容发布，就能确保传播效果最大化，无需考虑其他小众或特定受众的平台。</w:t>
      </w:r>
    </w:p>
    <w:p w14:paraId="052C011A">
      <w:pPr>
        <w:rPr>
          <w:rFonts w:hint="eastAsia" w:ascii="宋体" w:hAnsi="宋体" w:eastAsia="宋体"/>
          <w:lang w:eastAsia="zh-CN"/>
        </w:rPr>
      </w:pPr>
    </w:p>
    <w:p w14:paraId="043303DD">
      <w:pPr>
        <w:rPr>
          <w:rFonts w:hint="eastAsia" w:ascii="宋体" w:hAnsi="宋体" w:eastAsia="宋体"/>
          <w:lang w:eastAsia="zh-CN"/>
        </w:rPr>
      </w:pPr>
    </w:p>
    <w:p w14:paraId="3427D85A">
      <w:pPr>
        <w:rPr>
          <w:rFonts w:hint="eastAsia" w:ascii="宋体" w:hAnsi="宋体" w:eastAsia="宋体"/>
          <w:lang w:eastAsia="zh-CN"/>
        </w:rPr>
      </w:pPr>
      <w:r>
        <w:rPr>
          <w:rFonts w:ascii="宋体" w:hAnsi="宋体" w:eastAsia="宋体"/>
          <w:lang w:eastAsia="zh-CN"/>
        </w:rPr>
        <w:t>答案：错误</w:t>
      </w:r>
    </w:p>
    <w:p w14:paraId="77A3CED5">
      <w:pPr>
        <w:rPr>
          <w:rFonts w:hint="eastAsia" w:ascii="宋体" w:hAnsi="宋体" w:eastAsia="宋体"/>
          <w:lang w:eastAsia="zh-CN"/>
        </w:rPr>
      </w:pPr>
      <w:r>
        <w:rPr>
          <w:rFonts w:ascii="宋体" w:hAnsi="宋体" w:eastAsia="宋体"/>
          <w:lang w:eastAsia="zh-CN"/>
        </w:rPr>
        <w:t>163. C2C 电子商务模式中，由于个人与个人之间的交易往往缺乏有效监管，因此其信用评价系统通常不可靠，难以保证交易的安全性。</w:t>
      </w:r>
    </w:p>
    <w:p w14:paraId="6242AEEC">
      <w:pPr>
        <w:rPr>
          <w:rFonts w:hint="eastAsia" w:ascii="宋体" w:hAnsi="宋体" w:eastAsia="宋体"/>
          <w:lang w:eastAsia="zh-CN"/>
        </w:rPr>
      </w:pPr>
    </w:p>
    <w:p w14:paraId="333D8327">
      <w:pPr>
        <w:rPr>
          <w:rFonts w:hint="eastAsia" w:ascii="宋体" w:hAnsi="宋体" w:eastAsia="宋体"/>
          <w:lang w:eastAsia="zh-CN"/>
        </w:rPr>
      </w:pPr>
    </w:p>
    <w:p w14:paraId="59DD4CD4">
      <w:pPr>
        <w:rPr>
          <w:rFonts w:hint="eastAsia" w:ascii="宋体" w:hAnsi="宋体" w:eastAsia="宋体"/>
          <w:lang w:eastAsia="zh-CN"/>
        </w:rPr>
      </w:pPr>
      <w:r>
        <w:rPr>
          <w:rFonts w:ascii="宋体" w:hAnsi="宋体" w:eastAsia="宋体"/>
          <w:lang w:eastAsia="zh-CN"/>
        </w:rPr>
        <w:t>答案：错误</w:t>
      </w:r>
    </w:p>
    <w:p w14:paraId="19D93CCE">
      <w:pPr>
        <w:rPr>
          <w:rFonts w:hint="eastAsia" w:ascii="宋体" w:hAnsi="宋体" w:eastAsia="宋体"/>
          <w:lang w:eastAsia="zh-CN"/>
        </w:rPr>
      </w:pPr>
      <w:r>
        <w:rPr>
          <w:rFonts w:ascii="宋体" w:hAnsi="宋体" w:eastAsia="宋体"/>
          <w:lang w:eastAsia="zh-CN"/>
        </w:rPr>
        <w:t>164. 选题规划在全媒体运营中是一个系统的过程，涉及目标受众分析、市场调研、内容定位及策略制定等多个环节。</w:t>
      </w:r>
    </w:p>
    <w:p w14:paraId="3DFE71DE">
      <w:pPr>
        <w:rPr>
          <w:rFonts w:hint="eastAsia" w:ascii="宋体" w:hAnsi="宋体" w:eastAsia="宋体"/>
          <w:lang w:eastAsia="zh-CN"/>
        </w:rPr>
      </w:pPr>
    </w:p>
    <w:p w14:paraId="656332FA">
      <w:pPr>
        <w:rPr>
          <w:rFonts w:hint="eastAsia" w:ascii="宋体" w:hAnsi="宋体" w:eastAsia="宋体"/>
          <w:lang w:eastAsia="zh-CN"/>
        </w:rPr>
      </w:pPr>
    </w:p>
    <w:p w14:paraId="29A79F27">
      <w:pPr>
        <w:rPr>
          <w:rFonts w:hint="eastAsia" w:ascii="宋体" w:hAnsi="宋体" w:eastAsia="宋体"/>
          <w:lang w:eastAsia="zh-CN"/>
        </w:rPr>
      </w:pPr>
      <w:r>
        <w:rPr>
          <w:rFonts w:ascii="宋体" w:hAnsi="宋体" w:eastAsia="宋体"/>
          <w:lang w:eastAsia="zh-CN"/>
        </w:rPr>
        <w:t>答案：正确</w:t>
      </w:r>
    </w:p>
    <w:p w14:paraId="1E915816">
      <w:pPr>
        <w:rPr>
          <w:rFonts w:hint="eastAsia" w:ascii="宋体" w:hAnsi="宋体" w:eastAsia="宋体"/>
          <w:lang w:eastAsia="zh-CN"/>
        </w:rPr>
      </w:pPr>
      <w:r>
        <w:rPr>
          <w:rFonts w:ascii="宋体" w:hAnsi="宋体" w:eastAsia="宋体"/>
          <w:lang w:eastAsia="zh-CN"/>
        </w:rPr>
        <w:t>165. 在进行视听运营营销方案的市场分析时，除了分析现有市场需求外，还需要关注潜在的市场机会，如新兴技术应用带来的潜在用户群体增长。</w:t>
      </w:r>
    </w:p>
    <w:p w14:paraId="48ED1151">
      <w:pPr>
        <w:rPr>
          <w:rFonts w:hint="eastAsia" w:ascii="宋体" w:hAnsi="宋体" w:eastAsia="宋体"/>
          <w:lang w:eastAsia="zh-CN"/>
        </w:rPr>
      </w:pPr>
    </w:p>
    <w:p w14:paraId="49BE3BA6">
      <w:pPr>
        <w:rPr>
          <w:rFonts w:hint="eastAsia" w:ascii="宋体" w:hAnsi="宋体" w:eastAsia="宋体"/>
          <w:lang w:eastAsia="zh-CN"/>
        </w:rPr>
      </w:pPr>
    </w:p>
    <w:p w14:paraId="22032660">
      <w:pPr>
        <w:rPr>
          <w:rFonts w:hint="eastAsia" w:ascii="宋体" w:hAnsi="宋体" w:eastAsia="宋体"/>
          <w:lang w:eastAsia="zh-CN"/>
        </w:rPr>
      </w:pPr>
      <w:r>
        <w:rPr>
          <w:rFonts w:ascii="宋体" w:hAnsi="宋体" w:eastAsia="宋体"/>
          <w:lang w:eastAsia="zh-CN"/>
        </w:rPr>
        <w:t>答案：正确</w:t>
      </w:r>
    </w:p>
    <w:p w14:paraId="6DE3E6E5">
      <w:pPr>
        <w:rPr>
          <w:rFonts w:hint="eastAsia" w:ascii="宋体" w:hAnsi="宋体" w:eastAsia="宋体"/>
          <w:lang w:eastAsia="zh-CN"/>
        </w:rPr>
      </w:pPr>
      <w:r>
        <w:rPr>
          <w:rFonts w:ascii="宋体" w:hAnsi="宋体" w:eastAsia="宋体"/>
          <w:lang w:eastAsia="zh-CN"/>
        </w:rPr>
        <w:t>166. 在选题策划过程中，细化选题环节是在确定选题方向之前进行的，以确保每个选题都具备深入探索和呈现的价值。</w:t>
      </w:r>
    </w:p>
    <w:p w14:paraId="5B1DDDF8">
      <w:pPr>
        <w:rPr>
          <w:rFonts w:hint="eastAsia" w:ascii="宋体" w:hAnsi="宋体" w:eastAsia="宋体"/>
          <w:lang w:eastAsia="zh-CN"/>
        </w:rPr>
      </w:pPr>
    </w:p>
    <w:p w14:paraId="23D959D3">
      <w:pPr>
        <w:rPr>
          <w:rFonts w:hint="eastAsia" w:ascii="宋体" w:hAnsi="宋体" w:eastAsia="宋体"/>
          <w:lang w:eastAsia="zh-CN"/>
        </w:rPr>
      </w:pPr>
    </w:p>
    <w:p w14:paraId="6457A840">
      <w:pPr>
        <w:rPr>
          <w:rFonts w:hint="eastAsia" w:ascii="宋体" w:hAnsi="宋体" w:eastAsia="宋体"/>
          <w:lang w:eastAsia="zh-CN"/>
        </w:rPr>
      </w:pPr>
      <w:r>
        <w:rPr>
          <w:rFonts w:ascii="宋体" w:hAnsi="宋体" w:eastAsia="宋体"/>
          <w:lang w:eastAsia="zh-CN"/>
        </w:rPr>
        <w:t>答案：错误</w:t>
      </w:r>
    </w:p>
    <w:p w14:paraId="11DE8CB9">
      <w:pPr>
        <w:rPr>
          <w:rFonts w:hint="eastAsia" w:ascii="宋体" w:hAnsi="宋体" w:eastAsia="宋体"/>
          <w:lang w:eastAsia="zh-CN"/>
        </w:rPr>
      </w:pPr>
      <w:r>
        <w:rPr>
          <w:rFonts w:ascii="宋体" w:hAnsi="宋体" w:eastAsia="宋体"/>
          <w:lang w:eastAsia="zh-CN"/>
        </w:rPr>
        <w:t>167. 在全媒体运营中，为了提升用户体验，运营师可以先收集用户信息，再向用户明示并取得同意，这种做法是符合《中华人民共和国网络安全法》规定的。</w:t>
      </w:r>
    </w:p>
    <w:p w14:paraId="21C95725">
      <w:pPr>
        <w:rPr>
          <w:rFonts w:hint="eastAsia" w:ascii="宋体" w:hAnsi="宋体" w:eastAsia="宋体"/>
          <w:lang w:eastAsia="zh-CN"/>
        </w:rPr>
      </w:pPr>
    </w:p>
    <w:p w14:paraId="4420FA49">
      <w:pPr>
        <w:rPr>
          <w:rFonts w:hint="eastAsia" w:ascii="宋体" w:hAnsi="宋体" w:eastAsia="宋体"/>
          <w:lang w:eastAsia="zh-CN"/>
        </w:rPr>
      </w:pPr>
    </w:p>
    <w:p w14:paraId="757E9519">
      <w:pPr>
        <w:rPr>
          <w:rFonts w:hint="eastAsia" w:ascii="宋体" w:hAnsi="宋体" w:eastAsia="宋体"/>
          <w:lang w:val="en-US" w:eastAsia="zh-CN"/>
        </w:rPr>
      </w:pPr>
      <w:r>
        <w:rPr>
          <w:rFonts w:ascii="宋体" w:hAnsi="宋体" w:eastAsia="宋体"/>
          <w:lang w:eastAsia="zh-CN"/>
        </w:rPr>
        <w:t>答案：</w:t>
      </w:r>
      <w:r>
        <w:rPr>
          <w:rFonts w:hint="eastAsia" w:ascii="宋体" w:hAnsi="宋体" w:eastAsia="宋体"/>
          <w:color w:val="0000FF"/>
          <w:lang w:val="en-US" w:eastAsia="zh-CN"/>
        </w:rPr>
        <w:t>正确</w:t>
      </w:r>
    </w:p>
    <w:p w14:paraId="58A9D627">
      <w:pPr>
        <w:rPr>
          <w:rFonts w:hint="eastAsia" w:ascii="宋体" w:hAnsi="宋体" w:eastAsia="宋体"/>
          <w:lang w:eastAsia="zh-CN"/>
        </w:rPr>
      </w:pPr>
      <w:r>
        <w:rPr>
          <w:rFonts w:ascii="宋体" w:hAnsi="宋体" w:eastAsia="宋体"/>
          <w:lang w:eastAsia="zh-CN"/>
        </w:rPr>
        <w:t>168. 全媒体运营师在防范广告风险时，需要综合考虑广告内容的真实性、广告的创意性，以及广告与法律法规的符合性等多个方面。</w:t>
      </w:r>
    </w:p>
    <w:p w14:paraId="06896CCA">
      <w:pPr>
        <w:rPr>
          <w:rFonts w:hint="eastAsia" w:ascii="宋体" w:hAnsi="宋体" w:eastAsia="宋体"/>
          <w:lang w:eastAsia="zh-CN"/>
        </w:rPr>
      </w:pPr>
    </w:p>
    <w:p w14:paraId="611F33F5">
      <w:pPr>
        <w:rPr>
          <w:rFonts w:hint="eastAsia" w:ascii="宋体" w:hAnsi="宋体" w:eastAsia="宋体"/>
          <w:lang w:eastAsia="zh-CN"/>
        </w:rPr>
      </w:pPr>
    </w:p>
    <w:p w14:paraId="05192F26">
      <w:pPr>
        <w:rPr>
          <w:rFonts w:hint="eastAsia" w:ascii="宋体" w:hAnsi="宋体" w:eastAsia="宋体"/>
          <w:lang w:eastAsia="zh-CN"/>
        </w:rPr>
      </w:pPr>
      <w:r>
        <w:rPr>
          <w:rFonts w:ascii="宋体" w:hAnsi="宋体" w:eastAsia="宋体"/>
          <w:lang w:eastAsia="zh-CN"/>
        </w:rPr>
        <w:t>答案：正确</w:t>
      </w:r>
    </w:p>
    <w:p w14:paraId="323282EC">
      <w:pPr>
        <w:rPr>
          <w:rFonts w:hint="eastAsia" w:ascii="宋体" w:hAnsi="宋体" w:eastAsia="宋体"/>
          <w:lang w:eastAsia="zh-CN"/>
        </w:rPr>
      </w:pPr>
      <w:r>
        <w:rPr>
          <w:rFonts w:ascii="宋体" w:hAnsi="宋体" w:eastAsia="宋体"/>
          <w:lang w:eastAsia="zh-CN"/>
        </w:rPr>
        <w:t>169. 在知识教育类排品中，为了提升用户的满意度和学习效果，通常会将最基础、最简单的知识内容放在显眼位置，以便用户快速入门。</w:t>
      </w:r>
    </w:p>
    <w:p w14:paraId="56D56176">
      <w:pPr>
        <w:rPr>
          <w:rFonts w:hint="eastAsia" w:ascii="宋体" w:hAnsi="宋体" w:eastAsia="宋体"/>
          <w:lang w:eastAsia="zh-CN"/>
        </w:rPr>
      </w:pPr>
    </w:p>
    <w:p w14:paraId="5308E1E1">
      <w:pPr>
        <w:rPr>
          <w:rFonts w:hint="eastAsia" w:ascii="宋体" w:hAnsi="宋体" w:eastAsia="宋体"/>
          <w:lang w:eastAsia="zh-CN"/>
        </w:rPr>
      </w:pPr>
    </w:p>
    <w:p w14:paraId="16CE51CD">
      <w:pPr>
        <w:rPr>
          <w:rFonts w:hint="eastAsia" w:ascii="宋体" w:hAnsi="宋体" w:eastAsia="宋体"/>
          <w:lang w:eastAsia="zh-CN"/>
        </w:rPr>
      </w:pPr>
      <w:r>
        <w:rPr>
          <w:rFonts w:ascii="宋体" w:hAnsi="宋体" w:eastAsia="宋体"/>
          <w:lang w:eastAsia="zh-CN"/>
        </w:rPr>
        <w:t>答案：正确</w:t>
      </w:r>
    </w:p>
    <w:p w14:paraId="0424EFE1">
      <w:pPr>
        <w:rPr>
          <w:rFonts w:hint="eastAsia" w:ascii="宋体" w:hAnsi="宋体" w:eastAsia="宋体"/>
          <w:lang w:eastAsia="zh-CN"/>
        </w:rPr>
      </w:pPr>
      <w:r>
        <w:rPr>
          <w:rFonts w:ascii="宋体" w:hAnsi="宋体" w:eastAsia="宋体"/>
          <w:lang w:eastAsia="zh-CN"/>
        </w:rPr>
        <w:t>170. 在视听运营中，所有类型的新品营销推广都适合采用KOL（关键意见领袖）合作的方式，以快速扩大品牌影响力和市场覆盖范围。</w:t>
      </w:r>
    </w:p>
    <w:p w14:paraId="18134C61">
      <w:pPr>
        <w:rPr>
          <w:rFonts w:hint="eastAsia" w:ascii="宋体" w:hAnsi="宋体" w:eastAsia="宋体"/>
          <w:lang w:eastAsia="zh-CN"/>
        </w:rPr>
      </w:pPr>
    </w:p>
    <w:p w14:paraId="3765DD36">
      <w:pPr>
        <w:rPr>
          <w:rFonts w:hint="eastAsia" w:ascii="宋体" w:hAnsi="宋体" w:eastAsia="宋体"/>
          <w:lang w:eastAsia="zh-CN"/>
        </w:rPr>
      </w:pPr>
    </w:p>
    <w:p w14:paraId="59E42E64">
      <w:pPr>
        <w:rPr>
          <w:rFonts w:hint="eastAsia" w:ascii="宋体" w:hAnsi="宋体" w:eastAsia="宋体"/>
          <w:lang w:eastAsia="zh-CN"/>
        </w:rPr>
      </w:pPr>
      <w:r>
        <w:rPr>
          <w:rFonts w:ascii="宋体" w:hAnsi="宋体" w:eastAsia="宋体"/>
          <w:lang w:eastAsia="zh-CN"/>
        </w:rPr>
        <w:t>答案：错误</w:t>
      </w:r>
    </w:p>
    <w:p w14:paraId="21D4A100">
      <w:pPr>
        <w:rPr>
          <w:rFonts w:hint="eastAsia" w:ascii="宋体" w:hAnsi="宋体" w:eastAsia="宋体"/>
          <w:lang w:eastAsia="zh-CN"/>
        </w:rPr>
      </w:pPr>
      <w:r>
        <w:rPr>
          <w:rFonts w:ascii="宋体" w:hAnsi="宋体" w:eastAsia="宋体"/>
          <w:lang w:eastAsia="zh-CN"/>
        </w:rPr>
        <w:t>171. 在流量数据分析中，运用漏斗模型进行用户转化路径分析，有助于识别并优化转化率低下的环节，从而提升整体转化率。</w:t>
      </w:r>
    </w:p>
    <w:p w14:paraId="75313B56">
      <w:pPr>
        <w:rPr>
          <w:rFonts w:hint="eastAsia" w:ascii="宋体" w:hAnsi="宋体" w:eastAsia="宋体"/>
          <w:lang w:eastAsia="zh-CN"/>
        </w:rPr>
      </w:pPr>
    </w:p>
    <w:p w14:paraId="7CBE573D">
      <w:pPr>
        <w:rPr>
          <w:rFonts w:hint="eastAsia" w:ascii="宋体" w:hAnsi="宋体" w:eastAsia="宋体"/>
          <w:lang w:eastAsia="zh-CN"/>
        </w:rPr>
      </w:pPr>
    </w:p>
    <w:p w14:paraId="2D25A8E3">
      <w:pPr>
        <w:rPr>
          <w:rFonts w:hint="eastAsia" w:ascii="宋体" w:hAnsi="宋体" w:eastAsia="宋体"/>
          <w:lang w:eastAsia="zh-CN"/>
        </w:rPr>
      </w:pPr>
      <w:r>
        <w:rPr>
          <w:rFonts w:ascii="宋体" w:hAnsi="宋体" w:eastAsia="宋体"/>
          <w:lang w:eastAsia="zh-CN"/>
        </w:rPr>
        <w:t>答案：正确</w:t>
      </w:r>
    </w:p>
    <w:p w14:paraId="18CCCB55">
      <w:pPr>
        <w:rPr>
          <w:rFonts w:hint="eastAsia" w:ascii="宋体" w:hAnsi="宋体" w:eastAsia="宋体"/>
          <w:lang w:eastAsia="zh-CN"/>
        </w:rPr>
      </w:pPr>
      <w:r>
        <w:rPr>
          <w:rFonts w:ascii="宋体" w:hAnsi="宋体" w:eastAsia="宋体"/>
          <w:lang w:eastAsia="zh-CN"/>
        </w:rPr>
        <w:t>172. 传播平台技术升级只需关注技术架构与性能提升，如服务器与带宽优化、云计算与虚拟化技术应用等，其他方面如用户体验、内容创新等可视为次要。</w:t>
      </w:r>
    </w:p>
    <w:p w14:paraId="03A13E92">
      <w:pPr>
        <w:rPr>
          <w:rFonts w:hint="eastAsia" w:ascii="宋体" w:hAnsi="宋体" w:eastAsia="宋体"/>
          <w:lang w:eastAsia="zh-CN"/>
        </w:rPr>
      </w:pPr>
    </w:p>
    <w:p w14:paraId="5BEA0D7A">
      <w:pPr>
        <w:rPr>
          <w:rFonts w:hint="eastAsia" w:ascii="宋体" w:hAnsi="宋体" w:eastAsia="宋体"/>
          <w:lang w:eastAsia="zh-CN"/>
        </w:rPr>
      </w:pPr>
    </w:p>
    <w:p w14:paraId="3D13E221">
      <w:pPr>
        <w:rPr>
          <w:rFonts w:hint="eastAsia" w:ascii="宋体" w:hAnsi="宋体" w:eastAsia="宋体"/>
          <w:lang w:eastAsia="zh-CN"/>
        </w:rPr>
      </w:pPr>
      <w:r>
        <w:rPr>
          <w:rFonts w:ascii="宋体" w:hAnsi="宋体" w:eastAsia="宋体"/>
          <w:lang w:eastAsia="zh-CN"/>
        </w:rPr>
        <w:t>答案：错误</w:t>
      </w:r>
    </w:p>
    <w:p w14:paraId="3ED6D98A">
      <w:pPr>
        <w:rPr>
          <w:rFonts w:hint="eastAsia" w:ascii="宋体" w:hAnsi="宋体" w:eastAsia="宋体"/>
          <w:lang w:eastAsia="zh-CN"/>
        </w:rPr>
      </w:pPr>
      <w:r>
        <w:rPr>
          <w:rFonts w:ascii="宋体" w:hAnsi="宋体" w:eastAsia="宋体"/>
          <w:lang w:eastAsia="zh-CN"/>
        </w:rPr>
        <w:t>173. 在跨平台整合传播中，不同平台之间的内容可以相互引用和互推，但为了确保每个平台的独特性，应避免完全相同的内容在不同平台发布。</w:t>
      </w:r>
    </w:p>
    <w:p w14:paraId="53645CE5">
      <w:pPr>
        <w:rPr>
          <w:rFonts w:hint="eastAsia" w:ascii="宋体" w:hAnsi="宋体" w:eastAsia="宋体"/>
          <w:lang w:eastAsia="zh-CN"/>
        </w:rPr>
      </w:pPr>
    </w:p>
    <w:p w14:paraId="4C4CAE42">
      <w:pPr>
        <w:rPr>
          <w:rFonts w:hint="eastAsia" w:ascii="宋体" w:hAnsi="宋体" w:eastAsia="宋体"/>
          <w:lang w:eastAsia="zh-CN"/>
        </w:rPr>
      </w:pPr>
    </w:p>
    <w:p w14:paraId="34C5F77D">
      <w:pPr>
        <w:rPr>
          <w:rFonts w:hint="eastAsia" w:ascii="宋体" w:hAnsi="宋体" w:eastAsia="宋体"/>
          <w:lang w:eastAsia="zh-CN"/>
        </w:rPr>
      </w:pPr>
      <w:r>
        <w:rPr>
          <w:rFonts w:ascii="宋体" w:hAnsi="宋体" w:eastAsia="宋体"/>
          <w:lang w:eastAsia="zh-CN"/>
        </w:rPr>
        <w:t>答案：正确</w:t>
      </w:r>
    </w:p>
    <w:p w14:paraId="29B44443">
      <w:pPr>
        <w:rPr>
          <w:rFonts w:hint="eastAsia" w:ascii="宋体" w:hAnsi="宋体" w:eastAsia="宋体"/>
          <w:lang w:eastAsia="zh-CN"/>
        </w:rPr>
      </w:pPr>
      <w:r>
        <w:rPr>
          <w:rFonts w:ascii="宋体" w:hAnsi="宋体" w:eastAsia="宋体"/>
          <w:lang w:eastAsia="zh-CN"/>
        </w:rPr>
        <w:t>174. 在传播平台策略优化中，内容创新策略仅仅是指提供新颖独特的内容形式，而不包括内容的深度和价值。</w:t>
      </w:r>
    </w:p>
    <w:p w14:paraId="03AB8D9E">
      <w:pPr>
        <w:rPr>
          <w:rFonts w:hint="eastAsia" w:ascii="宋体" w:hAnsi="宋体" w:eastAsia="宋体"/>
          <w:lang w:eastAsia="zh-CN"/>
        </w:rPr>
      </w:pPr>
    </w:p>
    <w:p w14:paraId="6764A09E">
      <w:pPr>
        <w:rPr>
          <w:rFonts w:hint="eastAsia" w:ascii="宋体" w:hAnsi="宋体" w:eastAsia="宋体"/>
          <w:lang w:eastAsia="zh-CN"/>
        </w:rPr>
      </w:pPr>
    </w:p>
    <w:p w14:paraId="1A72AC69">
      <w:pPr>
        <w:rPr>
          <w:rFonts w:hint="eastAsia" w:ascii="宋体" w:hAnsi="宋体" w:eastAsia="宋体"/>
          <w:lang w:eastAsia="zh-CN"/>
        </w:rPr>
      </w:pPr>
      <w:r>
        <w:rPr>
          <w:rFonts w:ascii="宋体" w:hAnsi="宋体" w:eastAsia="宋体"/>
          <w:lang w:eastAsia="zh-CN"/>
        </w:rPr>
        <w:t>答案：错误</w:t>
      </w:r>
    </w:p>
    <w:p w14:paraId="3C4CF7E9">
      <w:pPr>
        <w:rPr>
          <w:rFonts w:hint="eastAsia" w:ascii="宋体" w:hAnsi="宋体" w:eastAsia="宋体"/>
          <w:lang w:eastAsia="zh-CN"/>
        </w:rPr>
      </w:pPr>
      <w:r>
        <w:rPr>
          <w:rFonts w:ascii="宋体" w:hAnsi="宋体" w:eastAsia="宋体"/>
          <w:lang w:eastAsia="zh-CN"/>
        </w:rPr>
        <w:t>175. 在进行内容优化以提高网站排名和用户留存率的过程中，全媒体运营师可以通过确保内容的原创性、保持定期更新，并巧妙地融合多媒体元素来增强内容的吸引力和互动性，这些措施通常能有效提升用户体验。</w:t>
      </w:r>
    </w:p>
    <w:p w14:paraId="6FCF6F39">
      <w:pPr>
        <w:rPr>
          <w:rFonts w:hint="eastAsia" w:ascii="宋体" w:hAnsi="宋体" w:eastAsia="宋体"/>
          <w:lang w:eastAsia="zh-CN"/>
        </w:rPr>
      </w:pPr>
    </w:p>
    <w:p w14:paraId="03EAC5C9">
      <w:pPr>
        <w:rPr>
          <w:rFonts w:hint="eastAsia" w:ascii="宋体" w:hAnsi="宋体" w:eastAsia="宋体"/>
          <w:lang w:eastAsia="zh-CN"/>
        </w:rPr>
      </w:pPr>
    </w:p>
    <w:p w14:paraId="60B26F08">
      <w:pPr>
        <w:rPr>
          <w:rFonts w:hint="eastAsia" w:ascii="宋体" w:hAnsi="宋体" w:eastAsia="宋体"/>
          <w:lang w:eastAsia="zh-CN"/>
        </w:rPr>
      </w:pPr>
      <w:r>
        <w:rPr>
          <w:rFonts w:ascii="宋体" w:hAnsi="宋体" w:eastAsia="宋体"/>
          <w:lang w:eastAsia="zh-CN"/>
        </w:rPr>
        <w:t>答案：正确</w:t>
      </w:r>
    </w:p>
    <w:p w14:paraId="385A7CE5">
      <w:pPr>
        <w:rPr>
          <w:rFonts w:hint="eastAsia" w:ascii="宋体" w:hAnsi="宋体" w:eastAsia="宋体"/>
          <w:lang w:eastAsia="zh-CN"/>
        </w:rPr>
      </w:pPr>
      <w:r>
        <w:rPr>
          <w:rFonts w:ascii="宋体" w:hAnsi="宋体" w:eastAsia="宋体"/>
          <w:lang w:eastAsia="zh-CN"/>
        </w:rPr>
        <w:t>176. 私域流量运营仅包括将用户引流至自有平台，并通过频繁推送广告信息来维持用户活跃度，无需关注用户数据的分析和运营策略的调整。</w:t>
      </w:r>
    </w:p>
    <w:p w14:paraId="027621C1">
      <w:pPr>
        <w:rPr>
          <w:rFonts w:hint="eastAsia" w:ascii="宋体" w:hAnsi="宋体" w:eastAsia="宋体"/>
          <w:lang w:eastAsia="zh-CN"/>
        </w:rPr>
      </w:pPr>
    </w:p>
    <w:p w14:paraId="08F9A44F">
      <w:pPr>
        <w:rPr>
          <w:rFonts w:hint="eastAsia" w:ascii="宋体" w:hAnsi="宋体" w:eastAsia="宋体"/>
          <w:lang w:eastAsia="zh-CN"/>
        </w:rPr>
      </w:pPr>
    </w:p>
    <w:p w14:paraId="6C213135">
      <w:pPr>
        <w:rPr>
          <w:rFonts w:hint="eastAsia" w:ascii="宋体" w:hAnsi="宋体" w:eastAsia="宋体"/>
          <w:lang w:eastAsia="zh-CN"/>
        </w:rPr>
      </w:pPr>
      <w:r>
        <w:rPr>
          <w:rFonts w:ascii="宋体" w:hAnsi="宋体" w:eastAsia="宋体"/>
          <w:lang w:eastAsia="zh-CN"/>
        </w:rPr>
        <w:t>答案：错误</w:t>
      </w:r>
    </w:p>
    <w:p w14:paraId="5069AC2A">
      <w:pPr>
        <w:rPr>
          <w:rFonts w:hint="eastAsia" w:ascii="宋体" w:hAnsi="宋体" w:eastAsia="宋体"/>
          <w:lang w:eastAsia="zh-CN"/>
        </w:rPr>
      </w:pPr>
      <w:r>
        <w:rPr>
          <w:rFonts w:ascii="宋体" w:hAnsi="宋体" w:eastAsia="宋体"/>
          <w:lang w:eastAsia="zh-CN"/>
        </w:rPr>
        <w:t>177. 通过分析用户行为数据，全媒体运营师可以精准定位用户群体，优化内容策略，并有效预警潜在的危机信号，但无法直接提高账号的用户增长率。</w:t>
      </w:r>
    </w:p>
    <w:p w14:paraId="00FEA3CC">
      <w:pPr>
        <w:rPr>
          <w:rFonts w:hint="eastAsia" w:ascii="宋体" w:hAnsi="宋体" w:eastAsia="宋体"/>
          <w:lang w:eastAsia="zh-CN"/>
        </w:rPr>
      </w:pPr>
    </w:p>
    <w:p w14:paraId="43DE8919">
      <w:pPr>
        <w:rPr>
          <w:rFonts w:hint="eastAsia" w:ascii="宋体" w:hAnsi="宋体" w:eastAsia="宋体"/>
          <w:lang w:eastAsia="zh-CN"/>
        </w:rPr>
      </w:pPr>
    </w:p>
    <w:p w14:paraId="3A995ACD">
      <w:pPr>
        <w:rPr>
          <w:rFonts w:hint="eastAsia" w:ascii="宋体" w:hAnsi="宋体" w:eastAsia="宋体"/>
          <w:color w:val="0000FF"/>
          <w:lang w:val="en-US" w:eastAsia="zh-CN"/>
        </w:rPr>
      </w:pPr>
      <w:r>
        <w:rPr>
          <w:rFonts w:ascii="宋体" w:hAnsi="宋体" w:eastAsia="宋体"/>
          <w:lang w:eastAsia="zh-CN"/>
        </w:rPr>
        <w:t>答案：</w:t>
      </w:r>
      <w:bookmarkStart w:id="0" w:name="_GoBack"/>
      <w:r>
        <w:rPr>
          <w:rFonts w:hint="eastAsia" w:ascii="宋体" w:hAnsi="宋体" w:eastAsia="宋体"/>
          <w:color w:val="0000FF"/>
          <w:lang w:val="en-US" w:eastAsia="zh-CN"/>
        </w:rPr>
        <w:t>正确</w:t>
      </w:r>
    </w:p>
    <w:bookmarkEnd w:id="0"/>
    <w:p w14:paraId="33583BDA">
      <w:pPr>
        <w:rPr>
          <w:rFonts w:hint="eastAsia" w:ascii="宋体" w:hAnsi="宋体" w:eastAsia="宋体"/>
          <w:lang w:eastAsia="zh-CN"/>
        </w:rPr>
      </w:pPr>
      <w:r>
        <w:rPr>
          <w:rFonts w:ascii="宋体" w:hAnsi="宋体" w:eastAsia="宋体"/>
          <w:lang w:eastAsia="zh-CN"/>
        </w:rPr>
        <w:t>178. 技术趋势分析法主要关注政治、经济、社会文化等宏观因素对视听新媒体行业的影响，以揭示行业发展的内在规律。</w:t>
      </w:r>
    </w:p>
    <w:p w14:paraId="5AFCF89B">
      <w:pPr>
        <w:rPr>
          <w:rFonts w:hint="eastAsia" w:ascii="宋体" w:hAnsi="宋体" w:eastAsia="宋体"/>
          <w:lang w:eastAsia="zh-CN"/>
        </w:rPr>
      </w:pPr>
    </w:p>
    <w:p w14:paraId="35DA270E">
      <w:pPr>
        <w:rPr>
          <w:rFonts w:hint="eastAsia" w:ascii="宋体" w:hAnsi="宋体" w:eastAsia="宋体"/>
          <w:lang w:eastAsia="zh-CN"/>
        </w:rPr>
      </w:pPr>
    </w:p>
    <w:p w14:paraId="0D190846">
      <w:pPr>
        <w:rPr>
          <w:rFonts w:hint="eastAsia" w:ascii="宋体" w:hAnsi="宋体" w:eastAsia="宋体"/>
          <w:lang w:eastAsia="zh-CN"/>
        </w:rPr>
      </w:pPr>
      <w:r>
        <w:rPr>
          <w:rFonts w:ascii="宋体" w:hAnsi="宋体" w:eastAsia="宋体"/>
          <w:lang w:eastAsia="zh-CN"/>
        </w:rPr>
        <w:t>答案：错误</w:t>
      </w:r>
    </w:p>
    <w:p w14:paraId="145F2426">
      <w:pPr>
        <w:rPr>
          <w:rFonts w:hint="eastAsia" w:ascii="宋体" w:hAnsi="宋体" w:eastAsia="宋体"/>
          <w:lang w:eastAsia="zh-CN"/>
        </w:rPr>
      </w:pPr>
      <w:r>
        <w:rPr>
          <w:rFonts w:ascii="宋体" w:hAnsi="宋体" w:eastAsia="宋体"/>
          <w:lang w:eastAsia="zh-CN"/>
        </w:rPr>
        <w:t>179. 企业在私域流量运营中，通过引入最新技术如人工智能、区块链等，可以立即显著提升用户体验和转化率，无需进行前期测试和适应性调整。</w:t>
      </w:r>
    </w:p>
    <w:p w14:paraId="20FA7A8E">
      <w:pPr>
        <w:rPr>
          <w:rFonts w:hint="eastAsia" w:ascii="宋体" w:hAnsi="宋体" w:eastAsia="宋体"/>
          <w:lang w:eastAsia="zh-CN"/>
        </w:rPr>
      </w:pPr>
    </w:p>
    <w:p w14:paraId="443C6EA1">
      <w:pPr>
        <w:rPr>
          <w:rFonts w:hint="eastAsia" w:ascii="宋体" w:hAnsi="宋体" w:eastAsia="宋体"/>
          <w:lang w:eastAsia="zh-CN"/>
        </w:rPr>
      </w:pPr>
    </w:p>
    <w:p w14:paraId="5D6CF68B">
      <w:pPr>
        <w:rPr>
          <w:rFonts w:hint="eastAsia" w:ascii="宋体" w:hAnsi="宋体" w:eastAsia="宋体"/>
          <w:lang w:eastAsia="zh-CN"/>
        </w:rPr>
      </w:pPr>
      <w:r>
        <w:rPr>
          <w:rFonts w:ascii="宋体" w:hAnsi="宋体" w:eastAsia="宋体"/>
          <w:lang w:eastAsia="zh-CN"/>
        </w:rPr>
        <w:t>答案：错误</w:t>
      </w:r>
    </w:p>
    <w:p w14:paraId="383B2D74">
      <w:pPr>
        <w:rPr>
          <w:rFonts w:hint="eastAsia" w:ascii="宋体" w:hAnsi="宋体" w:eastAsia="宋体"/>
          <w:lang w:eastAsia="zh-CN"/>
        </w:rPr>
      </w:pPr>
      <w:r>
        <w:rPr>
          <w:rFonts w:ascii="宋体" w:hAnsi="宋体" w:eastAsia="宋体"/>
          <w:lang w:eastAsia="zh-CN"/>
        </w:rPr>
        <w:t>180. 预算监控与调整机制是在新品营销推广方案执行过程中，根据市场反馈和实际效果，适时对预算进行微调，以确保推广目标顺利实现的一种灵活管理手段。</w:t>
      </w:r>
    </w:p>
    <w:p w14:paraId="514B97C0">
      <w:pPr>
        <w:rPr>
          <w:rFonts w:hint="eastAsia" w:ascii="宋体" w:hAnsi="宋体" w:eastAsia="宋体"/>
          <w:lang w:eastAsia="zh-CN"/>
        </w:rPr>
      </w:pPr>
    </w:p>
    <w:p w14:paraId="5C098E12">
      <w:pPr>
        <w:rPr>
          <w:rFonts w:hint="eastAsia" w:ascii="宋体" w:hAnsi="宋体" w:eastAsia="宋体"/>
          <w:lang w:eastAsia="zh-CN"/>
        </w:rPr>
      </w:pPr>
    </w:p>
    <w:p w14:paraId="759C22E6">
      <w:pPr>
        <w:rPr>
          <w:rFonts w:hint="eastAsia" w:ascii="宋体" w:hAnsi="宋体" w:eastAsia="宋体"/>
          <w:lang w:eastAsia="zh-CN"/>
        </w:rPr>
      </w:pPr>
      <w:r>
        <w:rPr>
          <w:rFonts w:ascii="宋体" w:hAnsi="宋体" w:eastAsia="宋体"/>
          <w:lang w:eastAsia="zh-CN"/>
        </w:rPr>
        <w:t>答案：正确</w:t>
      </w:r>
    </w:p>
    <w:p w14:paraId="01F3D402">
      <w:pPr>
        <w:rPr>
          <w:rFonts w:hint="eastAsia" w:ascii="宋体" w:hAnsi="宋体" w:eastAsia="宋体"/>
          <w:lang w:eastAsia="zh-CN"/>
        </w:rPr>
      </w:pPr>
      <w:r>
        <w:rPr>
          <w:rFonts w:ascii="宋体" w:hAnsi="宋体" w:eastAsia="宋体"/>
          <w:lang w:eastAsia="zh-CN"/>
        </w:rPr>
        <w:t>181. 在全媒体运营中，保持商业化变现策略的前瞻性意味着要预测未来市场趋势，并据此提前布局，而不仅仅是跟随当前流行趋势。</w:t>
      </w:r>
    </w:p>
    <w:p w14:paraId="02190D59">
      <w:pPr>
        <w:rPr>
          <w:rFonts w:hint="eastAsia" w:ascii="宋体" w:hAnsi="宋体" w:eastAsia="宋体"/>
          <w:lang w:eastAsia="zh-CN"/>
        </w:rPr>
      </w:pPr>
    </w:p>
    <w:p w14:paraId="1621C0CA">
      <w:pPr>
        <w:rPr>
          <w:rFonts w:hint="eastAsia" w:ascii="宋体" w:hAnsi="宋体" w:eastAsia="宋体"/>
          <w:lang w:eastAsia="zh-CN"/>
        </w:rPr>
      </w:pPr>
    </w:p>
    <w:p w14:paraId="27EDCB5D">
      <w:pPr>
        <w:rPr>
          <w:rFonts w:hint="eastAsia" w:ascii="宋体" w:hAnsi="宋体" w:eastAsia="宋体"/>
          <w:lang w:eastAsia="zh-CN"/>
        </w:rPr>
      </w:pPr>
      <w:r>
        <w:rPr>
          <w:rFonts w:ascii="宋体" w:hAnsi="宋体" w:eastAsia="宋体"/>
          <w:lang w:eastAsia="zh-CN"/>
        </w:rPr>
        <w:t>答案：正确</w:t>
      </w:r>
    </w:p>
    <w:p w14:paraId="689F73A9">
      <w:pPr>
        <w:rPr>
          <w:rFonts w:hint="eastAsia" w:ascii="宋体" w:hAnsi="宋体" w:eastAsia="宋体"/>
          <w:lang w:eastAsia="zh-CN"/>
        </w:rPr>
      </w:pPr>
      <w:r>
        <w:rPr>
          <w:rFonts w:ascii="宋体" w:hAnsi="宋体" w:eastAsia="宋体"/>
          <w:lang w:eastAsia="zh-CN"/>
        </w:rPr>
        <w:t>182. 在全媒体运营中，评估候选人的领导力时，除了关注其决策能力外，还需要重视其能否激发团队动力和关注团队成员成长。</w:t>
      </w:r>
    </w:p>
    <w:p w14:paraId="48250FF5">
      <w:pPr>
        <w:rPr>
          <w:rFonts w:hint="eastAsia" w:ascii="宋体" w:hAnsi="宋体" w:eastAsia="宋体"/>
          <w:lang w:eastAsia="zh-CN"/>
        </w:rPr>
      </w:pPr>
    </w:p>
    <w:p w14:paraId="50E2039E">
      <w:pPr>
        <w:rPr>
          <w:rFonts w:hint="eastAsia" w:ascii="宋体" w:hAnsi="宋体" w:eastAsia="宋体"/>
          <w:lang w:eastAsia="zh-CN"/>
        </w:rPr>
      </w:pPr>
    </w:p>
    <w:p w14:paraId="09B1A788">
      <w:pPr>
        <w:rPr>
          <w:rFonts w:hint="eastAsia" w:ascii="宋体" w:hAnsi="宋体" w:eastAsia="宋体"/>
          <w:lang w:eastAsia="zh-CN"/>
        </w:rPr>
      </w:pPr>
      <w:r>
        <w:rPr>
          <w:rFonts w:ascii="宋体" w:hAnsi="宋体" w:eastAsia="宋体"/>
          <w:lang w:eastAsia="zh-CN"/>
        </w:rPr>
        <w:t>答案：正确</w:t>
      </w:r>
    </w:p>
    <w:p w14:paraId="7F74CBCB">
      <w:pPr>
        <w:rPr>
          <w:rFonts w:hint="eastAsia" w:ascii="宋体" w:hAnsi="宋体" w:eastAsia="宋体"/>
          <w:lang w:eastAsia="zh-CN"/>
        </w:rPr>
      </w:pPr>
      <w:r>
        <w:rPr>
          <w:rFonts w:ascii="宋体" w:hAnsi="宋体" w:eastAsia="宋体"/>
          <w:lang w:eastAsia="zh-CN"/>
        </w:rPr>
        <w:t>183. 全媒体运营师在利用大数据和AI技术进行用户行为分析时，会综合考虑用户隐私保护和数据分析需求，确保合规性和用户信息安全。</w:t>
      </w:r>
    </w:p>
    <w:p w14:paraId="3EBB1E36">
      <w:pPr>
        <w:rPr>
          <w:rFonts w:hint="eastAsia" w:ascii="宋体" w:hAnsi="宋体" w:eastAsia="宋体"/>
          <w:lang w:eastAsia="zh-CN"/>
        </w:rPr>
      </w:pPr>
    </w:p>
    <w:p w14:paraId="2B82D403">
      <w:pPr>
        <w:rPr>
          <w:rFonts w:hint="eastAsia" w:ascii="宋体" w:hAnsi="宋体" w:eastAsia="宋体"/>
          <w:lang w:eastAsia="zh-CN"/>
        </w:rPr>
      </w:pPr>
    </w:p>
    <w:p w14:paraId="550C3B20">
      <w:pPr>
        <w:rPr>
          <w:rFonts w:hint="eastAsia" w:ascii="宋体" w:hAnsi="宋体" w:eastAsia="宋体"/>
          <w:lang w:eastAsia="zh-CN"/>
        </w:rPr>
      </w:pPr>
      <w:r>
        <w:rPr>
          <w:rFonts w:ascii="宋体" w:hAnsi="宋体" w:eastAsia="宋体"/>
          <w:lang w:eastAsia="zh-CN"/>
        </w:rPr>
        <w:t>答案：正确</w:t>
      </w:r>
    </w:p>
    <w:p w14:paraId="514511C4">
      <w:pPr>
        <w:rPr>
          <w:rFonts w:hint="eastAsia" w:ascii="宋体" w:hAnsi="宋体" w:eastAsia="宋体"/>
          <w:lang w:eastAsia="zh-CN"/>
        </w:rPr>
      </w:pPr>
      <w:r>
        <w:rPr>
          <w:rFonts w:ascii="宋体" w:hAnsi="宋体" w:eastAsia="宋体"/>
          <w:lang w:eastAsia="zh-CN"/>
        </w:rPr>
        <w:t>184. 在全媒体运营的货品选品过程中，数据分析法通常仅作为参考，而运营者的个人经验和直觉才是决定选品成功与否的关键因素。</w:t>
      </w:r>
    </w:p>
    <w:p w14:paraId="61C76F8E">
      <w:pPr>
        <w:rPr>
          <w:rFonts w:hint="eastAsia" w:ascii="宋体" w:hAnsi="宋体" w:eastAsia="宋体"/>
          <w:lang w:eastAsia="zh-CN"/>
        </w:rPr>
      </w:pPr>
    </w:p>
    <w:p w14:paraId="3B0F953F">
      <w:pPr>
        <w:rPr>
          <w:rFonts w:hint="eastAsia" w:ascii="宋体" w:hAnsi="宋体" w:eastAsia="宋体"/>
          <w:lang w:eastAsia="zh-CN"/>
        </w:rPr>
      </w:pPr>
    </w:p>
    <w:p w14:paraId="5FDD52A0">
      <w:pPr>
        <w:rPr>
          <w:rFonts w:hint="eastAsia" w:ascii="宋体" w:hAnsi="宋体" w:eastAsia="宋体"/>
          <w:lang w:eastAsia="zh-CN"/>
        </w:rPr>
      </w:pPr>
      <w:r>
        <w:rPr>
          <w:rFonts w:ascii="宋体" w:hAnsi="宋体" w:eastAsia="宋体"/>
          <w:lang w:eastAsia="zh-CN"/>
        </w:rPr>
        <w:t>答案：错误</w:t>
      </w:r>
    </w:p>
    <w:p w14:paraId="48B79B91">
      <w:pPr>
        <w:rPr>
          <w:rFonts w:hint="eastAsia" w:ascii="宋体" w:hAnsi="宋体" w:eastAsia="宋体"/>
          <w:lang w:eastAsia="zh-CN"/>
        </w:rPr>
      </w:pPr>
      <w:r>
        <w:rPr>
          <w:rFonts w:ascii="宋体" w:hAnsi="宋体" w:eastAsia="宋体"/>
          <w:lang w:eastAsia="zh-CN"/>
        </w:rPr>
        <w:t>185. 全媒体运营师仅需掌握社交媒体平台的运营机制，无需关注广告投放和数据分析等技能，即可有效提升品牌曝光度。</w:t>
      </w:r>
    </w:p>
    <w:p w14:paraId="46D7E28A">
      <w:pPr>
        <w:rPr>
          <w:rFonts w:hint="eastAsia" w:ascii="宋体" w:hAnsi="宋体" w:eastAsia="宋体"/>
          <w:lang w:eastAsia="zh-CN"/>
        </w:rPr>
      </w:pPr>
    </w:p>
    <w:p w14:paraId="631AB24E">
      <w:pPr>
        <w:rPr>
          <w:rFonts w:hint="eastAsia" w:ascii="宋体" w:hAnsi="宋体" w:eastAsia="宋体"/>
          <w:lang w:eastAsia="zh-CN"/>
        </w:rPr>
      </w:pPr>
    </w:p>
    <w:p w14:paraId="123742F0">
      <w:pPr>
        <w:rPr>
          <w:rFonts w:hint="eastAsia" w:ascii="宋体" w:hAnsi="宋体" w:eastAsia="宋体"/>
          <w:lang w:eastAsia="zh-CN"/>
        </w:rPr>
      </w:pPr>
      <w:r>
        <w:rPr>
          <w:rFonts w:ascii="宋体" w:hAnsi="宋体" w:eastAsia="宋体"/>
          <w:lang w:eastAsia="zh-CN"/>
        </w:rPr>
        <w:t>答案：错误</w:t>
      </w:r>
    </w:p>
    <w:p w14:paraId="6D0FBA8A">
      <w:pPr>
        <w:rPr>
          <w:rFonts w:hint="eastAsia" w:ascii="宋体" w:hAnsi="宋体" w:eastAsia="宋体"/>
          <w:lang w:eastAsia="zh-CN"/>
        </w:rPr>
      </w:pPr>
      <w:r>
        <w:rPr>
          <w:rFonts w:ascii="宋体" w:hAnsi="宋体" w:eastAsia="宋体"/>
          <w:lang w:eastAsia="zh-CN"/>
        </w:rPr>
        <w:t>186. 在全媒体运营中，对于引用的他人文字作品，如果已注明出处并遵循了合理使用的原则，则可以视为尊重了原作者的著作权。</w:t>
      </w:r>
    </w:p>
    <w:p w14:paraId="0F7439AB">
      <w:pPr>
        <w:rPr>
          <w:rFonts w:hint="eastAsia" w:ascii="宋体" w:hAnsi="宋体" w:eastAsia="宋体"/>
          <w:lang w:eastAsia="zh-CN"/>
        </w:rPr>
      </w:pPr>
    </w:p>
    <w:p w14:paraId="78D52092">
      <w:pPr>
        <w:rPr>
          <w:rFonts w:hint="eastAsia" w:ascii="宋体" w:hAnsi="宋体" w:eastAsia="宋体"/>
          <w:lang w:eastAsia="zh-CN"/>
        </w:rPr>
      </w:pPr>
    </w:p>
    <w:p w14:paraId="234F7DDF">
      <w:pPr>
        <w:rPr>
          <w:rFonts w:hint="eastAsia" w:ascii="宋体" w:hAnsi="宋体" w:eastAsia="宋体"/>
          <w:lang w:eastAsia="zh-CN"/>
        </w:rPr>
      </w:pPr>
      <w:r>
        <w:rPr>
          <w:rFonts w:ascii="宋体" w:hAnsi="宋体" w:eastAsia="宋体"/>
          <w:lang w:eastAsia="zh-CN"/>
        </w:rPr>
        <w:t>答案：正确</w:t>
      </w:r>
    </w:p>
    <w:p w14:paraId="3B9C9F2A">
      <w:pPr>
        <w:rPr>
          <w:rFonts w:hint="eastAsia" w:ascii="宋体" w:hAnsi="宋体" w:eastAsia="宋体"/>
          <w:lang w:eastAsia="zh-CN"/>
        </w:rPr>
      </w:pPr>
      <w:r>
        <w:rPr>
          <w:rFonts w:ascii="宋体" w:hAnsi="宋体" w:eastAsia="宋体"/>
          <w:lang w:eastAsia="zh-CN"/>
        </w:rPr>
        <w:t>187. 在全媒体运营工作中，尽管职业道德不能直接提升作品的点击率和转发量，但它通过塑造良好的职业形象和信誉，间接有助于提升作品的受众接受度和影响力。</w:t>
      </w:r>
    </w:p>
    <w:p w14:paraId="0292EF38">
      <w:pPr>
        <w:rPr>
          <w:rFonts w:hint="eastAsia" w:ascii="宋体" w:hAnsi="宋体" w:eastAsia="宋体"/>
          <w:lang w:eastAsia="zh-CN"/>
        </w:rPr>
      </w:pPr>
    </w:p>
    <w:p w14:paraId="59EFEC77">
      <w:pPr>
        <w:rPr>
          <w:rFonts w:hint="eastAsia" w:ascii="宋体" w:hAnsi="宋体" w:eastAsia="宋体"/>
          <w:lang w:eastAsia="zh-CN"/>
        </w:rPr>
      </w:pPr>
    </w:p>
    <w:p w14:paraId="644F891E">
      <w:pPr>
        <w:rPr>
          <w:rFonts w:hint="eastAsia" w:ascii="宋体" w:hAnsi="宋体" w:eastAsia="宋体"/>
          <w:lang w:eastAsia="zh-CN"/>
        </w:rPr>
      </w:pPr>
      <w:r>
        <w:rPr>
          <w:rFonts w:ascii="宋体" w:hAnsi="宋体" w:eastAsia="宋体"/>
          <w:lang w:eastAsia="zh-CN"/>
        </w:rPr>
        <w:t>答案：正确</w:t>
      </w:r>
    </w:p>
    <w:p w14:paraId="5A4C265A">
      <w:pPr>
        <w:rPr>
          <w:rFonts w:hint="eastAsia" w:ascii="宋体" w:hAnsi="宋体" w:eastAsia="宋体"/>
          <w:lang w:eastAsia="zh-CN"/>
        </w:rPr>
      </w:pPr>
      <w:r>
        <w:rPr>
          <w:rFonts w:ascii="宋体" w:hAnsi="宋体" w:eastAsia="宋体"/>
          <w:lang w:eastAsia="zh-CN"/>
        </w:rPr>
        <w:t>188. 在多语言支持策略中，只需将内容翻译成目标语言，无需进行本地化调整，也能有效传达信息。</w:t>
      </w:r>
    </w:p>
    <w:p w14:paraId="36683E76">
      <w:pPr>
        <w:rPr>
          <w:rFonts w:hint="eastAsia" w:ascii="宋体" w:hAnsi="宋体" w:eastAsia="宋体"/>
          <w:lang w:eastAsia="zh-CN"/>
        </w:rPr>
      </w:pPr>
    </w:p>
    <w:p w14:paraId="583100B2">
      <w:pPr>
        <w:rPr>
          <w:rFonts w:hint="eastAsia" w:ascii="宋体" w:hAnsi="宋体" w:eastAsia="宋体"/>
          <w:lang w:eastAsia="zh-CN"/>
        </w:rPr>
      </w:pPr>
    </w:p>
    <w:p w14:paraId="6AF47F9B">
      <w:pPr>
        <w:rPr>
          <w:rFonts w:hint="eastAsia" w:ascii="宋体" w:hAnsi="宋体" w:eastAsia="宋体"/>
          <w:lang w:eastAsia="zh-CN"/>
        </w:rPr>
      </w:pPr>
      <w:r>
        <w:rPr>
          <w:rFonts w:ascii="宋体" w:hAnsi="宋体" w:eastAsia="宋体"/>
          <w:lang w:eastAsia="zh-CN"/>
        </w:rPr>
        <w:t>答案：错误</w:t>
      </w:r>
    </w:p>
    <w:p w14:paraId="40D0606F">
      <w:pPr>
        <w:rPr>
          <w:rFonts w:hint="eastAsia" w:ascii="宋体" w:hAnsi="宋体" w:eastAsia="宋体"/>
          <w:lang w:eastAsia="zh-CN"/>
        </w:rPr>
      </w:pPr>
      <w:r>
        <w:rPr>
          <w:rFonts w:ascii="宋体" w:hAnsi="宋体" w:eastAsia="宋体"/>
          <w:lang w:eastAsia="zh-CN"/>
        </w:rPr>
        <w:t>189. 在全媒体运营中，选择广告收入作为变现模式时，虽然门槛相对较低，但为了避免影响用户体验，应当严格控制广告的数量和质量，确保广告内容与平台调性相符。</w:t>
      </w:r>
    </w:p>
    <w:p w14:paraId="1510575F">
      <w:pPr>
        <w:rPr>
          <w:rFonts w:hint="eastAsia" w:ascii="宋体" w:hAnsi="宋体" w:eastAsia="宋体"/>
          <w:lang w:eastAsia="zh-CN"/>
        </w:rPr>
      </w:pPr>
    </w:p>
    <w:p w14:paraId="2EF49135">
      <w:pPr>
        <w:rPr>
          <w:rFonts w:hint="eastAsia" w:ascii="宋体" w:hAnsi="宋体" w:eastAsia="宋体"/>
          <w:lang w:eastAsia="zh-CN"/>
        </w:rPr>
      </w:pPr>
    </w:p>
    <w:p w14:paraId="777372D8">
      <w:pPr>
        <w:rPr>
          <w:rFonts w:hint="eastAsia" w:ascii="宋体" w:hAnsi="宋体" w:eastAsia="宋体"/>
          <w:lang w:eastAsia="zh-CN"/>
        </w:rPr>
      </w:pPr>
      <w:r>
        <w:rPr>
          <w:rFonts w:ascii="宋体" w:hAnsi="宋体" w:eastAsia="宋体"/>
          <w:lang w:eastAsia="zh-CN"/>
        </w:rPr>
        <w:t>答案：正确</w:t>
      </w:r>
    </w:p>
    <w:p w14:paraId="2309CB72">
      <w:pPr>
        <w:rPr>
          <w:rFonts w:hint="eastAsia" w:ascii="宋体" w:hAnsi="宋体" w:eastAsia="宋体"/>
          <w:lang w:eastAsia="zh-CN"/>
        </w:rPr>
      </w:pPr>
      <w:r>
        <w:rPr>
          <w:rFonts w:ascii="宋体" w:hAnsi="宋体" w:eastAsia="宋体"/>
          <w:lang w:eastAsia="zh-CN"/>
        </w:rPr>
        <w:t>190. 营销是一个包含市场研究、产品定位、定价策略、销售推广、广告宣传和客户关系管理等多个环节的综合性过程。</w:t>
      </w:r>
    </w:p>
    <w:p w14:paraId="49CE9B5F">
      <w:pPr>
        <w:rPr>
          <w:rFonts w:hint="eastAsia" w:ascii="宋体" w:hAnsi="宋体" w:eastAsia="宋体"/>
          <w:lang w:eastAsia="zh-CN"/>
        </w:rPr>
      </w:pPr>
    </w:p>
    <w:p w14:paraId="162B65E1">
      <w:pPr>
        <w:rPr>
          <w:rFonts w:hint="eastAsia" w:ascii="宋体" w:hAnsi="宋体" w:eastAsia="宋体"/>
          <w:lang w:eastAsia="zh-CN"/>
        </w:rPr>
      </w:pPr>
    </w:p>
    <w:p w14:paraId="19F01E77">
      <w:pPr>
        <w:rPr>
          <w:rFonts w:hint="eastAsia" w:ascii="宋体" w:hAnsi="宋体" w:eastAsia="宋体"/>
          <w:lang w:eastAsia="zh-CN"/>
        </w:rPr>
      </w:pPr>
      <w:r>
        <w:rPr>
          <w:rFonts w:ascii="宋体" w:hAnsi="宋体" w:eastAsia="宋体"/>
          <w:lang w:eastAsia="zh-CN"/>
        </w:rPr>
        <w:t>答案：正确</w:t>
      </w:r>
    </w:p>
    <w:p w14:paraId="2BCD77C6">
      <w:pPr>
        <w:rPr>
          <w:rFonts w:hint="eastAsia" w:ascii="宋体" w:hAnsi="宋体" w:eastAsia="宋体"/>
          <w:lang w:eastAsia="zh-CN"/>
        </w:rPr>
      </w:pPr>
      <w:r>
        <w:rPr>
          <w:rFonts w:ascii="宋体" w:hAnsi="宋体" w:eastAsia="宋体"/>
          <w:lang w:eastAsia="zh-CN"/>
        </w:rPr>
        <w:t>191. 私域流量池用户的维护仅仅依赖于定期的社群互动和优惠活动就足够了，无需关注用户数据的安全与隐私保护。</w:t>
      </w:r>
    </w:p>
    <w:p w14:paraId="0478B7C8">
      <w:pPr>
        <w:rPr>
          <w:rFonts w:hint="eastAsia" w:ascii="宋体" w:hAnsi="宋体" w:eastAsia="宋体"/>
          <w:lang w:eastAsia="zh-CN"/>
        </w:rPr>
      </w:pPr>
    </w:p>
    <w:p w14:paraId="262F26C2">
      <w:pPr>
        <w:rPr>
          <w:rFonts w:hint="eastAsia" w:ascii="宋体" w:hAnsi="宋体" w:eastAsia="宋体"/>
          <w:lang w:eastAsia="zh-CN"/>
        </w:rPr>
      </w:pPr>
    </w:p>
    <w:p w14:paraId="79EEB5AB">
      <w:pPr>
        <w:rPr>
          <w:rFonts w:hint="eastAsia" w:ascii="宋体" w:hAnsi="宋体" w:eastAsia="宋体"/>
          <w:lang w:eastAsia="zh-CN"/>
        </w:rPr>
      </w:pPr>
      <w:r>
        <w:rPr>
          <w:rFonts w:ascii="宋体" w:hAnsi="宋体" w:eastAsia="宋体"/>
          <w:lang w:eastAsia="zh-CN"/>
        </w:rPr>
        <w:t>答案：错误</w:t>
      </w:r>
    </w:p>
    <w:p w14:paraId="55BC4F1D">
      <w:pPr>
        <w:rPr>
          <w:rFonts w:hint="eastAsia" w:ascii="宋体" w:hAnsi="宋体" w:eastAsia="宋体"/>
          <w:lang w:eastAsia="zh-CN"/>
        </w:rPr>
      </w:pPr>
      <w:r>
        <w:rPr>
          <w:rFonts w:ascii="宋体" w:hAnsi="宋体" w:eastAsia="宋体"/>
          <w:lang w:eastAsia="zh-CN"/>
        </w:rPr>
        <w:t>192. 在爆品排品策略中，只需通过突出展示和限时抢购活动，就能确保爆品在市场上获得持续的成功和高销售量。</w:t>
      </w:r>
    </w:p>
    <w:p w14:paraId="3433FE40">
      <w:pPr>
        <w:rPr>
          <w:rFonts w:hint="eastAsia" w:ascii="宋体" w:hAnsi="宋体" w:eastAsia="宋体"/>
          <w:lang w:eastAsia="zh-CN"/>
        </w:rPr>
      </w:pPr>
    </w:p>
    <w:p w14:paraId="49ADBA9C">
      <w:pPr>
        <w:rPr>
          <w:rFonts w:hint="eastAsia" w:ascii="宋体" w:hAnsi="宋体" w:eastAsia="宋体"/>
          <w:lang w:eastAsia="zh-CN"/>
        </w:rPr>
      </w:pPr>
    </w:p>
    <w:p w14:paraId="28DCD8F3">
      <w:pPr>
        <w:rPr>
          <w:rFonts w:hint="eastAsia" w:ascii="宋体" w:hAnsi="宋体" w:eastAsia="宋体"/>
          <w:lang w:eastAsia="zh-CN"/>
        </w:rPr>
      </w:pPr>
      <w:r>
        <w:rPr>
          <w:rFonts w:ascii="宋体" w:hAnsi="宋体" w:eastAsia="宋体"/>
          <w:lang w:eastAsia="zh-CN"/>
        </w:rPr>
        <w:t>答案：错误</w:t>
      </w:r>
    </w:p>
    <w:p w14:paraId="3B7BB9CB">
      <w:pPr>
        <w:rPr>
          <w:rFonts w:hint="eastAsia" w:ascii="宋体" w:hAnsi="宋体" w:eastAsia="宋体"/>
          <w:lang w:eastAsia="zh-CN"/>
        </w:rPr>
      </w:pPr>
      <w:r>
        <w:rPr>
          <w:rFonts w:ascii="宋体" w:hAnsi="宋体" w:eastAsia="宋体"/>
          <w:lang w:eastAsia="zh-CN"/>
        </w:rPr>
        <w:t>193. 进行达人媒体平台内容投放时，实时监测投放效果是关键环节之一，它有助于及时发现问题并调整投放策略，以优化最终投放成果。</w:t>
      </w:r>
    </w:p>
    <w:p w14:paraId="14938095">
      <w:pPr>
        <w:rPr>
          <w:rFonts w:hint="eastAsia" w:ascii="宋体" w:hAnsi="宋体" w:eastAsia="宋体"/>
          <w:lang w:eastAsia="zh-CN"/>
        </w:rPr>
      </w:pPr>
    </w:p>
    <w:p w14:paraId="79B893D1">
      <w:pPr>
        <w:rPr>
          <w:rFonts w:hint="eastAsia" w:ascii="宋体" w:hAnsi="宋体" w:eastAsia="宋体"/>
          <w:lang w:eastAsia="zh-CN"/>
        </w:rPr>
      </w:pPr>
    </w:p>
    <w:p w14:paraId="390BA1E7">
      <w:pPr>
        <w:rPr>
          <w:rFonts w:hint="eastAsia" w:ascii="宋体" w:hAnsi="宋体" w:eastAsia="宋体"/>
          <w:lang w:eastAsia="zh-CN"/>
        </w:rPr>
      </w:pPr>
      <w:r>
        <w:rPr>
          <w:rFonts w:ascii="宋体" w:hAnsi="宋体" w:eastAsia="宋体"/>
          <w:lang w:eastAsia="zh-CN"/>
        </w:rPr>
        <w:t>答案：正确</w:t>
      </w:r>
    </w:p>
    <w:p w14:paraId="0E4EE0D4">
      <w:pPr>
        <w:rPr>
          <w:rFonts w:hint="eastAsia" w:ascii="宋体" w:hAnsi="宋体" w:eastAsia="宋体"/>
          <w:lang w:eastAsia="zh-CN"/>
        </w:rPr>
      </w:pPr>
      <w:r>
        <w:rPr>
          <w:rFonts w:ascii="宋体" w:hAnsi="宋体" w:eastAsia="宋体"/>
          <w:lang w:eastAsia="zh-CN"/>
        </w:rPr>
        <w:t>194. 在通过优化内容引导用户转化的过程中，定期进行A/B测试以对比不同内容版本的效果，是一种有效的数据驱动优化策略。</w:t>
      </w:r>
    </w:p>
    <w:p w14:paraId="0313EA8E">
      <w:pPr>
        <w:rPr>
          <w:rFonts w:hint="eastAsia" w:ascii="宋体" w:hAnsi="宋体" w:eastAsia="宋体"/>
          <w:lang w:eastAsia="zh-CN"/>
        </w:rPr>
      </w:pPr>
    </w:p>
    <w:p w14:paraId="2E19EC47">
      <w:pPr>
        <w:rPr>
          <w:rFonts w:hint="eastAsia" w:ascii="宋体" w:hAnsi="宋体" w:eastAsia="宋体"/>
          <w:lang w:eastAsia="zh-CN"/>
        </w:rPr>
      </w:pPr>
    </w:p>
    <w:p w14:paraId="338A3D75">
      <w:pPr>
        <w:rPr>
          <w:rFonts w:hint="eastAsia" w:ascii="宋体" w:hAnsi="宋体" w:eastAsia="宋体"/>
          <w:lang w:eastAsia="zh-CN"/>
        </w:rPr>
      </w:pPr>
      <w:r>
        <w:rPr>
          <w:rFonts w:ascii="宋体" w:hAnsi="宋体" w:eastAsia="宋体"/>
          <w:lang w:eastAsia="zh-CN"/>
        </w:rPr>
        <w:t>答案：正确</w:t>
      </w:r>
    </w:p>
    <w:p w14:paraId="59647DEE">
      <w:pPr>
        <w:rPr>
          <w:rFonts w:hint="eastAsia" w:ascii="宋体" w:hAnsi="宋体" w:eastAsia="宋体"/>
          <w:lang w:eastAsia="zh-CN"/>
        </w:rPr>
      </w:pPr>
      <w:r>
        <w:rPr>
          <w:rFonts w:ascii="宋体" w:hAnsi="宋体" w:eastAsia="宋体"/>
          <w:lang w:eastAsia="zh-CN"/>
        </w:rPr>
        <w:t>195. 在增值服务付费商业化变现的会员制度建设中，提供多层次的会员服务和灵活的价格策略，同时重视会员体验的持续优化，并根据数据分析结果调整策略，是确保会员制度成功的关键。</w:t>
      </w:r>
    </w:p>
    <w:p w14:paraId="7F3FF7C9">
      <w:pPr>
        <w:rPr>
          <w:rFonts w:hint="eastAsia" w:ascii="宋体" w:hAnsi="宋体" w:eastAsia="宋体"/>
          <w:lang w:eastAsia="zh-CN"/>
        </w:rPr>
      </w:pPr>
    </w:p>
    <w:p w14:paraId="5411E28A">
      <w:pPr>
        <w:rPr>
          <w:rFonts w:hint="eastAsia" w:ascii="宋体" w:hAnsi="宋体" w:eastAsia="宋体"/>
          <w:lang w:eastAsia="zh-CN"/>
        </w:rPr>
      </w:pPr>
    </w:p>
    <w:p w14:paraId="4D2CA02C">
      <w:pPr>
        <w:rPr>
          <w:rFonts w:hint="eastAsia" w:ascii="宋体" w:hAnsi="宋体" w:eastAsia="宋体"/>
          <w:lang w:eastAsia="zh-CN"/>
        </w:rPr>
      </w:pPr>
      <w:r>
        <w:rPr>
          <w:rFonts w:ascii="宋体" w:hAnsi="宋体" w:eastAsia="宋体"/>
          <w:lang w:eastAsia="zh-CN"/>
        </w:rPr>
        <w:t>答案：正确</w:t>
      </w:r>
    </w:p>
    <w:p w14:paraId="4409A23C">
      <w:pPr>
        <w:rPr>
          <w:rFonts w:hint="eastAsia" w:ascii="宋体" w:hAnsi="宋体" w:eastAsia="宋体"/>
          <w:lang w:eastAsia="zh-CN"/>
        </w:rPr>
      </w:pPr>
      <w:r>
        <w:rPr>
          <w:rFonts w:ascii="宋体" w:hAnsi="宋体" w:eastAsia="宋体"/>
          <w:lang w:eastAsia="zh-CN"/>
        </w:rPr>
        <w:t>196. 全媒体运营师在利用新技术时，通过大数据与云计算只能进行用户行为分析，而无法支持实时决策制定。</w:t>
      </w:r>
    </w:p>
    <w:p w14:paraId="40A1A101">
      <w:pPr>
        <w:rPr>
          <w:rFonts w:hint="eastAsia" w:ascii="宋体" w:hAnsi="宋体" w:eastAsia="宋体"/>
          <w:lang w:eastAsia="zh-CN"/>
        </w:rPr>
      </w:pPr>
    </w:p>
    <w:p w14:paraId="13AA689A">
      <w:pPr>
        <w:rPr>
          <w:rFonts w:hint="eastAsia" w:ascii="宋体" w:hAnsi="宋体" w:eastAsia="宋体"/>
          <w:lang w:eastAsia="zh-CN"/>
        </w:rPr>
      </w:pPr>
    </w:p>
    <w:p w14:paraId="0B7B8921">
      <w:pPr>
        <w:rPr>
          <w:rFonts w:hint="eastAsia" w:ascii="宋体" w:hAnsi="宋体" w:eastAsia="宋体"/>
          <w:lang w:eastAsia="zh-CN"/>
        </w:rPr>
      </w:pPr>
      <w:r>
        <w:rPr>
          <w:rFonts w:ascii="宋体" w:hAnsi="宋体" w:eastAsia="宋体"/>
          <w:lang w:eastAsia="zh-CN"/>
        </w:rPr>
        <w:t>答案：错误</w:t>
      </w:r>
    </w:p>
    <w:p w14:paraId="1D487EC6">
      <w:pPr>
        <w:rPr>
          <w:rFonts w:hint="eastAsia" w:ascii="宋体" w:hAnsi="宋体" w:eastAsia="宋体"/>
          <w:lang w:eastAsia="zh-CN"/>
        </w:rPr>
      </w:pPr>
      <w:r>
        <w:rPr>
          <w:rFonts w:ascii="宋体" w:hAnsi="宋体" w:eastAsia="宋体"/>
          <w:lang w:eastAsia="zh-CN"/>
        </w:rPr>
        <w:t>197. 在达人培训与发展计划中，仅通过理论授课的方式就能全面提升达人的实践能力和商业合作能力。</w:t>
      </w:r>
    </w:p>
    <w:p w14:paraId="013425DC">
      <w:pPr>
        <w:rPr>
          <w:rFonts w:hint="eastAsia" w:ascii="宋体" w:hAnsi="宋体" w:eastAsia="宋体"/>
          <w:lang w:eastAsia="zh-CN"/>
        </w:rPr>
      </w:pPr>
    </w:p>
    <w:p w14:paraId="489D17AD">
      <w:pPr>
        <w:rPr>
          <w:rFonts w:hint="eastAsia" w:ascii="宋体" w:hAnsi="宋体" w:eastAsia="宋体"/>
          <w:lang w:eastAsia="zh-CN"/>
        </w:rPr>
      </w:pPr>
    </w:p>
    <w:p w14:paraId="4DA22EE0">
      <w:pPr>
        <w:rPr>
          <w:rFonts w:hint="eastAsia" w:ascii="宋体" w:hAnsi="宋体" w:eastAsia="宋体"/>
          <w:lang w:eastAsia="zh-CN"/>
        </w:rPr>
      </w:pPr>
      <w:r>
        <w:rPr>
          <w:rFonts w:ascii="宋体" w:hAnsi="宋体" w:eastAsia="宋体"/>
          <w:lang w:eastAsia="zh-CN"/>
        </w:rPr>
        <w:t>答案：错误</w:t>
      </w:r>
    </w:p>
    <w:p w14:paraId="61ED234F">
      <w:pPr>
        <w:rPr>
          <w:rFonts w:hint="eastAsia" w:ascii="宋体" w:hAnsi="宋体" w:eastAsia="宋体"/>
          <w:lang w:eastAsia="zh-CN"/>
        </w:rPr>
      </w:pPr>
      <w:r>
        <w:rPr>
          <w:rFonts w:ascii="宋体" w:hAnsi="宋体" w:eastAsia="宋体"/>
          <w:lang w:eastAsia="zh-CN"/>
        </w:rPr>
        <w:t>198. 在全媒体运营中，达人进行内容创作时，通过对目标受众的深入分析，可以更好地确定内容的定位和风格，从而创作出更具吸引力的内容。</w:t>
      </w:r>
    </w:p>
    <w:p w14:paraId="61708908">
      <w:pPr>
        <w:rPr>
          <w:rFonts w:hint="eastAsia" w:ascii="宋体" w:hAnsi="宋体" w:eastAsia="宋体"/>
          <w:lang w:eastAsia="zh-CN"/>
        </w:rPr>
      </w:pPr>
    </w:p>
    <w:p w14:paraId="3545D0FF">
      <w:pPr>
        <w:rPr>
          <w:rFonts w:hint="eastAsia" w:ascii="宋体" w:hAnsi="宋体" w:eastAsia="宋体"/>
          <w:lang w:eastAsia="zh-CN"/>
        </w:rPr>
      </w:pPr>
    </w:p>
    <w:p w14:paraId="526F9F5A">
      <w:pPr>
        <w:rPr>
          <w:rFonts w:hint="eastAsia" w:ascii="宋体" w:hAnsi="宋体" w:eastAsia="宋体"/>
          <w:lang w:eastAsia="zh-CN"/>
        </w:rPr>
      </w:pPr>
      <w:r>
        <w:rPr>
          <w:rFonts w:ascii="宋体" w:hAnsi="宋体" w:eastAsia="宋体"/>
          <w:lang w:eastAsia="zh-CN"/>
        </w:rPr>
        <w:t>答案：正确</w:t>
      </w:r>
    </w:p>
    <w:p w14:paraId="1F411BEF">
      <w:pPr>
        <w:rPr>
          <w:rFonts w:hint="eastAsia" w:ascii="宋体" w:hAnsi="宋体" w:eastAsia="宋体"/>
          <w:lang w:eastAsia="zh-CN"/>
        </w:rPr>
      </w:pPr>
      <w:r>
        <w:rPr>
          <w:rFonts w:ascii="宋体" w:hAnsi="宋体" w:eastAsia="宋体"/>
          <w:lang w:eastAsia="zh-CN"/>
        </w:rPr>
        <w:t>199. 跨界合作型达人营销活动的核心目标是提升品牌知名度，因此在选择合作对象时，应优先考虑达人的粉丝数量和活跃度，而无需过多关注品牌调性和受众群体的契合度。</w:t>
      </w:r>
    </w:p>
    <w:p w14:paraId="1FD96A4E">
      <w:pPr>
        <w:rPr>
          <w:rFonts w:hint="eastAsia" w:ascii="宋体" w:hAnsi="宋体" w:eastAsia="宋体"/>
          <w:lang w:eastAsia="zh-CN"/>
        </w:rPr>
      </w:pPr>
    </w:p>
    <w:p w14:paraId="72CFFAF0">
      <w:pPr>
        <w:rPr>
          <w:rFonts w:hint="eastAsia" w:ascii="宋体" w:hAnsi="宋体" w:eastAsia="宋体"/>
          <w:lang w:eastAsia="zh-CN"/>
        </w:rPr>
      </w:pPr>
    </w:p>
    <w:p w14:paraId="2FDAC9C4">
      <w:pPr>
        <w:rPr>
          <w:rFonts w:hint="eastAsia" w:ascii="宋体" w:hAnsi="宋体" w:eastAsia="宋体"/>
          <w:lang w:eastAsia="zh-CN"/>
        </w:rPr>
      </w:pPr>
      <w:r>
        <w:rPr>
          <w:rFonts w:ascii="宋体" w:hAnsi="宋体" w:eastAsia="宋体"/>
          <w:lang w:eastAsia="zh-CN"/>
        </w:rPr>
        <w:t>答案：错误</w:t>
      </w:r>
    </w:p>
    <w:p w14:paraId="777B325A">
      <w:pPr>
        <w:rPr>
          <w:rFonts w:hint="eastAsia" w:ascii="宋体" w:hAnsi="宋体" w:eastAsia="宋体"/>
          <w:lang w:eastAsia="zh-CN"/>
        </w:rPr>
      </w:pPr>
      <w:r>
        <w:rPr>
          <w:rFonts w:ascii="宋体" w:hAnsi="宋体" w:eastAsia="宋体"/>
          <w:lang w:eastAsia="zh-CN"/>
        </w:rPr>
        <w:t>200. 在视听运营的新品营销推广中，预算规划与分配不仅要考虑内容制作和广告投放费用，还应包括数据分析与优化费用，以确保营销活动的持续优化和效果提升。</w:t>
      </w:r>
    </w:p>
    <w:p w14:paraId="4C4791D8">
      <w:pPr>
        <w:rPr>
          <w:rFonts w:hint="eastAsia" w:ascii="宋体" w:hAnsi="宋体" w:eastAsia="宋体"/>
          <w:lang w:eastAsia="zh-CN"/>
        </w:rPr>
      </w:pPr>
    </w:p>
    <w:p w14:paraId="70B2DBB7">
      <w:pPr>
        <w:rPr>
          <w:rFonts w:hint="eastAsia" w:ascii="宋体" w:hAnsi="宋体" w:eastAsia="宋体"/>
          <w:lang w:eastAsia="zh-CN"/>
        </w:rPr>
      </w:pPr>
    </w:p>
    <w:p w14:paraId="18A3E9ED">
      <w:pPr>
        <w:rPr>
          <w:rFonts w:hint="eastAsia" w:ascii="宋体" w:hAnsi="宋体" w:eastAsia="宋体"/>
          <w:lang w:eastAsia="zh-CN"/>
        </w:rPr>
      </w:pPr>
      <w:r>
        <w:rPr>
          <w:rFonts w:ascii="宋体" w:hAnsi="宋体" w:eastAsia="宋体"/>
          <w:lang w:eastAsia="zh-CN"/>
        </w:rPr>
        <w:t>答案：正确</w:t>
      </w:r>
    </w:p>
    <w:p w14:paraId="6351F90B">
      <w:pPr>
        <w:rPr>
          <w:rFonts w:hint="eastAsia" w:ascii="宋体" w:hAnsi="宋体" w:eastAsia="宋体"/>
          <w:lang w:eastAsia="zh-CN"/>
        </w:rPr>
      </w:pPr>
      <w:r>
        <w:rPr>
          <w:rFonts w:ascii="宋体" w:hAnsi="宋体" w:eastAsia="宋体"/>
          <w:lang w:eastAsia="zh-CN"/>
        </w:rPr>
        <w:t>201. 在调整内容策略时，全媒体运营师只需要关注行业趋势和热点话题，结合品牌或产品特性进行创新内容制作，就能有效提升用户体验和账号关注度。</w:t>
      </w:r>
    </w:p>
    <w:p w14:paraId="5ACC13EE">
      <w:pPr>
        <w:rPr>
          <w:rFonts w:hint="eastAsia" w:ascii="宋体" w:hAnsi="宋体" w:eastAsia="宋体"/>
          <w:lang w:eastAsia="zh-CN"/>
        </w:rPr>
      </w:pPr>
    </w:p>
    <w:p w14:paraId="622571BE">
      <w:pPr>
        <w:rPr>
          <w:rFonts w:hint="eastAsia" w:ascii="宋体" w:hAnsi="宋体" w:eastAsia="宋体"/>
          <w:lang w:eastAsia="zh-CN"/>
        </w:rPr>
      </w:pPr>
    </w:p>
    <w:p w14:paraId="51896F86">
      <w:pPr>
        <w:rPr>
          <w:rFonts w:hint="eastAsia" w:ascii="宋体" w:hAnsi="宋体" w:eastAsia="宋体"/>
          <w:lang w:eastAsia="zh-CN"/>
        </w:rPr>
      </w:pPr>
      <w:r>
        <w:rPr>
          <w:rFonts w:ascii="宋体" w:hAnsi="宋体" w:eastAsia="宋体"/>
          <w:lang w:eastAsia="zh-CN"/>
        </w:rPr>
        <w:t>答案：正确</w:t>
      </w:r>
    </w:p>
    <w:p w14:paraId="208837EE">
      <w:pPr>
        <w:rPr>
          <w:rFonts w:hint="eastAsia" w:ascii="宋体" w:hAnsi="宋体" w:eastAsia="宋体"/>
          <w:lang w:eastAsia="zh-CN"/>
        </w:rPr>
      </w:pPr>
      <w:r>
        <w:rPr>
          <w:rFonts w:ascii="宋体" w:hAnsi="宋体" w:eastAsia="宋体"/>
          <w:lang w:eastAsia="zh-CN"/>
        </w:rPr>
        <w:t>202. 内容制作热点追踪在全媒体运营中，只需通过数据分析工具追踪用户行为数据，即可确保内容的精准定位和有效传播。</w:t>
      </w:r>
    </w:p>
    <w:p w14:paraId="24D66D8B">
      <w:pPr>
        <w:rPr>
          <w:rFonts w:hint="eastAsia" w:ascii="宋体" w:hAnsi="宋体" w:eastAsia="宋体"/>
          <w:lang w:eastAsia="zh-CN"/>
        </w:rPr>
      </w:pPr>
    </w:p>
    <w:p w14:paraId="51353D4B">
      <w:pPr>
        <w:rPr>
          <w:rFonts w:hint="eastAsia" w:ascii="宋体" w:hAnsi="宋体" w:eastAsia="宋体"/>
          <w:lang w:eastAsia="zh-CN"/>
        </w:rPr>
      </w:pPr>
    </w:p>
    <w:p w14:paraId="027D513F">
      <w:pPr>
        <w:rPr>
          <w:rFonts w:hint="eastAsia" w:ascii="宋体" w:hAnsi="宋体" w:eastAsia="宋体"/>
          <w:lang w:eastAsia="zh-CN"/>
        </w:rPr>
      </w:pPr>
      <w:r>
        <w:rPr>
          <w:rFonts w:ascii="宋体" w:hAnsi="宋体" w:eastAsia="宋体"/>
          <w:lang w:eastAsia="zh-CN"/>
        </w:rPr>
        <w:t>答案：错误</w:t>
      </w:r>
    </w:p>
    <w:p w14:paraId="1CA2A00D">
      <w:pPr>
        <w:rPr>
          <w:rFonts w:hint="eastAsia" w:ascii="宋体" w:hAnsi="宋体" w:eastAsia="宋体"/>
          <w:lang w:eastAsia="zh-CN"/>
        </w:rPr>
      </w:pPr>
      <w:r>
        <w:rPr>
          <w:rFonts w:ascii="宋体" w:hAnsi="宋体" w:eastAsia="宋体"/>
          <w:lang w:eastAsia="zh-CN"/>
        </w:rPr>
        <w:t>203. 在全媒体运营团队中，候选人的团队合作能力仅通过其参与团队项目的数量就可以全面评估。</w:t>
      </w:r>
    </w:p>
    <w:p w14:paraId="25E2D51D">
      <w:pPr>
        <w:rPr>
          <w:rFonts w:hint="eastAsia" w:ascii="宋体" w:hAnsi="宋体" w:eastAsia="宋体"/>
          <w:lang w:eastAsia="zh-CN"/>
        </w:rPr>
      </w:pPr>
    </w:p>
    <w:p w14:paraId="0A168178">
      <w:pPr>
        <w:rPr>
          <w:rFonts w:hint="eastAsia" w:ascii="宋体" w:hAnsi="宋体" w:eastAsia="宋体"/>
          <w:lang w:eastAsia="zh-CN"/>
        </w:rPr>
      </w:pPr>
    </w:p>
    <w:p w14:paraId="1C719A75">
      <w:pPr>
        <w:rPr>
          <w:rFonts w:hint="eastAsia" w:ascii="宋体" w:hAnsi="宋体" w:eastAsia="宋体"/>
          <w:lang w:eastAsia="zh-CN"/>
        </w:rPr>
      </w:pPr>
      <w:r>
        <w:rPr>
          <w:rFonts w:ascii="宋体" w:hAnsi="宋体" w:eastAsia="宋体"/>
          <w:lang w:eastAsia="zh-CN"/>
        </w:rPr>
        <w:t>答案：错误</w:t>
      </w:r>
    </w:p>
    <w:p w14:paraId="4D3F4761">
      <w:pPr>
        <w:rPr>
          <w:rFonts w:hint="eastAsia" w:ascii="宋体" w:hAnsi="宋体" w:eastAsia="宋体"/>
          <w:lang w:eastAsia="zh-CN"/>
        </w:rPr>
      </w:pPr>
      <w:r>
        <w:rPr>
          <w:rFonts w:ascii="宋体" w:hAnsi="宋体" w:eastAsia="宋体"/>
          <w:lang w:eastAsia="zh-CN"/>
        </w:rPr>
        <w:t>204. 数字营销传播的效果评估只能通过点击率、转化率等关键绩效指标进行量化，其他方式均不适用。</w:t>
      </w:r>
    </w:p>
    <w:p w14:paraId="0FA23C04">
      <w:pPr>
        <w:rPr>
          <w:rFonts w:hint="eastAsia" w:ascii="宋体" w:hAnsi="宋体" w:eastAsia="宋体"/>
          <w:lang w:eastAsia="zh-CN"/>
        </w:rPr>
      </w:pPr>
    </w:p>
    <w:p w14:paraId="5DE52EE2">
      <w:pPr>
        <w:rPr>
          <w:rFonts w:hint="eastAsia" w:ascii="宋体" w:hAnsi="宋体" w:eastAsia="宋体"/>
          <w:lang w:eastAsia="zh-CN"/>
        </w:rPr>
      </w:pPr>
    </w:p>
    <w:p w14:paraId="3C446E3E">
      <w:pPr>
        <w:rPr>
          <w:rFonts w:hint="eastAsia" w:ascii="宋体" w:hAnsi="宋体" w:eastAsia="宋体"/>
          <w:lang w:eastAsia="zh-CN"/>
        </w:rPr>
      </w:pPr>
      <w:r>
        <w:rPr>
          <w:rFonts w:ascii="宋体" w:hAnsi="宋体" w:eastAsia="宋体"/>
          <w:lang w:eastAsia="zh-CN"/>
        </w:rPr>
        <w:t>答案：错误</w:t>
      </w:r>
    </w:p>
    <w:p w14:paraId="284607B5">
      <w:pPr>
        <w:rPr>
          <w:rFonts w:hint="eastAsia" w:ascii="宋体" w:hAnsi="宋体" w:eastAsia="宋体"/>
          <w:lang w:eastAsia="zh-CN"/>
        </w:rPr>
      </w:pPr>
      <w:r>
        <w:rPr>
          <w:rFonts w:ascii="宋体" w:hAnsi="宋体" w:eastAsia="宋体"/>
          <w:lang w:eastAsia="zh-CN"/>
        </w:rPr>
        <w:t>205. 在进行流量数据采集时，如果第三方数据提供商的数据更为全面，全媒体运营师可以忽略自有渠道的数据采集，直接采用第三方数据。</w:t>
      </w:r>
    </w:p>
    <w:p w14:paraId="21A273A9">
      <w:pPr>
        <w:rPr>
          <w:rFonts w:hint="eastAsia" w:ascii="宋体" w:hAnsi="宋体" w:eastAsia="宋体"/>
          <w:lang w:eastAsia="zh-CN"/>
        </w:rPr>
      </w:pPr>
    </w:p>
    <w:p w14:paraId="703BEA1E">
      <w:pPr>
        <w:rPr>
          <w:rFonts w:hint="eastAsia" w:ascii="宋体" w:hAnsi="宋体" w:eastAsia="宋体"/>
          <w:lang w:eastAsia="zh-CN"/>
        </w:rPr>
      </w:pPr>
    </w:p>
    <w:p w14:paraId="459164ED">
      <w:pPr>
        <w:rPr>
          <w:rFonts w:hint="eastAsia" w:ascii="宋体" w:hAnsi="宋体" w:eastAsia="宋体"/>
          <w:lang w:eastAsia="zh-CN"/>
        </w:rPr>
      </w:pPr>
      <w:r>
        <w:rPr>
          <w:rFonts w:ascii="宋体" w:hAnsi="宋体" w:eastAsia="宋体"/>
          <w:lang w:eastAsia="zh-CN"/>
        </w:rPr>
        <w:t>答案：错误</w:t>
      </w:r>
    </w:p>
    <w:p w14:paraId="75D9C4D1">
      <w:pPr>
        <w:rPr>
          <w:rFonts w:hint="eastAsia" w:ascii="宋体" w:hAnsi="宋体" w:eastAsia="宋体"/>
          <w:lang w:eastAsia="zh-CN"/>
        </w:rPr>
      </w:pPr>
      <w:r>
        <w:rPr>
          <w:rFonts w:ascii="宋体" w:hAnsi="宋体" w:eastAsia="宋体"/>
          <w:lang w:eastAsia="zh-CN"/>
        </w:rPr>
        <w:t>206. 内容发布后，只需要关注阅读量这一数据指标，就可以全面评估内容的传播效果和受众反应。</w:t>
      </w:r>
    </w:p>
    <w:p w14:paraId="3E607545">
      <w:pPr>
        <w:rPr>
          <w:rFonts w:hint="eastAsia" w:ascii="宋体" w:hAnsi="宋体" w:eastAsia="宋体"/>
          <w:lang w:eastAsia="zh-CN"/>
        </w:rPr>
      </w:pPr>
    </w:p>
    <w:p w14:paraId="157FAEE9">
      <w:pPr>
        <w:rPr>
          <w:rFonts w:hint="eastAsia" w:ascii="宋体" w:hAnsi="宋体" w:eastAsia="宋体"/>
          <w:lang w:eastAsia="zh-CN"/>
        </w:rPr>
      </w:pPr>
    </w:p>
    <w:p w14:paraId="5E65E820">
      <w:pPr>
        <w:rPr>
          <w:rFonts w:hint="eastAsia" w:ascii="宋体" w:hAnsi="宋体" w:eastAsia="宋体"/>
          <w:lang w:eastAsia="zh-CN"/>
        </w:rPr>
      </w:pPr>
      <w:r>
        <w:rPr>
          <w:rFonts w:ascii="宋体" w:hAnsi="宋体" w:eastAsia="宋体"/>
          <w:lang w:eastAsia="zh-CN"/>
        </w:rPr>
        <w:t>答案：错误</w:t>
      </w:r>
    </w:p>
    <w:p w14:paraId="0686F868">
      <w:pPr>
        <w:rPr>
          <w:rFonts w:hint="eastAsia" w:ascii="宋体" w:hAnsi="宋体" w:eastAsia="宋体"/>
          <w:lang w:eastAsia="zh-CN"/>
        </w:rPr>
      </w:pPr>
      <w:r>
        <w:rPr>
          <w:rFonts w:ascii="宋体" w:hAnsi="宋体" w:eastAsia="宋体"/>
          <w:lang w:eastAsia="zh-CN"/>
        </w:rPr>
        <w:t>207. 根据《互联网直播服务管理规定》，互联网直播服务提供者无需对转载的新闻信息进行来源标注，只要内容真实即可。</w:t>
      </w:r>
    </w:p>
    <w:p w14:paraId="02F46D06">
      <w:pPr>
        <w:rPr>
          <w:rFonts w:hint="eastAsia" w:ascii="宋体" w:hAnsi="宋体" w:eastAsia="宋体"/>
          <w:lang w:eastAsia="zh-CN"/>
        </w:rPr>
      </w:pPr>
    </w:p>
    <w:p w14:paraId="76073E57">
      <w:pPr>
        <w:rPr>
          <w:rFonts w:hint="eastAsia" w:ascii="宋体" w:hAnsi="宋体" w:eastAsia="宋体"/>
          <w:lang w:eastAsia="zh-CN"/>
        </w:rPr>
      </w:pPr>
    </w:p>
    <w:p w14:paraId="0EEF9489">
      <w:pPr>
        <w:rPr>
          <w:rFonts w:hint="eastAsia" w:ascii="宋体" w:hAnsi="宋体" w:eastAsia="宋体"/>
          <w:lang w:eastAsia="zh-CN"/>
        </w:rPr>
      </w:pPr>
      <w:r>
        <w:rPr>
          <w:rFonts w:ascii="宋体" w:hAnsi="宋体" w:eastAsia="宋体"/>
          <w:lang w:eastAsia="zh-CN"/>
        </w:rPr>
        <w:t>答案：错误</w:t>
      </w:r>
    </w:p>
    <w:p w14:paraId="1821F8CE">
      <w:pPr>
        <w:rPr>
          <w:rFonts w:hint="eastAsia" w:ascii="宋体" w:hAnsi="宋体" w:eastAsia="宋体"/>
          <w:lang w:eastAsia="zh-CN"/>
        </w:rPr>
      </w:pPr>
      <w:r>
        <w:rPr>
          <w:rFonts w:ascii="宋体" w:hAnsi="宋体" w:eastAsia="宋体"/>
          <w:lang w:eastAsia="zh-CN"/>
        </w:rPr>
        <w:t>208. 在视听运营行业中，全媒体运营师运用波特五力模型分析行业趋势时，需要考虑内容提供商的议价能力，这通常与内容提供商所提供的内容质量、稀缺性和独特性密切相关。</w:t>
      </w:r>
    </w:p>
    <w:p w14:paraId="6A52B0AE">
      <w:pPr>
        <w:rPr>
          <w:rFonts w:hint="eastAsia" w:ascii="宋体" w:hAnsi="宋体" w:eastAsia="宋体"/>
          <w:lang w:eastAsia="zh-CN"/>
        </w:rPr>
      </w:pPr>
    </w:p>
    <w:p w14:paraId="0150E5BF">
      <w:pPr>
        <w:rPr>
          <w:rFonts w:hint="eastAsia" w:ascii="宋体" w:hAnsi="宋体" w:eastAsia="宋体"/>
          <w:lang w:eastAsia="zh-CN"/>
        </w:rPr>
      </w:pPr>
    </w:p>
    <w:p w14:paraId="178A7E65">
      <w:pPr>
        <w:rPr>
          <w:rFonts w:hint="eastAsia" w:ascii="宋体" w:hAnsi="宋体" w:eastAsia="宋体"/>
          <w:lang w:eastAsia="zh-CN"/>
        </w:rPr>
      </w:pPr>
      <w:r>
        <w:rPr>
          <w:rFonts w:ascii="宋体" w:hAnsi="宋体" w:eastAsia="宋体"/>
          <w:lang w:eastAsia="zh-CN"/>
        </w:rPr>
        <w:t>答案：正确</w:t>
      </w:r>
    </w:p>
    <w:p w14:paraId="371FB066">
      <w:pPr>
        <w:rPr>
          <w:rFonts w:hint="eastAsia" w:ascii="宋体" w:hAnsi="宋体" w:eastAsia="宋体"/>
          <w:lang w:eastAsia="zh-CN"/>
        </w:rPr>
      </w:pPr>
      <w:r>
        <w:rPr>
          <w:rFonts w:ascii="宋体" w:hAnsi="宋体" w:eastAsia="宋体"/>
          <w:lang w:eastAsia="zh-CN"/>
        </w:rPr>
        <w:t>209. 有效的达人形象包装不仅关注视觉元素的吸引力，还注重通过形象展示达人的专业素养、市场定位及与受众的情感连接。</w:t>
      </w:r>
    </w:p>
    <w:p w14:paraId="55BF17E0">
      <w:pPr>
        <w:rPr>
          <w:rFonts w:hint="eastAsia" w:ascii="宋体" w:hAnsi="宋体" w:eastAsia="宋体"/>
          <w:lang w:eastAsia="zh-CN"/>
        </w:rPr>
      </w:pPr>
    </w:p>
    <w:p w14:paraId="1F03D43A">
      <w:pPr>
        <w:rPr>
          <w:rFonts w:hint="eastAsia" w:ascii="宋体" w:hAnsi="宋体" w:eastAsia="宋体"/>
          <w:lang w:eastAsia="zh-CN"/>
        </w:rPr>
      </w:pPr>
    </w:p>
    <w:p w14:paraId="70F18577">
      <w:pPr>
        <w:rPr>
          <w:rFonts w:hint="eastAsia" w:ascii="宋体" w:hAnsi="宋体" w:eastAsia="宋体"/>
          <w:lang w:eastAsia="zh-CN"/>
        </w:rPr>
      </w:pPr>
      <w:r>
        <w:rPr>
          <w:rFonts w:ascii="宋体" w:hAnsi="宋体" w:eastAsia="宋体"/>
          <w:lang w:eastAsia="zh-CN"/>
        </w:rPr>
        <w:t>答案：正确</w:t>
      </w:r>
    </w:p>
    <w:p w14:paraId="7C9A229C">
      <w:pPr>
        <w:rPr>
          <w:rFonts w:hint="eastAsia" w:ascii="宋体" w:hAnsi="宋体" w:eastAsia="宋体"/>
          <w:lang w:eastAsia="zh-CN"/>
        </w:rPr>
      </w:pPr>
      <w:r>
        <w:rPr>
          <w:rFonts w:ascii="宋体" w:hAnsi="宋体" w:eastAsia="宋体"/>
          <w:lang w:eastAsia="zh-CN"/>
        </w:rPr>
        <w:t>210. 全媒体运营师的职业道德要求中，尽管爱岗敬业并非唯一标准，但它仍然是职业道德规范中的重要组成部分，对职业行为具有积极的引导作用。</w:t>
      </w:r>
    </w:p>
    <w:p w14:paraId="402EA898">
      <w:pPr>
        <w:rPr>
          <w:rFonts w:hint="eastAsia" w:ascii="宋体" w:hAnsi="宋体" w:eastAsia="宋体"/>
          <w:lang w:eastAsia="zh-CN"/>
        </w:rPr>
      </w:pPr>
    </w:p>
    <w:p w14:paraId="590694AD">
      <w:pPr>
        <w:rPr>
          <w:rFonts w:hint="eastAsia" w:ascii="宋体" w:hAnsi="宋体" w:eastAsia="宋体"/>
          <w:lang w:eastAsia="zh-CN"/>
        </w:rPr>
      </w:pPr>
    </w:p>
    <w:p w14:paraId="6C82994C">
      <w:pPr>
        <w:rPr>
          <w:rFonts w:hint="eastAsia" w:ascii="宋体" w:hAnsi="宋体" w:eastAsia="宋体"/>
          <w:lang w:eastAsia="zh-CN"/>
        </w:rPr>
      </w:pPr>
      <w:r>
        <w:rPr>
          <w:rFonts w:ascii="宋体" w:hAnsi="宋体" w:eastAsia="宋体"/>
          <w:lang w:eastAsia="zh-CN"/>
        </w:rPr>
        <w:t>答案：正确</w:t>
      </w:r>
    </w:p>
    <w:p w14:paraId="693FDA63">
      <w:pPr>
        <w:rPr>
          <w:rFonts w:hint="eastAsia" w:ascii="宋体" w:hAnsi="宋体" w:eastAsia="宋体"/>
          <w:lang w:eastAsia="zh-CN"/>
        </w:rPr>
      </w:pPr>
      <w:r>
        <w:rPr>
          <w:rFonts w:ascii="宋体" w:hAnsi="宋体" w:eastAsia="宋体"/>
          <w:lang w:eastAsia="zh-CN"/>
        </w:rPr>
        <w:t>211. 在达人营销活动的执行阶段，对达人创作的内容进行审核是确保活动顺利进行并维护品牌形象的重要环节。</w:t>
      </w:r>
    </w:p>
    <w:p w14:paraId="51AA09D1">
      <w:pPr>
        <w:rPr>
          <w:rFonts w:hint="eastAsia" w:ascii="宋体" w:hAnsi="宋体" w:eastAsia="宋体"/>
          <w:lang w:eastAsia="zh-CN"/>
        </w:rPr>
      </w:pPr>
    </w:p>
    <w:p w14:paraId="03476874">
      <w:pPr>
        <w:rPr>
          <w:rFonts w:hint="eastAsia" w:ascii="宋体" w:hAnsi="宋体" w:eastAsia="宋体"/>
          <w:lang w:eastAsia="zh-CN"/>
        </w:rPr>
      </w:pPr>
    </w:p>
    <w:p w14:paraId="657ECF3A">
      <w:pPr>
        <w:rPr>
          <w:rFonts w:hint="eastAsia" w:ascii="宋体" w:hAnsi="宋体" w:eastAsia="宋体"/>
          <w:lang w:eastAsia="zh-CN"/>
        </w:rPr>
      </w:pPr>
      <w:r>
        <w:rPr>
          <w:rFonts w:ascii="宋体" w:hAnsi="宋体" w:eastAsia="宋体"/>
          <w:lang w:eastAsia="zh-CN"/>
        </w:rPr>
        <w:t>答案：正确</w:t>
      </w:r>
    </w:p>
    <w:p w14:paraId="4CE0E0E7">
      <w:pPr>
        <w:rPr>
          <w:rFonts w:hint="eastAsia" w:ascii="宋体" w:hAnsi="宋体" w:eastAsia="宋体"/>
          <w:lang w:eastAsia="zh-CN"/>
        </w:rPr>
      </w:pPr>
      <w:r>
        <w:rPr>
          <w:rFonts w:ascii="宋体" w:hAnsi="宋体" w:eastAsia="宋体"/>
          <w:lang w:eastAsia="zh-CN"/>
        </w:rPr>
        <w:t>212. 在营销方案的预算规划中，合理设置预留预算是为了赋予预算一定的弹性，以应对潜在的市场变化和机遇。</w:t>
      </w:r>
    </w:p>
    <w:p w14:paraId="6A20DFEC">
      <w:pPr>
        <w:rPr>
          <w:rFonts w:hint="eastAsia" w:ascii="宋体" w:hAnsi="宋体" w:eastAsia="宋体"/>
          <w:lang w:eastAsia="zh-CN"/>
        </w:rPr>
      </w:pPr>
    </w:p>
    <w:p w14:paraId="0A3B510E">
      <w:pPr>
        <w:rPr>
          <w:rFonts w:hint="eastAsia" w:ascii="宋体" w:hAnsi="宋体" w:eastAsia="宋体"/>
          <w:lang w:eastAsia="zh-CN"/>
        </w:rPr>
      </w:pPr>
    </w:p>
    <w:p w14:paraId="20A14447">
      <w:pPr>
        <w:rPr>
          <w:rFonts w:hint="eastAsia" w:ascii="宋体" w:hAnsi="宋体" w:eastAsia="宋体"/>
          <w:lang w:eastAsia="zh-CN"/>
        </w:rPr>
      </w:pPr>
      <w:r>
        <w:rPr>
          <w:rFonts w:ascii="宋体" w:hAnsi="宋体" w:eastAsia="宋体"/>
          <w:lang w:eastAsia="zh-CN"/>
        </w:rPr>
        <w:t>答案：正确</w:t>
      </w:r>
    </w:p>
    <w:p w14:paraId="65C5287D">
      <w:pPr>
        <w:rPr>
          <w:rFonts w:hint="eastAsia" w:ascii="宋体" w:hAnsi="宋体" w:eastAsia="宋体"/>
          <w:lang w:eastAsia="zh-CN"/>
        </w:rPr>
      </w:pPr>
      <w:r>
        <w:rPr>
          <w:rFonts w:ascii="宋体" w:hAnsi="宋体" w:eastAsia="宋体"/>
          <w:lang w:eastAsia="zh-CN"/>
        </w:rPr>
        <w:t>213. 撰写网络舆情专题报告时，为了提高报告的可读性，可以大量使用专业术语和复杂的图表，以展示分析的深度和广度。</w:t>
      </w:r>
    </w:p>
    <w:p w14:paraId="57AF354D">
      <w:pPr>
        <w:rPr>
          <w:rFonts w:hint="eastAsia" w:ascii="宋体" w:hAnsi="宋体" w:eastAsia="宋体"/>
          <w:lang w:eastAsia="zh-CN"/>
        </w:rPr>
      </w:pPr>
    </w:p>
    <w:p w14:paraId="779CA868">
      <w:pPr>
        <w:rPr>
          <w:rFonts w:hint="eastAsia" w:ascii="宋体" w:hAnsi="宋体" w:eastAsia="宋体"/>
          <w:lang w:eastAsia="zh-CN"/>
        </w:rPr>
      </w:pPr>
    </w:p>
    <w:p w14:paraId="4FF58B07">
      <w:pPr>
        <w:rPr>
          <w:rFonts w:hint="eastAsia" w:ascii="宋体" w:hAnsi="宋体" w:eastAsia="宋体"/>
          <w:lang w:eastAsia="zh-CN"/>
        </w:rPr>
      </w:pPr>
      <w:r>
        <w:rPr>
          <w:rFonts w:ascii="宋体" w:hAnsi="宋体" w:eastAsia="宋体"/>
          <w:lang w:eastAsia="zh-CN"/>
        </w:rPr>
        <w:t>答案：错误</w:t>
      </w:r>
    </w:p>
    <w:p w14:paraId="19E35F17">
      <w:pPr>
        <w:rPr>
          <w:rFonts w:hint="eastAsia" w:ascii="宋体" w:hAnsi="宋体" w:eastAsia="宋体"/>
          <w:lang w:eastAsia="zh-CN"/>
        </w:rPr>
      </w:pPr>
      <w:r>
        <w:rPr>
          <w:rFonts w:ascii="宋体" w:hAnsi="宋体" w:eastAsia="宋体"/>
          <w:lang w:eastAsia="zh-CN"/>
        </w:rPr>
        <w:t>214. 在引导用户互动的过程中，全媒体运营师只需要关注互动环节的设置，而无需关注互动后的用户反馈和数据分析。</w:t>
      </w:r>
    </w:p>
    <w:p w14:paraId="42C3BD23">
      <w:pPr>
        <w:rPr>
          <w:rFonts w:hint="eastAsia" w:ascii="宋体" w:hAnsi="宋体" w:eastAsia="宋体"/>
          <w:lang w:eastAsia="zh-CN"/>
        </w:rPr>
      </w:pPr>
    </w:p>
    <w:p w14:paraId="6A3BC200">
      <w:pPr>
        <w:rPr>
          <w:rFonts w:hint="eastAsia" w:ascii="宋体" w:hAnsi="宋体" w:eastAsia="宋体"/>
          <w:lang w:eastAsia="zh-CN"/>
        </w:rPr>
      </w:pPr>
    </w:p>
    <w:p w14:paraId="118E757C">
      <w:pPr>
        <w:rPr>
          <w:rFonts w:hint="eastAsia" w:ascii="宋体" w:hAnsi="宋体" w:eastAsia="宋体"/>
          <w:lang w:eastAsia="zh-CN"/>
        </w:rPr>
      </w:pPr>
      <w:r>
        <w:rPr>
          <w:rFonts w:ascii="宋体" w:hAnsi="宋体" w:eastAsia="宋体"/>
          <w:lang w:eastAsia="zh-CN"/>
        </w:rPr>
        <w:t>答案：错误</w:t>
      </w:r>
    </w:p>
    <w:p w14:paraId="213DD6B6">
      <w:pPr>
        <w:rPr>
          <w:rFonts w:hint="eastAsia" w:ascii="宋体" w:hAnsi="宋体" w:eastAsia="宋体"/>
          <w:lang w:eastAsia="zh-CN"/>
        </w:rPr>
      </w:pPr>
      <w:r>
        <w:rPr>
          <w:rFonts w:ascii="宋体" w:hAnsi="宋体" w:eastAsia="宋体"/>
          <w:lang w:eastAsia="zh-CN"/>
        </w:rPr>
        <w:t>215. 为了提升用户生成内容（UGC）的数量，全媒体运营师应该严格限制UGC的主题和风格，以确保内容的一致性和专业性。</w:t>
      </w:r>
    </w:p>
    <w:p w14:paraId="5C62D497">
      <w:pPr>
        <w:rPr>
          <w:rFonts w:hint="eastAsia" w:ascii="宋体" w:hAnsi="宋体" w:eastAsia="宋体"/>
          <w:lang w:eastAsia="zh-CN"/>
        </w:rPr>
      </w:pPr>
    </w:p>
    <w:p w14:paraId="568281D7">
      <w:pPr>
        <w:rPr>
          <w:rFonts w:hint="eastAsia" w:ascii="宋体" w:hAnsi="宋体" w:eastAsia="宋体"/>
          <w:lang w:eastAsia="zh-CN"/>
        </w:rPr>
      </w:pPr>
    </w:p>
    <w:p w14:paraId="67BBFEE7">
      <w:pPr>
        <w:rPr>
          <w:rFonts w:hint="eastAsia" w:ascii="宋体" w:hAnsi="宋体" w:eastAsia="宋体"/>
          <w:lang w:eastAsia="zh-CN"/>
        </w:rPr>
      </w:pPr>
      <w:r>
        <w:rPr>
          <w:rFonts w:ascii="宋体" w:hAnsi="宋体" w:eastAsia="宋体"/>
          <w:lang w:eastAsia="zh-CN"/>
        </w:rPr>
        <w:t>答案：错误</w:t>
      </w:r>
    </w:p>
    <w:p w14:paraId="322ED00A">
      <w:pPr>
        <w:rPr>
          <w:rFonts w:hint="eastAsia" w:ascii="宋体" w:hAnsi="宋体" w:eastAsia="宋体"/>
          <w:lang w:eastAsia="zh-CN"/>
        </w:rPr>
      </w:pPr>
      <w:r>
        <w:rPr>
          <w:rFonts w:ascii="宋体" w:hAnsi="宋体" w:eastAsia="宋体"/>
          <w:lang w:eastAsia="zh-CN"/>
        </w:rPr>
        <w:t>216. 私域流量运营中，通过定期推送个性化内容并与用户保持互动，可以有效提升用户的粘性和参与度，但这一过程需建立在企业已经拥有一定规模的私域流量基础上。</w:t>
      </w:r>
    </w:p>
    <w:p w14:paraId="48EFED98">
      <w:pPr>
        <w:rPr>
          <w:rFonts w:hint="eastAsia" w:ascii="宋体" w:hAnsi="宋体" w:eastAsia="宋体"/>
          <w:lang w:eastAsia="zh-CN"/>
        </w:rPr>
      </w:pPr>
    </w:p>
    <w:p w14:paraId="377AB184">
      <w:pPr>
        <w:rPr>
          <w:rFonts w:hint="eastAsia" w:ascii="宋体" w:hAnsi="宋体" w:eastAsia="宋体"/>
          <w:lang w:eastAsia="zh-CN"/>
        </w:rPr>
      </w:pPr>
    </w:p>
    <w:p w14:paraId="78F8F1DC">
      <w:pPr>
        <w:rPr>
          <w:rFonts w:hint="eastAsia" w:ascii="宋体" w:hAnsi="宋体" w:eastAsia="宋体"/>
          <w:lang w:eastAsia="zh-CN"/>
        </w:rPr>
      </w:pPr>
      <w:r>
        <w:rPr>
          <w:rFonts w:ascii="宋体" w:hAnsi="宋体" w:eastAsia="宋体"/>
          <w:lang w:eastAsia="zh-CN"/>
        </w:rPr>
        <w:t>答案：正确</w:t>
      </w:r>
    </w:p>
    <w:p w14:paraId="01638E1F">
      <w:pPr>
        <w:rPr>
          <w:rFonts w:hint="eastAsia" w:ascii="宋体" w:hAnsi="宋体" w:eastAsia="宋体"/>
          <w:lang w:eastAsia="zh-CN"/>
        </w:rPr>
      </w:pPr>
      <w:r>
        <w:rPr>
          <w:rFonts w:ascii="宋体" w:hAnsi="宋体" w:eastAsia="宋体"/>
          <w:lang w:eastAsia="zh-CN"/>
        </w:rPr>
        <w:t>217. 全媒体运营师在制定通过爆品拉升电商GPM的策略时，应首先确保爆品的选择符合市场需求和趋势，并具有一定的用户基础。</w:t>
      </w:r>
    </w:p>
    <w:p w14:paraId="634FDEDA">
      <w:pPr>
        <w:rPr>
          <w:rFonts w:hint="eastAsia" w:ascii="宋体" w:hAnsi="宋体" w:eastAsia="宋体"/>
          <w:lang w:eastAsia="zh-CN"/>
        </w:rPr>
      </w:pPr>
    </w:p>
    <w:p w14:paraId="0A2535C1">
      <w:pPr>
        <w:rPr>
          <w:rFonts w:hint="eastAsia" w:ascii="宋体" w:hAnsi="宋体" w:eastAsia="宋体"/>
          <w:lang w:eastAsia="zh-CN"/>
        </w:rPr>
      </w:pPr>
    </w:p>
    <w:p w14:paraId="508BE2E9">
      <w:pPr>
        <w:rPr>
          <w:rFonts w:hint="eastAsia" w:ascii="宋体" w:hAnsi="宋体" w:eastAsia="宋体"/>
          <w:lang w:eastAsia="zh-CN"/>
        </w:rPr>
      </w:pPr>
      <w:r>
        <w:rPr>
          <w:rFonts w:ascii="宋体" w:hAnsi="宋体" w:eastAsia="宋体"/>
          <w:lang w:eastAsia="zh-CN"/>
        </w:rPr>
        <w:t>答案：正确</w:t>
      </w:r>
    </w:p>
    <w:p w14:paraId="218CEE85">
      <w:pPr>
        <w:rPr>
          <w:rFonts w:hint="eastAsia" w:ascii="宋体" w:hAnsi="宋体" w:eastAsia="宋体"/>
          <w:lang w:eastAsia="zh-CN"/>
        </w:rPr>
      </w:pPr>
      <w:r>
        <w:rPr>
          <w:rFonts w:ascii="宋体" w:hAnsi="宋体" w:eastAsia="宋体"/>
          <w:lang w:eastAsia="zh-CN"/>
        </w:rPr>
        <w:t>218. 在商业化变现过程中，只要平台具备严格的内容审核机制，全媒体运营师就无需再进行额外的内容合规性检查。</w:t>
      </w:r>
    </w:p>
    <w:p w14:paraId="36A7310B">
      <w:pPr>
        <w:rPr>
          <w:rFonts w:hint="eastAsia" w:ascii="宋体" w:hAnsi="宋体" w:eastAsia="宋体"/>
          <w:lang w:eastAsia="zh-CN"/>
        </w:rPr>
      </w:pPr>
    </w:p>
    <w:p w14:paraId="47114CD6">
      <w:pPr>
        <w:rPr>
          <w:rFonts w:hint="eastAsia" w:ascii="宋体" w:hAnsi="宋体" w:eastAsia="宋体"/>
          <w:lang w:eastAsia="zh-CN"/>
        </w:rPr>
      </w:pPr>
    </w:p>
    <w:p w14:paraId="7DBD7F69">
      <w:pPr>
        <w:rPr>
          <w:rFonts w:hint="eastAsia" w:ascii="宋体" w:hAnsi="宋体" w:eastAsia="宋体"/>
          <w:lang w:eastAsia="zh-CN"/>
        </w:rPr>
      </w:pPr>
      <w:r>
        <w:rPr>
          <w:rFonts w:ascii="宋体" w:hAnsi="宋体" w:eastAsia="宋体"/>
          <w:lang w:eastAsia="zh-CN"/>
        </w:rPr>
        <w:t>答案：错误</w:t>
      </w:r>
    </w:p>
    <w:p w14:paraId="69CDDEE5">
      <w:pPr>
        <w:rPr>
          <w:rFonts w:hint="eastAsia" w:ascii="宋体" w:hAnsi="宋体" w:eastAsia="宋体"/>
          <w:lang w:eastAsia="zh-CN"/>
        </w:rPr>
      </w:pPr>
      <w:r>
        <w:rPr>
          <w:rFonts w:ascii="宋体" w:hAnsi="宋体" w:eastAsia="宋体"/>
          <w:lang w:eastAsia="zh-CN"/>
        </w:rPr>
        <w:t>219. 内容营销仅仅是通过提供有价值的内容来吸引用户，而不涉及任何商业化变现手段。</w:t>
      </w:r>
    </w:p>
    <w:p w14:paraId="19ECEBDB">
      <w:pPr>
        <w:rPr>
          <w:rFonts w:hint="eastAsia" w:ascii="宋体" w:hAnsi="宋体" w:eastAsia="宋体"/>
          <w:lang w:eastAsia="zh-CN"/>
        </w:rPr>
      </w:pPr>
    </w:p>
    <w:p w14:paraId="31210348">
      <w:pPr>
        <w:rPr>
          <w:rFonts w:hint="eastAsia" w:ascii="宋体" w:hAnsi="宋体" w:eastAsia="宋体"/>
          <w:lang w:eastAsia="zh-CN"/>
        </w:rPr>
      </w:pPr>
    </w:p>
    <w:p w14:paraId="5A87A903">
      <w:pPr>
        <w:rPr>
          <w:rFonts w:hint="eastAsia" w:ascii="宋体" w:hAnsi="宋体" w:eastAsia="宋体"/>
          <w:lang w:eastAsia="zh-CN"/>
        </w:rPr>
      </w:pPr>
      <w:r>
        <w:rPr>
          <w:rFonts w:ascii="宋体" w:hAnsi="宋体" w:eastAsia="宋体"/>
          <w:lang w:eastAsia="zh-CN"/>
        </w:rPr>
        <w:t>答案：错误</w:t>
      </w:r>
    </w:p>
    <w:p w14:paraId="216BB959">
      <w:pPr>
        <w:rPr>
          <w:rFonts w:hint="eastAsia" w:ascii="宋体" w:hAnsi="宋体" w:eastAsia="宋体"/>
          <w:lang w:eastAsia="zh-CN"/>
        </w:rPr>
      </w:pPr>
      <w:r>
        <w:rPr>
          <w:rFonts w:ascii="宋体" w:hAnsi="宋体" w:eastAsia="宋体"/>
          <w:lang w:eastAsia="zh-CN"/>
        </w:rPr>
        <w:t>220. 在排品策略中，通过功能性关联将相邻品进行捆绑销售，可以有效提升商品组合的整体吸引力和市场竞争力。</w:t>
      </w:r>
    </w:p>
    <w:p w14:paraId="3CB25C54">
      <w:pPr>
        <w:rPr>
          <w:rFonts w:hint="eastAsia" w:ascii="宋体" w:hAnsi="宋体" w:eastAsia="宋体"/>
          <w:lang w:eastAsia="zh-CN"/>
        </w:rPr>
      </w:pPr>
    </w:p>
    <w:p w14:paraId="218CE9EB">
      <w:pPr>
        <w:rPr>
          <w:rFonts w:hint="eastAsia" w:ascii="宋体" w:hAnsi="宋体" w:eastAsia="宋体"/>
          <w:lang w:eastAsia="zh-CN"/>
        </w:rPr>
      </w:pPr>
    </w:p>
    <w:p w14:paraId="35F6A953">
      <w:pPr>
        <w:rPr>
          <w:rFonts w:hint="eastAsia" w:ascii="宋体" w:hAnsi="宋体" w:eastAsia="宋体"/>
          <w:lang w:eastAsia="zh-CN"/>
        </w:rPr>
      </w:pPr>
      <w:r>
        <w:rPr>
          <w:rFonts w:ascii="宋体" w:hAnsi="宋体" w:eastAsia="宋体"/>
          <w:lang w:eastAsia="zh-CN"/>
        </w:rPr>
        <w:t>答案：正确</w:t>
      </w:r>
    </w:p>
    <w:p w14:paraId="52CA9D88">
      <w:pPr>
        <w:rPr>
          <w:rFonts w:hint="eastAsia" w:ascii="宋体" w:hAnsi="宋体" w:eastAsia="宋体"/>
          <w:lang w:eastAsia="zh-CN"/>
        </w:rPr>
      </w:pPr>
      <w:r>
        <w:rPr>
          <w:rFonts w:ascii="宋体" w:hAnsi="宋体" w:eastAsia="宋体"/>
          <w:lang w:eastAsia="zh-CN"/>
        </w:rPr>
        <w:t>221. 在评估全媒体运营候选达人的专业能力时，考察其对数据分析工具的掌握程度以及能否从数据中提炼有价值的信息，是衡量其专业素养的一个重要方面。</w:t>
      </w:r>
    </w:p>
    <w:p w14:paraId="420A5614">
      <w:pPr>
        <w:rPr>
          <w:rFonts w:hint="eastAsia" w:ascii="宋体" w:hAnsi="宋体" w:eastAsia="宋体"/>
          <w:lang w:eastAsia="zh-CN"/>
        </w:rPr>
      </w:pPr>
    </w:p>
    <w:p w14:paraId="219517C8">
      <w:pPr>
        <w:rPr>
          <w:rFonts w:hint="eastAsia" w:ascii="宋体" w:hAnsi="宋体" w:eastAsia="宋体"/>
          <w:lang w:eastAsia="zh-CN"/>
        </w:rPr>
      </w:pPr>
    </w:p>
    <w:p w14:paraId="6FBE1750">
      <w:pPr>
        <w:rPr>
          <w:rFonts w:hint="eastAsia" w:ascii="宋体" w:hAnsi="宋体" w:eastAsia="宋体"/>
          <w:lang w:eastAsia="zh-CN"/>
        </w:rPr>
      </w:pPr>
      <w:r>
        <w:rPr>
          <w:rFonts w:ascii="宋体" w:hAnsi="宋体" w:eastAsia="宋体"/>
          <w:lang w:eastAsia="zh-CN"/>
        </w:rPr>
        <w:t>答案：正确</w:t>
      </w:r>
    </w:p>
    <w:p w14:paraId="6A915916">
      <w:pPr>
        <w:rPr>
          <w:rFonts w:hint="eastAsia" w:ascii="宋体" w:hAnsi="宋体" w:eastAsia="宋体"/>
          <w:lang w:eastAsia="zh-CN"/>
        </w:rPr>
      </w:pPr>
      <w:r>
        <w:rPr>
          <w:rFonts w:ascii="宋体" w:hAnsi="宋体" w:eastAsia="宋体"/>
          <w:lang w:eastAsia="zh-CN"/>
        </w:rPr>
        <w:t>222. 数据优化在商业化变现中，只需关注用户行为数据的收集和分析，而无需考虑市场趋势和竞品动态。</w:t>
      </w:r>
    </w:p>
    <w:p w14:paraId="6513991A">
      <w:pPr>
        <w:rPr>
          <w:rFonts w:hint="eastAsia" w:ascii="宋体" w:hAnsi="宋体" w:eastAsia="宋体"/>
          <w:lang w:eastAsia="zh-CN"/>
        </w:rPr>
      </w:pPr>
    </w:p>
    <w:p w14:paraId="3BE55ACE">
      <w:pPr>
        <w:rPr>
          <w:rFonts w:hint="eastAsia" w:ascii="宋体" w:hAnsi="宋体" w:eastAsia="宋体"/>
          <w:lang w:eastAsia="zh-CN"/>
        </w:rPr>
      </w:pPr>
    </w:p>
    <w:p w14:paraId="68D95AF0">
      <w:pPr>
        <w:rPr>
          <w:rFonts w:hint="eastAsia" w:ascii="宋体" w:hAnsi="宋体" w:eastAsia="宋体"/>
          <w:lang w:eastAsia="zh-CN"/>
        </w:rPr>
      </w:pPr>
      <w:r>
        <w:rPr>
          <w:rFonts w:ascii="宋体" w:hAnsi="宋体" w:eastAsia="宋体"/>
          <w:lang w:eastAsia="zh-CN"/>
        </w:rPr>
        <w:t>答案：错误</w:t>
      </w:r>
    </w:p>
    <w:p w14:paraId="75829BAD">
      <w:pPr>
        <w:rPr>
          <w:rFonts w:hint="eastAsia" w:ascii="宋体" w:hAnsi="宋体" w:eastAsia="宋体"/>
          <w:lang w:eastAsia="zh-CN"/>
        </w:rPr>
      </w:pPr>
      <w:r>
        <w:rPr>
          <w:rFonts w:ascii="宋体" w:hAnsi="宋体" w:eastAsia="宋体"/>
          <w:lang w:eastAsia="zh-CN"/>
        </w:rPr>
        <w:t>223. 在构建用户增长体系时，数据驱动的策略能够帮助企业更精准地理解用户行为，从而制定有效的用户增长计划。</w:t>
      </w:r>
    </w:p>
    <w:p w14:paraId="2E9B2AAB">
      <w:pPr>
        <w:rPr>
          <w:rFonts w:hint="eastAsia" w:ascii="宋体" w:hAnsi="宋体" w:eastAsia="宋体"/>
          <w:lang w:eastAsia="zh-CN"/>
        </w:rPr>
      </w:pPr>
    </w:p>
    <w:p w14:paraId="11C0AE7A">
      <w:pPr>
        <w:rPr>
          <w:rFonts w:hint="eastAsia" w:ascii="宋体" w:hAnsi="宋体" w:eastAsia="宋体"/>
          <w:lang w:eastAsia="zh-CN"/>
        </w:rPr>
      </w:pPr>
    </w:p>
    <w:p w14:paraId="27F23552">
      <w:pPr>
        <w:rPr>
          <w:rFonts w:hint="eastAsia" w:ascii="宋体" w:hAnsi="宋体" w:eastAsia="宋体"/>
          <w:lang w:eastAsia="zh-CN"/>
        </w:rPr>
      </w:pPr>
      <w:r>
        <w:rPr>
          <w:rFonts w:ascii="宋体" w:hAnsi="宋体" w:eastAsia="宋体"/>
          <w:lang w:eastAsia="zh-CN"/>
        </w:rPr>
        <w:t>答案：正确</w:t>
      </w:r>
    </w:p>
    <w:p w14:paraId="11F44AB5">
      <w:pPr>
        <w:rPr>
          <w:rFonts w:hint="eastAsia" w:ascii="宋体" w:hAnsi="宋体" w:eastAsia="宋体"/>
          <w:lang w:eastAsia="zh-CN"/>
        </w:rPr>
      </w:pPr>
      <w:r>
        <w:rPr>
          <w:rFonts w:ascii="宋体" w:hAnsi="宋体" w:eastAsia="宋体"/>
          <w:lang w:eastAsia="zh-CN"/>
        </w:rPr>
        <w:t>224. 全媒体运营师在引导用户进入私域流量池的过程中，通过提供多样化的内容形式和明确的引导路径，可以有效地提升用户的参与度和粘性。</w:t>
      </w:r>
    </w:p>
    <w:p w14:paraId="63E2B2E8">
      <w:pPr>
        <w:rPr>
          <w:rFonts w:hint="eastAsia" w:ascii="宋体" w:hAnsi="宋体" w:eastAsia="宋体"/>
          <w:lang w:eastAsia="zh-CN"/>
        </w:rPr>
      </w:pPr>
    </w:p>
    <w:p w14:paraId="0AF64E1E">
      <w:pPr>
        <w:rPr>
          <w:rFonts w:hint="eastAsia" w:ascii="宋体" w:hAnsi="宋体" w:eastAsia="宋体"/>
          <w:lang w:eastAsia="zh-CN"/>
        </w:rPr>
      </w:pPr>
    </w:p>
    <w:p w14:paraId="261F9497">
      <w:pPr>
        <w:rPr>
          <w:rFonts w:hint="eastAsia" w:ascii="宋体" w:hAnsi="宋体" w:eastAsia="宋体"/>
          <w:lang w:eastAsia="zh-CN"/>
        </w:rPr>
      </w:pPr>
      <w:r>
        <w:rPr>
          <w:rFonts w:ascii="宋体" w:hAnsi="宋体" w:eastAsia="宋体"/>
          <w:lang w:eastAsia="zh-CN"/>
        </w:rPr>
        <w:t>答案：正确</w:t>
      </w:r>
    </w:p>
    <w:p w14:paraId="24942778">
      <w:pPr>
        <w:rPr>
          <w:rFonts w:hint="eastAsia" w:ascii="宋体" w:hAnsi="宋体" w:eastAsia="宋体"/>
          <w:lang w:eastAsia="zh-CN"/>
        </w:rPr>
      </w:pPr>
      <w:r>
        <w:rPr>
          <w:rFonts w:ascii="宋体" w:hAnsi="宋体" w:eastAsia="宋体"/>
          <w:lang w:eastAsia="zh-CN"/>
        </w:rPr>
        <w:t>225. 全媒体运营师职业道德的维护主要依赖于个人的内心信念和习惯，只要个人能够坚守道德底线，就可以完全忽略社会文化环境和法律法规对职业道德的影响。</w:t>
      </w:r>
    </w:p>
    <w:p w14:paraId="62BAEC6D">
      <w:pPr>
        <w:rPr>
          <w:rFonts w:hint="eastAsia" w:ascii="宋体" w:hAnsi="宋体" w:eastAsia="宋体"/>
          <w:lang w:eastAsia="zh-CN"/>
        </w:rPr>
      </w:pPr>
    </w:p>
    <w:p w14:paraId="380CF687">
      <w:pPr>
        <w:rPr>
          <w:rFonts w:hint="eastAsia" w:ascii="宋体" w:hAnsi="宋体" w:eastAsia="宋体"/>
          <w:lang w:eastAsia="zh-CN"/>
        </w:rPr>
      </w:pPr>
    </w:p>
    <w:p w14:paraId="645A6638">
      <w:pPr>
        <w:rPr>
          <w:rFonts w:hint="eastAsia" w:ascii="宋体" w:hAnsi="宋体" w:eastAsia="宋体"/>
          <w:lang w:eastAsia="zh-CN"/>
        </w:rPr>
      </w:pPr>
      <w:r>
        <w:rPr>
          <w:rFonts w:ascii="宋体" w:hAnsi="宋体" w:eastAsia="宋体"/>
          <w:lang w:eastAsia="zh-CN"/>
        </w:rPr>
        <w:t>答案：错误</w:t>
      </w:r>
    </w:p>
    <w:p w14:paraId="7B104FA0">
      <w:pPr>
        <w:rPr>
          <w:rFonts w:hint="eastAsia" w:ascii="宋体" w:hAnsi="宋体" w:eastAsia="宋体"/>
          <w:lang w:eastAsia="zh-CN"/>
        </w:rPr>
      </w:pPr>
      <w:r>
        <w:rPr>
          <w:rFonts w:ascii="宋体" w:hAnsi="宋体" w:eastAsia="宋体"/>
          <w:lang w:eastAsia="zh-CN"/>
        </w:rPr>
        <w:t>226. 在达人成长路径规划中，制定个性化学习计划时，只需考虑达人的个人特点和优势，市场需求和行业趋势对计划制定并无实质性影响。</w:t>
      </w:r>
    </w:p>
    <w:p w14:paraId="3BCBB2CC">
      <w:pPr>
        <w:rPr>
          <w:rFonts w:hint="eastAsia" w:ascii="宋体" w:hAnsi="宋体" w:eastAsia="宋体"/>
          <w:lang w:eastAsia="zh-CN"/>
        </w:rPr>
      </w:pPr>
    </w:p>
    <w:p w14:paraId="109717C0">
      <w:pPr>
        <w:rPr>
          <w:rFonts w:hint="eastAsia" w:ascii="宋体" w:hAnsi="宋体" w:eastAsia="宋体"/>
          <w:lang w:eastAsia="zh-CN"/>
        </w:rPr>
      </w:pPr>
    </w:p>
    <w:p w14:paraId="0F76D9D9">
      <w:pPr>
        <w:rPr>
          <w:rFonts w:hint="eastAsia" w:ascii="宋体" w:hAnsi="宋体" w:eastAsia="宋体"/>
          <w:lang w:eastAsia="zh-CN"/>
        </w:rPr>
      </w:pPr>
      <w:r>
        <w:rPr>
          <w:rFonts w:ascii="宋体" w:hAnsi="宋体" w:eastAsia="宋体"/>
          <w:lang w:eastAsia="zh-CN"/>
        </w:rPr>
        <w:t>答案：错误</w:t>
      </w:r>
    </w:p>
    <w:p w14:paraId="5D901D0B">
      <w:pPr>
        <w:rPr>
          <w:rFonts w:hint="eastAsia" w:ascii="宋体" w:hAnsi="宋体" w:eastAsia="宋体"/>
          <w:lang w:eastAsia="zh-CN"/>
        </w:rPr>
      </w:pPr>
      <w:r>
        <w:rPr>
          <w:rFonts w:ascii="宋体" w:hAnsi="宋体" w:eastAsia="宋体"/>
          <w:lang w:eastAsia="zh-CN"/>
        </w:rPr>
        <w:t>227. 短视频矩阵主账号的选择需要综合考虑其在多个平台上的影响力、内容质量以及与矩阵中其他账号的协同作用。</w:t>
      </w:r>
    </w:p>
    <w:p w14:paraId="7CB70636">
      <w:pPr>
        <w:rPr>
          <w:rFonts w:hint="eastAsia" w:ascii="宋体" w:hAnsi="宋体" w:eastAsia="宋体"/>
          <w:lang w:eastAsia="zh-CN"/>
        </w:rPr>
      </w:pPr>
    </w:p>
    <w:p w14:paraId="14762FF2">
      <w:pPr>
        <w:rPr>
          <w:rFonts w:hint="eastAsia" w:ascii="宋体" w:hAnsi="宋体" w:eastAsia="宋体"/>
          <w:lang w:eastAsia="zh-CN"/>
        </w:rPr>
      </w:pPr>
    </w:p>
    <w:p w14:paraId="151A00CD">
      <w:pPr>
        <w:rPr>
          <w:rFonts w:hint="eastAsia" w:ascii="宋体" w:hAnsi="宋体" w:eastAsia="宋体"/>
          <w:lang w:eastAsia="zh-CN"/>
        </w:rPr>
      </w:pPr>
      <w:r>
        <w:rPr>
          <w:rFonts w:ascii="宋体" w:hAnsi="宋体" w:eastAsia="宋体"/>
          <w:lang w:eastAsia="zh-CN"/>
        </w:rPr>
        <w:t>答案：正确</w:t>
      </w:r>
    </w:p>
    <w:p w14:paraId="219D808E">
      <w:pPr>
        <w:rPr>
          <w:rFonts w:hint="eastAsia" w:ascii="宋体" w:hAnsi="宋体" w:eastAsia="宋体"/>
          <w:lang w:eastAsia="zh-CN"/>
        </w:rPr>
      </w:pPr>
      <w:r>
        <w:rPr>
          <w:rFonts w:ascii="宋体" w:hAnsi="宋体" w:eastAsia="宋体"/>
          <w:lang w:eastAsia="zh-CN"/>
        </w:rPr>
        <w:t>228. 在全媒体运营的行业趋势分析中，市场规模与增长分析是唯一一个能够直接反映行业宏观发展态势的方法。</w:t>
      </w:r>
    </w:p>
    <w:p w14:paraId="32599763">
      <w:pPr>
        <w:rPr>
          <w:rFonts w:hint="eastAsia" w:ascii="宋体" w:hAnsi="宋体" w:eastAsia="宋体"/>
          <w:lang w:eastAsia="zh-CN"/>
        </w:rPr>
      </w:pPr>
    </w:p>
    <w:p w14:paraId="3211759A">
      <w:pPr>
        <w:rPr>
          <w:rFonts w:hint="eastAsia" w:ascii="宋体" w:hAnsi="宋体" w:eastAsia="宋体"/>
          <w:lang w:eastAsia="zh-CN"/>
        </w:rPr>
      </w:pPr>
    </w:p>
    <w:p w14:paraId="62D9571B">
      <w:pPr>
        <w:rPr>
          <w:rFonts w:hint="eastAsia" w:ascii="宋体" w:hAnsi="宋体" w:eastAsia="宋体"/>
          <w:lang w:eastAsia="zh-CN"/>
        </w:rPr>
      </w:pPr>
      <w:r>
        <w:rPr>
          <w:rFonts w:ascii="宋体" w:hAnsi="宋体" w:eastAsia="宋体"/>
          <w:lang w:eastAsia="zh-CN"/>
        </w:rPr>
        <w:t>答案：错误</w:t>
      </w:r>
    </w:p>
    <w:p w14:paraId="46EF8F8F">
      <w:pPr>
        <w:rPr>
          <w:rFonts w:hint="eastAsia" w:ascii="宋体" w:hAnsi="宋体" w:eastAsia="宋体"/>
          <w:lang w:eastAsia="zh-CN"/>
        </w:rPr>
      </w:pPr>
      <w:r>
        <w:rPr>
          <w:rFonts w:ascii="宋体" w:hAnsi="宋体" w:eastAsia="宋体"/>
          <w:lang w:eastAsia="zh-CN"/>
        </w:rPr>
        <w:t>229. 爆品循环排品模式的核心在于不断推出价格最低的商品，以吸引消费者并刺激购买，从而实现销售量的快速增长。</w:t>
      </w:r>
    </w:p>
    <w:p w14:paraId="6F63383D">
      <w:pPr>
        <w:rPr>
          <w:rFonts w:hint="eastAsia" w:ascii="宋体" w:hAnsi="宋体" w:eastAsia="宋体"/>
          <w:lang w:eastAsia="zh-CN"/>
        </w:rPr>
      </w:pPr>
    </w:p>
    <w:p w14:paraId="4C716D74">
      <w:pPr>
        <w:rPr>
          <w:rFonts w:hint="eastAsia" w:ascii="宋体" w:hAnsi="宋体" w:eastAsia="宋体"/>
          <w:lang w:eastAsia="zh-CN"/>
        </w:rPr>
      </w:pPr>
    </w:p>
    <w:p w14:paraId="3680C732">
      <w:pPr>
        <w:rPr>
          <w:rFonts w:hint="eastAsia" w:ascii="宋体" w:hAnsi="宋体" w:eastAsia="宋体"/>
          <w:lang w:eastAsia="zh-CN"/>
        </w:rPr>
      </w:pPr>
      <w:r>
        <w:rPr>
          <w:rFonts w:ascii="宋体" w:hAnsi="宋体" w:eastAsia="宋体"/>
          <w:lang w:eastAsia="zh-CN"/>
        </w:rPr>
        <w:t>答案：错误</w:t>
      </w:r>
    </w:p>
    <w:p w14:paraId="05668AA8">
      <w:pPr>
        <w:rPr>
          <w:rFonts w:hint="eastAsia" w:ascii="宋体" w:hAnsi="宋体" w:eastAsia="宋体"/>
          <w:lang w:eastAsia="zh-CN"/>
        </w:rPr>
      </w:pPr>
      <w:r>
        <w:rPr>
          <w:rFonts w:ascii="宋体" w:hAnsi="宋体" w:eastAsia="宋体"/>
          <w:lang w:eastAsia="zh-CN"/>
        </w:rPr>
        <w:t>230. 在进行热门话题营销时，全媒体运营师只需关注话题的热度，无需考虑与品牌或产品的关联性，就能创作出具有吸引力的内容。</w:t>
      </w:r>
    </w:p>
    <w:p w14:paraId="49E1F911">
      <w:pPr>
        <w:rPr>
          <w:rFonts w:hint="eastAsia" w:ascii="宋体" w:hAnsi="宋体" w:eastAsia="宋体"/>
          <w:lang w:eastAsia="zh-CN"/>
        </w:rPr>
      </w:pPr>
    </w:p>
    <w:p w14:paraId="7D1CD731">
      <w:pPr>
        <w:rPr>
          <w:rFonts w:hint="eastAsia" w:ascii="宋体" w:hAnsi="宋体" w:eastAsia="宋体"/>
          <w:lang w:eastAsia="zh-CN"/>
        </w:rPr>
      </w:pPr>
    </w:p>
    <w:p w14:paraId="567860B8">
      <w:pPr>
        <w:rPr>
          <w:rFonts w:hint="eastAsia" w:ascii="宋体" w:hAnsi="宋体" w:eastAsia="宋体"/>
          <w:lang w:eastAsia="zh-CN"/>
        </w:rPr>
      </w:pPr>
      <w:r>
        <w:rPr>
          <w:rFonts w:ascii="宋体" w:hAnsi="宋体" w:eastAsia="宋体"/>
          <w:lang w:eastAsia="zh-CN"/>
        </w:rPr>
        <w:t>答案：错误</w:t>
      </w:r>
    </w:p>
    <w:p w14:paraId="63235EAA">
      <w:pPr>
        <w:rPr>
          <w:rFonts w:hint="eastAsia" w:ascii="宋体" w:hAnsi="宋体" w:eastAsia="宋体"/>
          <w:lang w:eastAsia="zh-CN"/>
        </w:rPr>
      </w:pPr>
      <w:r>
        <w:rPr>
          <w:rFonts w:ascii="宋体" w:hAnsi="宋体" w:eastAsia="宋体"/>
          <w:lang w:eastAsia="zh-CN"/>
        </w:rPr>
        <w:t>231. 在商业化变现过程中，只要拥有大规模的流量，就一定能实现高额的经济收益。</w:t>
      </w:r>
    </w:p>
    <w:p w14:paraId="5EF38835">
      <w:pPr>
        <w:rPr>
          <w:rFonts w:hint="eastAsia" w:ascii="宋体" w:hAnsi="宋体" w:eastAsia="宋体"/>
          <w:lang w:eastAsia="zh-CN"/>
        </w:rPr>
      </w:pPr>
    </w:p>
    <w:p w14:paraId="3FBD3B09">
      <w:pPr>
        <w:rPr>
          <w:rFonts w:hint="eastAsia" w:ascii="宋体" w:hAnsi="宋体" w:eastAsia="宋体"/>
          <w:lang w:eastAsia="zh-CN"/>
        </w:rPr>
      </w:pPr>
    </w:p>
    <w:p w14:paraId="598EA3AE">
      <w:pPr>
        <w:rPr>
          <w:rFonts w:hint="eastAsia" w:ascii="宋体" w:hAnsi="宋体" w:eastAsia="宋体"/>
          <w:lang w:eastAsia="zh-CN"/>
        </w:rPr>
      </w:pPr>
      <w:r>
        <w:rPr>
          <w:rFonts w:ascii="宋体" w:hAnsi="宋体" w:eastAsia="宋体"/>
          <w:lang w:eastAsia="zh-CN"/>
        </w:rPr>
        <w:t>答案：错误</w:t>
      </w:r>
    </w:p>
    <w:p w14:paraId="502A3B21">
      <w:pPr>
        <w:rPr>
          <w:rFonts w:hint="eastAsia" w:ascii="宋体" w:hAnsi="宋体" w:eastAsia="宋体"/>
          <w:lang w:eastAsia="zh-CN"/>
        </w:rPr>
      </w:pPr>
      <w:r>
        <w:rPr>
          <w:rFonts w:ascii="宋体" w:hAnsi="宋体" w:eastAsia="宋体"/>
          <w:lang w:eastAsia="zh-CN"/>
        </w:rPr>
        <w:t>232. 月活跃用户（MAU）是衡量产品用户粘性的关键指标，它反映了用户在一个月内对产品的频繁使用和持续兴趣。</w:t>
      </w:r>
    </w:p>
    <w:p w14:paraId="7F2B308F">
      <w:pPr>
        <w:rPr>
          <w:rFonts w:hint="eastAsia" w:ascii="宋体" w:hAnsi="宋体" w:eastAsia="宋体"/>
          <w:lang w:eastAsia="zh-CN"/>
        </w:rPr>
      </w:pPr>
    </w:p>
    <w:p w14:paraId="36F2DA68">
      <w:pPr>
        <w:rPr>
          <w:rFonts w:hint="eastAsia" w:ascii="宋体" w:hAnsi="宋体" w:eastAsia="宋体"/>
          <w:lang w:eastAsia="zh-CN"/>
        </w:rPr>
      </w:pPr>
    </w:p>
    <w:p w14:paraId="1DB19662">
      <w:pPr>
        <w:rPr>
          <w:rFonts w:hint="eastAsia" w:ascii="宋体" w:hAnsi="宋体" w:eastAsia="宋体"/>
          <w:lang w:eastAsia="zh-CN"/>
        </w:rPr>
      </w:pPr>
      <w:r>
        <w:rPr>
          <w:rFonts w:ascii="宋体" w:hAnsi="宋体" w:eastAsia="宋体"/>
          <w:lang w:eastAsia="zh-CN"/>
        </w:rPr>
        <w:t>答案：正确</w:t>
      </w:r>
    </w:p>
    <w:p w14:paraId="40E2F5D5">
      <w:pPr>
        <w:rPr>
          <w:rFonts w:hint="eastAsia" w:ascii="宋体" w:hAnsi="宋体" w:eastAsia="宋体"/>
          <w:lang w:eastAsia="zh-CN"/>
        </w:rPr>
      </w:pPr>
      <w:r>
        <w:rPr>
          <w:rFonts w:ascii="宋体" w:hAnsi="宋体" w:eastAsia="宋体"/>
          <w:lang w:eastAsia="zh-CN"/>
        </w:rPr>
        <w:t>233. 在视听运营中，营销方案的应用仅限于通过传统的电视广告渠道进行内容推广。</w:t>
      </w:r>
    </w:p>
    <w:p w14:paraId="5DFDCA1D">
      <w:pPr>
        <w:rPr>
          <w:rFonts w:hint="eastAsia" w:ascii="宋体" w:hAnsi="宋体" w:eastAsia="宋体"/>
          <w:lang w:eastAsia="zh-CN"/>
        </w:rPr>
      </w:pPr>
    </w:p>
    <w:p w14:paraId="6C3F9D4A">
      <w:pPr>
        <w:rPr>
          <w:rFonts w:hint="eastAsia" w:ascii="宋体" w:hAnsi="宋体" w:eastAsia="宋体"/>
          <w:lang w:eastAsia="zh-CN"/>
        </w:rPr>
      </w:pPr>
    </w:p>
    <w:p w14:paraId="5F820928">
      <w:pPr>
        <w:rPr>
          <w:rFonts w:hint="eastAsia" w:ascii="宋体" w:hAnsi="宋体" w:eastAsia="宋体"/>
          <w:lang w:eastAsia="zh-CN"/>
        </w:rPr>
      </w:pPr>
      <w:r>
        <w:rPr>
          <w:rFonts w:ascii="宋体" w:hAnsi="宋体" w:eastAsia="宋体"/>
          <w:lang w:eastAsia="zh-CN"/>
        </w:rPr>
        <w:t>答案：错误</w:t>
      </w:r>
    </w:p>
    <w:p w14:paraId="1AA62551">
      <w:pPr>
        <w:rPr>
          <w:rFonts w:hint="eastAsia" w:ascii="宋体" w:hAnsi="宋体" w:eastAsia="宋体"/>
          <w:lang w:eastAsia="zh-CN"/>
        </w:rPr>
      </w:pPr>
      <w:r>
        <w:rPr>
          <w:rFonts w:ascii="宋体" w:hAnsi="宋体" w:eastAsia="宋体"/>
          <w:lang w:eastAsia="zh-CN"/>
        </w:rPr>
        <w:t>234. 在视听运营中，网络舆情处置通过及时澄清事实，积极回应用户关切，能够有效引导舆论传播方向，维护平台形象。</w:t>
      </w:r>
    </w:p>
    <w:p w14:paraId="72F24979">
      <w:pPr>
        <w:rPr>
          <w:rFonts w:hint="eastAsia" w:ascii="宋体" w:hAnsi="宋体" w:eastAsia="宋体"/>
          <w:lang w:eastAsia="zh-CN"/>
        </w:rPr>
      </w:pPr>
    </w:p>
    <w:p w14:paraId="53F997E0">
      <w:pPr>
        <w:rPr>
          <w:rFonts w:hint="eastAsia" w:ascii="宋体" w:hAnsi="宋体" w:eastAsia="宋体"/>
          <w:lang w:eastAsia="zh-CN"/>
        </w:rPr>
      </w:pPr>
    </w:p>
    <w:p w14:paraId="29443C07">
      <w:pPr>
        <w:rPr>
          <w:rFonts w:hint="eastAsia" w:ascii="宋体" w:hAnsi="宋体" w:eastAsia="宋体"/>
          <w:lang w:eastAsia="zh-CN"/>
        </w:rPr>
      </w:pPr>
      <w:r>
        <w:rPr>
          <w:rFonts w:ascii="宋体" w:hAnsi="宋体" w:eastAsia="宋体"/>
          <w:lang w:eastAsia="zh-CN"/>
        </w:rPr>
        <w:t>答案：正确</w:t>
      </w:r>
    </w:p>
    <w:p w14:paraId="39BF8F3E">
      <w:pPr>
        <w:rPr>
          <w:rFonts w:hint="eastAsia" w:ascii="宋体" w:hAnsi="宋体" w:eastAsia="宋体"/>
          <w:lang w:eastAsia="zh-CN"/>
        </w:rPr>
      </w:pPr>
      <w:r>
        <w:rPr>
          <w:rFonts w:ascii="宋体" w:hAnsi="宋体" w:eastAsia="宋体"/>
          <w:lang w:eastAsia="zh-CN"/>
        </w:rPr>
        <w:t>235. 在制定新品营销推广方案时，全媒体运营师需要综合考虑产品的核心功能、技术创新以及目标市场的具体需求，以确保方案的有效性和针对性。</w:t>
      </w:r>
    </w:p>
    <w:p w14:paraId="04E707EE">
      <w:pPr>
        <w:rPr>
          <w:rFonts w:hint="eastAsia" w:ascii="宋体" w:hAnsi="宋体" w:eastAsia="宋体"/>
          <w:lang w:eastAsia="zh-CN"/>
        </w:rPr>
      </w:pPr>
    </w:p>
    <w:p w14:paraId="2E27F719">
      <w:pPr>
        <w:rPr>
          <w:rFonts w:hint="eastAsia" w:ascii="宋体" w:hAnsi="宋体" w:eastAsia="宋体"/>
          <w:lang w:eastAsia="zh-CN"/>
        </w:rPr>
      </w:pPr>
    </w:p>
    <w:p w14:paraId="4E3F586B">
      <w:pPr>
        <w:rPr>
          <w:rFonts w:hint="eastAsia" w:ascii="宋体" w:hAnsi="宋体" w:eastAsia="宋体"/>
          <w:lang w:eastAsia="zh-CN"/>
        </w:rPr>
      </w:pPr>
      <w:r>
        <w:rPr>
          <w:rFonts w:ascii="宋体" w:hAnsi="宋体" w:eastAsia="宋体"/>
          <w:lang w:eastAsia="zh-CN"/>
        </w:rPr>
        <w:t>答案：正确</w:t>
      </w:r>
    </w:p>
    <w:p w14:paraId="6F2FCEA5">
      <w:pPr>
        <w:rPr>
          <w:rFonts w:hint="eastAsia" w:ascii="宋体" w:hAnsi="宋体" w:eastAsia="宋体"/>
          <w:lang w:eastAsia="zh-CN"/>
        </w:rPr>
      </w:pPr>
      <w:r>
        <w:rPr>
          <w:rFonts w:ascii="宋体" w:hAnsi="宋体" w:eastAsia="宋体"/>
          <w:lang w:eastAsia="zh-CN"/>
        </w:rPr>
        <w:t>236. 人际传播在信息交流过程中，由于其渠道多样、方法灵活，且互动频率高、反馈及时，因此它能够传递的信息意义往往比大众传播更为丰富和复杂。</w:t>
      </w:r>
    </w:p>
    <w:p w14:paraId="18177E9D">
      <w:pPr>
        <w:rPr>
          <w:rFonts w:hint="eastAsia" w:ascii="宋体" w:hAnsi="宋体" w:eastAsia="宋体"/>
          <w:lang w:eastAsia="zh-CN"/>
        </w:rPr>
      </w:pPr>
    </w:p>
    <w:p w14:paraId="58610B73">
      <w:pPr>
        <w:rPr>
          <w:rFonts w:hint="eastAsia" w:ascii="宋体" w:hAnsi="宋体" w:eastAsia="宋体"/>
          <w:lang w:eastAsia="zh-CN"/>
        </w:rPr>
      </w:pPr>
    </w:p>
    <w:p w14:paraId="1E012062">
      <w:pPr>
        <w:rPr>
          <w:rFonts w:hint="eastAsia" w:ascii="宋体" w:hAnsi="宋体" w:eastAsia="宋体"/>
          <w:lang w:eastAsia="zh-CN"/>
        </w:rPr>
      </w:pPr>
      <w:r>
        <w:rPr>
          <w:rFonts w:ascii="宋体" w:hAnsi="宋体" w:eastAsia="宋体"/>
          <w:lang w:eastAsia="zh-CN"/>
        </w:rPr>
        <w:t>答案：正确</w:t>
      </w:r>
    </w:p>
    <w:p w14:paraId="2C440EC5">
      <w:pPr>
        <w:rPr>
          <w:rFonts w:hint="eastAsia" w:ascii="宋体" w:hAnsi="宋体" w:eastAsia="宋体"/>
          <w:lang w:eastAsia="zh-CN"/>
        </w:rPr>
      </w:pPr>
      <w:r>
        <w:rPr>
          <w:rFonts w:ascii="宋体" w:hAnsi="宋体" w:eastAsia="宋体"/>
          <w:lang w:eastAsia="zh-CN"/>
        </w:rPr>
        <w:t>237. 网络舆情处置在视听运营中主要是为了增加平台的广告收入和用户注册量，与提升用户体验关系不大。</w:t>
      </w:r>
    </w:p>
    <w:p w14:paraId="49F753C3">
      <w:pPr>
        <w:rPr>
          <w:rFonts w:hint="eastAsia" w:ascii="宋体" w:hAnsi="宋体" w:eastAsia="宋体"/>
          <w:lang w:eastAsia="zh-CN"/>
        </w:rPr>
      </w:pPr>
    </w:p>
    <w:p w14:paraId="30554286">
      <w:pPr>
        <w:rPr>
          <w:rFonts w:hint="eastAsia" w:ascii="宋体" w:hAnsi="宋体" w:eastAsia="宋体"/>
          <w:lang w:eastAsia="zh-CN"/>
        </w:rPr>
      </w:pPr>
    </w:p>
    <w:p w14:paraId="51E5CA9F">
      <w:pPr>
        <w:rPr>
          <w:rFonts w:hint="eastAsia" w:ascii="宋体" w:hAnsi="宋体" w:eastAsia="宋体"/>
          <w:lang w:eastAsia="zh-CN"/>
        </w:rPr>
      </w:pPr>
      <w:r>
        <w:rPr>
          <w:rFonts w:ascii="宋体" w:hAnsi="宋体" w:eastAsia="宋体"/>
          <w:lang w:eastAsia="zh-CN"/>
        </w:rPr>
        <w:t>答案：错误</w:t>
      </w:r>
    </w:p>
    <w:p w14:paraId="779B1B96">
      <w:pPr>
        <w:rPr>
          <w:rFonts w:hint="eastAsia" w:ascii="宋体" w:hAnsi="宋体" w:eastAsia="宋体"/>
          <w:lang w:eastAsia="zh-CN"/>
        </w:rPr>
      </w:pPr>
      <w:r>
        <w:rPr>
          <w:rFonts w:ascii="宋体" w:hAnsi="宋体" w:eastAsia="宋体"/>
          <w:lang w:eastAsia="zh-CN"/>
        </w:rPr>
        <w:t>238. 全媒体运营师在制定运营策略时，只需考虑平台特性和用户需求，无需关注竞争对手的动态和市场趋势。</w:t>
      </w:r>
    </w:p>
    <w:p w14:paraId="147E43EE">
      <w:pPr>
        <w:rPr>
          <w:rFonts w:hint="eastAsia" w:ascii="宋体" w:hAnsi="宋体" w:eastAsia="宋体"/>
          <w:lang w:eastAsia="zh-CN"/>
        </w:rPr>
      </w:pPr>
    </w:p>
    <w:p w14:paraId="4B00AD72">
      <w:pPr>
        <w:rPr>
          <w:rFonts w:hint="eastAsia" w:ascii="宋体" w:hAnsi="宋体" w:eastAsia="宋体"/>
          <w:lang w:eastAsia="zh-CN"/>
        </w:rPr>
      </w:pPr>
    </w:p>
    <w:p w14:paraId="740AB9CA">
      <w:pPr>
        <w:rPr>
          <w:rFonts w:hint="eastAsia" w:ascii="宋体" w:hAnsi="宋体" w:eastAsia="宋体"/>
          <w:lang w:eastAsia="zh-CN"/>
        </w:rPr>
      </w:pPr>
      <w:r>
        <w:rPr>
          <w:rFonts w:ascii="宋体" w:hAnsi="宋体" w:eastAsia="宋体"/>
          <w:lang w:eastAsia="zh-CN"/>
        </w:rPr>
        <w:t>答案：错误</w:t>
      </w:r>
    </w:p>
    <w:p w14:paraId="5A86703E">
      <w:pPr>
        <w:rPr>
          <w:rFonts w:hint="eastAsia" w:ascii="宋体" w:hAnsi="宋体" w:eastAsia="宋体"/>
          <w:lang w:eastAsia="zh-CN"/>
        </w:rPr>
      </w:pPr>
      <w:r>
        <w:rPr>
          <w:rFonts w:ascii="宋体" w:hAnsi="宋体" w:eastAsia="宋体"/>
          <w:lang w:eastAsia="zh-CN"/>
        </w:rPr>
        <w:t>239. 通过全面的账号数据监测，全媒体运营师可以实时掌握账号运营状况，包括粉丝增长趋势、内容互动情况等，为后续的运营策略调整提供科学依据。</w:t>
      </w:r>
    </w:p>
    <w:p w14:paraId="728CF015">
      <w:pPr>
        <w:rPr>
          <w:rFonts w:hint="eastAsia" w:ascii="宋体" w:hAnsi="宋体" w:eastAsia="宋体"/>
          <w:lang w:eastAsia="zh-CN"/>
        </w:rPr>
      </w:pPr>
    </w:p>
    <w:p w14:paraId="23E3559C">
      <w:pPr>
        <w:rPr>
          <w:rFonts w:hint="eastAsia" w:ascii="宋体" w:hAnsi="宋体" w:eastAsia="宋体"/>
          <w:lang w:eastAsia="zh-CN"/>
        </w:rPr>
      </w:pPr>
    </w:p>
    <w:p w14:paraId="6357FE70">
      <w:pPr>
        <w:rPr>
          <w:rFonts w:hint="eastAsia" w:ascii="宋体" w:hAnsi="宋体" w:eastAsia="宋体"/>
          <w:lang w:eastAsia="zh-CN"/>
        </w:rPr>
      </w:pPr>
      <w:r>
        <w:rPr>
          <w:rFonts w:ascii="宋体" w:hAnsi="宋体" w:eastAsia="宋体"/>
          <w:lang w:eastAsia="zh-CN"/>
        </w:rPr>
        <w:t>答案：正确</w:t>
      </w:r>
    </w:p>
    <w:p w14:paraId="41C8F471">
      <w:pPr>
        <w:rPr>
          <w:rFonts w:hint="eastAsia" w:ascii="宋体" w:hAnsi="宋体" w:eastAsia="宋体"/>
          <w:lang w:eastAsia="zh-CN"/>
        </w:rPr>
      </w:pPr>
      <w:r>
        <w:rPr>
          <w:rFonts w:ascii="宋体" w:hAnsi="宋体" w:eastAsia="宋体"/>
          <w:lang w:eastAsia="zh-CN"/>
        </w:rPr>
        <w:t>240. 全媒体运营师只需关注网络直播营销活动的传播效果，无需对商品经营者的营业执照信息、行政许可信息等进行审核，因为这些信息与运营工作无关。</w:t>
      </w:r>
    </w:p>
    <w:p w14:paraId="55566027">
      <w:pPr>
        <w:rPr>
          <w:rFonts w:hint="eastAsia" w:ascii="宋体" w:hAnsi="宋体" w:eastAsia="宋体"/>
          <w:lang w:eastAsia="zh-CN"/>
        </w:rPr>
      </w:pPr>
    </w:p>
    <w:p w14:paraId="6DB38E7C">
      <w:pPr>
        <w:rPr>
          <w:rFonts w:hint="eastAsia" w:ascii="宋体" w:hAnsi="宋体" w:eastAsia="宋体"/>
          <w:lang w:eastAsia="zh-CN"/>
        </w:rPr>
      </w:pPr>
    </w:p>
    <w:p w14:paraId="1C6E0E7B">
      <w:pPr>
        <w:rPr>
          <w:rFonts w:hint="eastAsia" w:ascii="宋体" w:hAnsi="宋体" w:eastAsia="宋体"/>
          <w:lang w:eastAsia="zh-CN"/>
        </w:rPr>
      </w:pPr>
      <w:r>
        <w:rPr>
          <w:rFonts w:ascii="宋体" w:hAnsi="宋体" w:eastAsia="宋体"/>
          <w:lang w:eastAsia="zh-CN"/>
        </w:rPr>
        <w:t>答案：错误</w:t>
      </w:r>
    </w:p>
    <w:p w14:paraId="452E39A8">
      <w:pPr>
        <w:rPr>
          <w:rFonts w:hint="eastAsia" w:ascii="宋体" w:hAnsi="宋体" w:eastAsia="宋体"/>
          <w:lang w:eastAsia="zh-CN"/>
        </w:rPr>
      </w:pPr>
      <w:r>
        <w:rPr>
          <w:rFonts w:ascii="宋体" w:hAnsi="宋体" w:eastAsia="宋体"/>
          <w:lang w:eastAsia="zh-CN"/>
        </w:rPr>
        <w:t>241. 在广告的基本逻辑中，设计广告内容是广告活动的最后一步，旨在确保广告信息的准确性和吸引力。</w:t>
      </w:r>
    </w:p>
    <w:p w14:paraId="1966CBFC">
      <w:pPr>
        <w:rPr>
          <w:rFonts w:hint="eastAsia" w:ascii="宋体" w:hAnsi="宋体" w:eastAsia="宋体"/>
          <w:lang w:eastAsia="zh-CN"/>
        </w:rPr>
      </w:pPr>
    </w:p>
    <w:p w14:paraId="17AC2FE2">
      <w:pPr>
        <w:rPr>
          <w:rFonts w:hint="eastAsia" w:ascii="宋体" w:hAnsi="宋体" w:eastAsia="宋体"/>
          <w:lang w:eastAsia="zh-CN"/>
        </w:rPr>
      </w:pPr>
    </w:p>
    <w:p w14:paraId="43B5A075">
      <w:pPr>
        <w:rPr>
          <w:rFonts w:hint="eastAsia" w:ascii="宋体" w:hAnsi="宋体" w:eastAsia="宋体"/>
          <w:lang w:eastAsia="zh-CN"/>
        </w:rPr>
      </w:pPr>
      <w:r>
        <w:rPr>
          <w:rFonts w:ascii="宋体" w:hAnsi="宋体" w:eastAsia="宋体"/>
          <w:lang w:eastAsia="zh-CN"/>
        </w:rPr>
        <w:t>答案：错误</w:t>
      </w:r>
    </w:p>
    <w:p w14:paraId="29D97A8D">
      <w:pPr>
        <w:rPr>
          <w:rFonts w:hint="eastAsia" w:ascii="宋体" w:hAnsi="宋体" w:eastAsia="宋体"/>
          <w:lang w:eastAsia="zh-CN"/>
        </w:rPr>
      </w:pPr>
      <w:r>
        <w:rPr>
          <w:rFonts w:ascii="宋体" w:hAnsi="宋体" w:eastAsia="宋体"/>
          <w:lang w:eastAsia="zh-CN"/>
        </w:rPr>
        <w:t>242. 营销方案在视听运营中的应用，强调对目标受众的精准定位，这通常依赖于先进的数据分析工具来实现。</w:t>
      </w:r>
    </w:p>
    <w:p w14:paraId="173F4918">
      <w:pPr>
        <w:rPr>
          <w:rFonts w:hint="eastAsia" w:ascii="宋体" w:hAnsi="宋体" w:eastAsia="宋体"/>
          <w:lang w:eastAsia="zh-CN"/>
        </w:rPr>
      </w:pPr>
    </w:p>
    <w:p w14:paraId="71E3D756">
      <w:pPr>
        <w:rPr>
          <w:rFonts w:hint="eastAsia" w:ascii="宋体" w:hAnsi="宋体" w:eastAsia="宋体"/>
          <w:lang w:eastAsia="zh-CN"/>
        </w:rPr>
      </w:pPr>
    </w:p>
    <w:p w14:paraId="4CC8F23B">
      <w:pPr>
        <w:rPr>
          <w:rFonts w:hint="eastAsia" w:ascii="宋体" w:hAnsi="宋体" w:eastAsia="宋体"/>
          <w:lang w:eastAsia="zh-CN"/>
        </w:rPr>
      </w:pPr>
      <w:r>
        <w:rPr>
          <w:rFonts w:ascii="宋体" w:hAnsi="宋体" w:eastAsia="宋体"/>
          <w:lang w:eastAsia="zh-CN"/>
        </w:rPr>
        <w:t>答案：正确</w:t>
      </w:r>
    </w:p>
    <w:p w14:paraId="5401A22A">
      <w:pPr>
        <w:rPr>
          <w:rFonts w:hint="eastAsia" w:ascii="宋体" w:hAnsi="宋体" w:eastAsia="宋体"/>
          <w:lang w:eastAsia="zh-CN"/>
        </w:rPr>
      </w:pPr>
      <w:r>
        <w:rPr>
          <w:rFonts w:ascii="宋体" w:hAnsi="宋体" w:eastAsia="宋体"/>
          <w:lang w:eastAsia="zh-CN"/>
        </w:rPr>
        <w:t>243. 达人通过持续学习新技能、新知识，不仅可以提升个人专业素养，还有助于维护良好的个人品牌形象，是达人长期发展的重要保障。</w:t>
      </w:r>
    </w:p>
    <w:p w14:paraId="5DB71234">
      <w:pPr>
        <w:rPr>
          <w:rFonts w:hint="eastAsia" w:ascii="宋体" w:hAnsi="宋体" w:eastAsia="宋体"/>
          <w:lang w:eastAsia="zh-CN"/>
        </w:rPr>
      </w:pPr>
    </w:p>
    <w:p w14:paraId="534232C6">
      <w:pPr>
        <w:rPr>
          <w:rFonts w:hint="eastAsia" w:ascii="宋体" w:hAnsi="宋体" w:eastAsia="宋体"/>
          <w:lang w:eastAsia="zh-CN"/>
        </w:rPr>
      </w:pPr>
    </w:p>
    <w:p w14:paraId="2DA2C6A0">
      <w:pPr>
        <w:rPr>
          <w:rFonts w:hint="eastAsia" w:ascii="宋体" w:hAnsi="宋体" w:eastAsia="宋体"/>
          <w:lang w:eastAsia="zh-CN"/>
        </w:rPr>
      </w:pPr>
      <w:r>
        <w:rPr>
          <w:rFonts w:ascii="宋体" w:hAnsi="宋体" w:eastAsia="宋体"/>
          <w:lang w:eastAsia="zh-CN"/>
        </w:rPr>
        <w:t>答案：正确</w:t>
      </w:r>
    </w:p>
    <w:p w14:paraId="58AAA2CB">
      <w:pPr>
        <w:rPr>
          <w:rFonts w:hint="eastAsia" w:ascii="宋体" w:hAnsi="宋体" w:eastAsia="宋体"/>
          <w:lang w:eastAsia="zh-CN"/>
        </w:rPr>
      </w:pPr>
      <w:r>
        <w:rPr>
          <w:rFonts w:ascii="宋体" w:hAnsi="宋体" w:eastAsia="宋体"/>
          <w:lang w:eastAsia="zh-CN"/>
        </w:rPr>
        <w:t>244. 在判断用户是否已加入私域流量时，企业只需关注用户是否添加了企业好友或关注了企业账号，无需考虑其他因素。</w:t>
      </w:r>
    </w:p>
    <w:p w14:paraId="25342834">
      <w:pPr>
        <w:rPr>
          <w:rFonts w:hint="eastAsia" w:ascii="宋体" w:hAnsi="宋体" w:eastAsia="宋体"/>
          <w:lang w:eastAsia="zh-CN"/>
        </w:rPr>
      </w:pPr>
    </w:p>
    <w:p w14:paraId="5CF7204A">
      <w:pPr>
        <w:rPr>
          <w:rFonts w:hint="eastAsia" w:ascii="宋体" w:hAnsi="宋体" w:eastAsia="宋体"/>
          <w:lang w:eastAsia="zh-CN"/>
        </w:rPr>
      </w:pPr>
    </w:p>
    <w:p w14:paraId="0F9EA914">
      <w:pPr>
        <w:rPr>
          <w:rFonts w:hint="eastAsia" w:ascii="宋体" w:hAnsi="宋体" w:eastAsia="宋体"/>
          <w:lang w:eastAsia="zh-CN"/>
        </w:rPr>
      </w:pPr>
      <w:r>
        <w:rPr>
          <w:rFonts w:ascii="宋体" w:hAnsi="宋体" w:eastAsia="宋体"/>
          <w:lang w:eastAsia="zh-CN"/>
        </w:rPr>
        <w:t>答案：错误</w:t>
      </w:r>
    </w:p>
    <w:p w14:paraId="54C910D9">
      <w:pPr>
        <w:rPr>
          <w:rFonts w:hint="eastAsia" w:ascii="宋体" w:hAnsi="宋体" w:eastAsia="宋体"/>
          <w:lang w:eastAsia="zh-CN"/>
        </w:rPr>
      </w:pPr>
      <w:r>
        <w:rPr>
          <w:rFonts w:ascii="宋体" w:hAnsi="宋体" w:eastAsia="宋体"/>
          <w:lang w:eastAsia="zh-CN"/>
        </w:rPr>
        <w:t>245. 新品营销推广方案中的宣传渠道选择应完全依赖于社交媒体平台，因为社交媒体是当前最流行的传播方式。</w:t>
      </w:r>
    </w:p>
    <w:p w14:paraId="40983198">
      <w:pPr>
        <w:rPr>
          <w:rFonts w:hint="eastAsia" w:ascii="宋体" w:hAnsi="宋体" w:eastAsia="宋体"/>
          <w:lang w:eastAsia="zh-CN"/>
        </w:rPr>
      </w:pPr>
    </w:p>
    <w:p w14:paraId="29B3691D">
      <w:pPr>
        <w:rPr>
          <w:rFonts w:hint="eastAsia" w:ascii="宋体" w:hAnsi="宋体" w:eastAsia="宋体"/>
          <w:lang w:eastAsia="zh-CN"/>
        </w:rPr>
      </w:pPr>
    </w:p>
    <w:p w14:paraId="62D44FA8">
      <w:pPr>
        <w:rPr>
          <w:rFonts w:hint="eastAsia" w:ascii="宋体" w:hAnsi="宋体" w:eastAsia="宋体"/>
          <w:lang w:eastAsia="zh-CN"/>
        </w:rPr>
      </w:pPr>
      <w:r>
        <w:rPr>
          <w:rFonts w:ascii="宋体" w:hAnsi="宋体" w:eastAsia="宋体"/>
          <w:lang w:eastAsia="zh-CN"/>
        </w:rPr>
        <w:t>答案：错误</w:t>
      </w:r>
    </w:p>
    <w:p w14:paraId="0600BCDF">
      <w:pPr>
        <w:rPr>
          <w:rFonts w:hint="eastAsia" w:ascii="宋体" w:hAnsi="宋体" w:eastAsia="宋体"/>
          <w:lang w:eastAsia="zh-CN"/>
        </w:rPr>
      </w:pPr>
      <w:r>
        <w:rPr>
          <w:rFonts w:ascii="宋体" w:hAnsi="宋体" w:eastAsia="宋体"/>
          <w:lang w:eastAsia="zh-CN"/>
        </w:rPr>
        <w:t>246. 在进行流量价值分析时，通过分析不同用户群体的转化率数据，可以为运营策略的优化提供有针对性的指导。</w:t>
      </w:r>
    </w:p>
    <w:p w14:paraId="655A6C82">
      <w:pPr>
        <w:rPr>
          <w:rFonts w:hint="eastAsia" w:ascii="宋体" w:hAnsi="宋体" w:eastAsia="宋体"/>
          <w:lang w:eastAsia="zh-CN"/>
        </w:rPr>
      </w:pPr>
    </w:p>
    <w:p w14:paraId="5901AB97">
      <w:pPr>
        <w:rPr>
          <w:rFonts w:hint="eastAsia" w:ascii="宋体" w:hAnsi="宋体" w:eastAsia="宋体"/>
          <w:lang w:eastAsia="zh-CN"/>
        </w:rPr>
      </w:pPr>
    </w:p>
    <w:p w14:paraId="30209D11">
      <w:pPr>
        <w:rPr>
          <w:rFonts w:hint="eastAsia" w:ascii="宋体" w:hAnsi="宋体" w:eastAsia="宋体"/>
          <w:lang w:eastAsia="zh-CN"/>
        </w:rPr>
      </w:pPr>
      <w:r>
        <w:rPr>
          <w:rFonts w:ascii="宋体" w:hAnsi="宋体" w:eastAsia="宋体"/>
          <w:lang w:eastAsia="zh-CN"/>
        </w:rPr>
        <w:t>答案：正确</w:t>
      </w:r>
    </w:p>
    <w:p w14:paraId="6E366D84">
      <w:pPr>
        <w:rPr>
          <w:rFonts w:hint="eastAsia" w:ascii="宋体" w:hAnsi="宋体" w:eastAsia="宋体"/>
          <w:lang w:eastAsia="zh-CN"/>
        </w:rPr>
      </w:pPr>
      <w:r>
        <w:rPr>
          <w:rFonts w:ascii="宋体" w:hAnsi="宋体" w:eastAsia="宋体"/>
          <w:lang w:eastAsia="zh-CN"/>
        </w:rPr>
        <w:t>247. 在进行流量转化分析时，只需要关注最终的转化率，而无需深入了解各环节的转化情况。</w:t>
      </w:r>
    </w:p>
    <w:p w14:paraId="391440B6">
      <w:pPr>
        <w:rPr>
          <w:rFonts w:hint="eastAsia" w:ascii="宋体" w:hAnsi="宋体" w:eastAsia="宋体"/>
          <w:lang w:eastAsia="zh-CN"/>
        </w:rPr>
      </w:pPr>
    </w:p>
    <w:p w14:paraId="5903655A">
      <w:pPr>
        <w:rPr>
          <w:rFonts w:hint="eastAsia" w:ascii="宋体" w:hAnsi="宋体" w:eastAsia="宋体"/>
          <w:lang w:eastAsia="zh-CN"/>
        </w:rPr>
      </w:pPr>
    </w:p>
    <w:p w14:paraId="7254025D">
      <w:pPr>
        <w:rPr>
          <w:rFonts w:hint="eastAsia" w:ascii="宋体" w:hAnsi="宋体" w:eastAsia="宋体"/>
          <w:lang w:eastAsia="zh-CN"/>
        </w:rPr>
      </w:pPr>
      <w:r>
        <w:rPr>
          <w:rFonts w:ascii="宋体" w:hAnsi="宋体" w:eastAsia="宋体"/>
          <w:lang w:eastAsia="zh-CN"/>
        </w:rPr>
        <w:t>答案：错误</w:t>
      </w:r>
    </w:p>
    <w:p w14:paraId="1BEB8D5E">
      <w:pPr>
        <w:rPr>
          <w:rFonts w:hint="eastAsia" w:ascii="宋体" w:hAnsi="宋体" w:eastAsia="宋体"/>
          <w:lang w:eastAsia="zh-CN"/>
        </w:rPr>
      </w:pPr>
      <w:r>
        <w:rPr>
          <w:rFonts w:ascii="宋体" w:hAnsi="宋体" w:eastAsia="宋体"/>
          <w:lang w:eastAsia="zh-CN"/>
        </w:rPr>
        <w:t>248. 传播活动不仅涉及信息的传递，还包含了符号意义的共享和理解，这是确保传播有效性的关键因素之一。</w:t>
      </w:r>
    </w:p>
    <w:p w14:paraId="369B120F">
      <w:pPr>
        <w:rPr>
          <w:rFonts w:hint="eastAsia" w:ascii="宋体" w:hAnsi="宋体" w:eastAsia="宋体"/>
          <w:lang w:eastAsia="zh-CN"/>
        </w:rPr>
      </w:pPr>
    </w:p>
    <w:p w14:paraId="7610AB27">
      <w:pPr>
        <w:rPr>
          <w:rFonts w:hint="eastAsia" w:ascii="宋体" w:hAnsi="宋体" w:eastAsia="宋体"/>
          <w:lang w:eastAsia="zh-CN"/>
        </w:rPr>
      </w:pPr>
    </w:p>
    <w:p w14:paraId="7882F1F9">
      <w:pPr>
        <w:rPr>
          <w:rFonts w:hint="eastAsia" w:ascii="宋体" w:hAnsi="宋体" w:eastAsia="宋体"/>
          <w:lang w:eastAsia="zh-CN"/>
        </w:rPr>
      </w:pPr>
      <w:r>
        <w:rPr>
          <w:rFonts w:ascii="宋体" w:hAnsi="宋体" w:eastAsia="宋体"/>
          <w:lang w:eastAsia="zh-CN"/>
        </w:rPr>
        <w:t>答案：正确</w:t>
      </w:r>
    </w:p>
    <w:p w14:paraId="5289D292">
      <w:pPr>
        <w:rPr>
          <w:rFonts w:hint="eastAsia" w:ascii="宋体" w:hAnsi="宋体" w:eastAsia="宋体"/>
          <w:lang w:eastAsia="zh-CN"/>
        </w:rPr>
      </w:pPr>
      <w:r>
        <w:rPr>
          <w:rFonts w:ascii="宋体" w:hAnsi="宋体" w:eastAsia="宋体"/>
          <w:lang w:eastAsia="zh-CN"/>
        </w:rPr>
        <w:t>249. 达人营销活动的效果评估仅需在活动结束后进行一次，以总结活动成果并确定是否达到预期目标。</w:t>
      </w:r>
    </w:p>
    <w:p w14:paraId="0C600149">
      <w:pPr>
        <w:rPr>
          <w:rFonts w:hint="eastAsia" w:ascii="宋体" w:hAnsi="宋体" w:eastAsia="宋体"/>
          <w:lang w:eastAsia="zh-CN"/>
        </w:rPr>
      </w:pPr>
    </w:p>
    <w:p w14:paraId="5A1E039E">
      <w:pPr>
        <w:rPr>
          <w:rFonts w:hint="eastAsia" w:ascii="宋体" w:hAnsi="宋体" w:eastAsia="宋体"/>
          <w:lang w:eastAsia="zh-CN"/>
        </w:rPr>
      </w:pPr>
    </w:p>
    <w:p w14:paraId="4C7DA3C8">
      <w:pPr>
        <w:rPr>
          <w:rFonts w:hint="eastAsia" w:ascii="宋体" w:hAnsi="宋体" w:eastAsia="宋体"/>
          <w:lang w:eastAsia="zh-CN"/>
        </w:rPr>
      </w:pPr>
      <w:r>
        <w:rPr>
          <w:rFonts w:ascii="宋体" w:hAnsi="宋体" w:eastAsia="宋体"/>
          <w:lang w:eastAsia="zh-CN"/>
        </w:rPr>
        <w:t>答案：错误</w:t>
      </w:r>
    </w:p>
    <w:p w14:paraId="0B011244">
      <w:pPr>
        <w:rPr>
          <w:rFonts w:hint="eastAsia" w:ascii="宋体" w:hAnsi="宋体" w:eastAsia="宋体"/>
          <w:lang w:eastAsia="zh-CN"/>
        </w:rPr>
      </w:pPr>
      <w:r>
        <w:rPr>
          <w:rFonts w:ascii="宋体" w:hAnsi="宋体" w:eastAsia="宋体"/>
          <w:lang w:eastAsia="zh-CN"/>
        </w:rPr>
        <w:t>250. 流量价值是衡量单位流量经济效益的重要指标，通过优化内容创作策略，可以提高流量价值。</w:t>
      </w:r>
    </w:p>
    <w:p w14:paraId="43266FAD">
      <w:pPr>
        <w:rPr>
          <w:rFonts w:hint="eastAsia" w:ascii="宋体" w:hAnsi="宋体" w:eastAsia="宋体"/>
          <w:lang w:eastAsia="zh-CN"/>
        </w:rPr>
      </w:pPr>
    </w:p>
    <w:p w14:paraId="349729CC">
      <w:pPr>
        <w:rPr>
          <w:rFonts w:hint="eastAsia" w:ascii="宋体" w:hAnsi="宋体" w:eastAsia="宋体"/>
          <w:lang w:eastAsia="zh-CN"/>
        </w:rPr>
      </w:pPr>
    </w:p>
    <w:p w14:paraId="262B4ACE">
      <w:pPr>
        <w:rPr>
          <w:rFonts w:hint="eastAsia" w:ascii="宋体" w:hAnsi="宋体" w:eastAsia="宋体"/>
          <w:lang w:eastAsia="zh-CN"/>
        </w:rPr>
      </w:pPr>
      <w:r>
        <w:rPr>
          <w:rFonts w:ascii="宋体" w:hAnsi="宋体" w:eastAsia="宋体"/>
          <w:lang w:eastAsia="zh-CN"/>
        </w:rPr>
        <w:t>答案：正确</w:t>
      </w:r>
    </w:p>
    <w:p w14:paraId="65E1968D">
      <w:pPr>
        <w:rPr>
          <w:rFonts w:hint="eastAsia" w:ascii="宋体" w:hAnsi="宋体" w:eastAsia="宋体"/>
          <w:lang w:eastAsia="zh-CN"/>
        </w:rPr>
      </w:pPr>
      <w:r>
        <w:rPr>
          <w:rFonts w:ascii="宋体" w:hAnsi="宋体" w:eastAsia="宋体"/>
          <w:lang w:eastAsia="zh-CN"/>
        </w:rPr>
        <w:t>251. 在视听运营实践中，排品策略的制定需深入洞察用户兴趣和需求，以确保商品或内容的排列组合能够有效吸引用户并促进互动与销售。</w:t>
      </w:r>
    </w:p>
    <w:p w14:paraId="1A5997A3">
      <w:pPr>
        <w:rPr>
          <w:rFonts w:hint="eastAsia" w:ascii="宋体" w:hAnsi="宋体" w:eastAsia="宋体"/>
          <w:lang w:eastAsia="zh-CN"/>
        </w:rPr>
      </w:pPr>
    </w:p>
    <w:p w14:paraId="7A1AF7B7">
      <w:pPr>
        <w:rPr>
          <w:rFonts w:hint="eastAsia" w:ascii="宋体" w:hAnsi="宋体" w:eastAsia="宋体"/>
          <w:lang w:eastAsia="zh-CN"/>
        </w:rPr>
      </w:pPr>
    </w:p>
    <w:p w14:paraId="779E2DD3">
      <w:pPr>
        <w:rPr>
          <w:rFonts w:hint="eastAsia" w:ascii="宋体" w:hAnsi="宋体" w:eastAsia="宋体"/>
          <w:lang w:eastAsia="zh-CN"/>
        </w:rPr>
      </w:pPr>
      <w:r>
        <w:rPr>
          <w:rFonts w:ascii="宋体" w:hAnsi="宋体" w:eastAsia="宋体"/>
          <w:lang w:eastAsia="zh-CN"/>
        </w:rPr>
        <w:t>答案：正确</w:t>
      </w:r>
    </w:p>
    <w:p w14:paraId="0A50EBB8">
      <w:pPr>
        <w:rPr>
          <w:rFonts w:hint="eastAsia" w:ascii="宋体" w:hAnsi="宋体" w:eastAsia="宋体"/>
          <w:lang w:eastAsia="zh-CN"/>
        </w:rPr>
      </w:pPr>
      <w:r>
        <w:rPr>
          <w:rFonts w:ascii="宋体" w:hAnsi="宋体" w:eastAsia="宋体"/>
          <w:lang w:eastAsia="zh-CN"/>
        </w:rPr>
        <w:t>252. 打赏模式通过提供高质量的独家内容和优质的用户体验，有助于提升平台的商业化变现能力。</w:t>
      </w:r>
    </w:p>
    <w:p w14:paraId="5D6FB341">
      <w:pPr>
        <w:rPr>
          <w:rFonts w:hint="eastAsia" w:ascii="宋体" w:hAnsi="宋体" w:eastAsia="宋体"/>
          <w:lang w:eastAsia="zh-CN"/>
        </w:rPr>
      </w:pPr>
    </w:p>
    <w:p w14:paraId="213CB469">
      <w:pPr>
        <w:rPr>
          <w:rFonts w:hint="eastAsia" w:ascii="宋体" w:hAnsi="宋体" w:eastAsia="宋体"/>
          <w:lang w:eastAsia="zh-CN"/>
        </w:rPr>
      </w:pPr>
    </w:p>
    <w:p w14:paraId="30E1D3EC">
      <w:pPr>
        <w:rPr>
          <w:rFonts w:hint="eastAsia" w:ascii="宋体" w:hAnsi="宋体" w:eastAsia="宋体"/>
          <w:lang w:eastAsia="zh-CN"/>
        </w:rPr>
      </w:pPr>
      <w:r>
        <w:rPr>
          <w:rFonts w:ascii="宋体" w:hAnsi="宋体" w:eastAsia="宋体"/>
          <w:lang w:eastAsia="zh-CN"/>
        </w:rPr>
        <w:t>答案：正确</w:t>
      </w:r>
    </w:p>
    <w:p w14:paraId="628BCBEA">
      <w:pPr>
        <w:rPr>
          <w:rFonts w:hint="eastAsia" w:ascii="宋体" w:hAnsi="宋体" w:eastAsia="宋体"/>
          <w:lang w:eastAsia="zh-CN"/>
        </w:rPr>
      </w:pPr>
      <w:r>
        <w:rPr>
          <w:rFonts w:ascii="宋体" w:hAnsi="宋体" w:eastAsia="宋体"/>
          <w:lang w:eastAsia="zh-CN"/>
        </w:rPr>
        <w:t>253. 提供丰富的学习资源和建立导师制度，对于支持达人持续成长来说，是同等重要的措施。</w:t>
      </w:r>
    </w:p>
    <w:p w14:paraId="281ABF47">
      <w:pPr>
        <w:rPr>
          <w:rFonts w:hint="eastAsia" w:ascii="宋体" w:hAnsi="宋体" w:eastAsia="宋体"/>
          <w:lang w:eastAsia="zh-CN"/>
        </w:rPr>
      </w:pPr>
    </w:p>
    <w:p w14:paraId="2528D685">
      <w:pPr>
        <w:rPr>
          <w:rFonts w:hint="eastAsia" w:ascii="宋体" w:hAnsi="宋体" w:eastAsia="宋体"/>
          <w:lang w:eastAsia="zh-CN"/>
        </w:rPr>
      </w:pPr>
    </w:p>
    <w:p w14:paraId="2ABA69FC">
      <w:pPr>
        <w:rPr>
          <w:rFonts w:hint="eastAsia" w:ascii="宋体" w:hAnsi="宋体" w:eastAsia="宋体"/>
          <w:lang w:eastAsia="zh-CN"/>
        </w:rPr>
      </w:pPr>
      <w:r>
        <w:rPr>
          <w:rFonts w:ascii="宋体" w:hAnsi="宋体" w:eastAsia="宋体"/>
          <w:lang w:eastAsia="zh-CN"/>
        </w:rPr>
        <w:t>答案：正确</w:t>
      </w:r>
    </w:p>
    <w:p w14:paraId="4C80AED4">
      <w:pPr>
        <w:rPr>
          <w:rFonts w:hint="eastAsia" w:ascii="宋体" w:hAnsi="宋体" w:eastAsia="宋体"/>
          <w:lang w:eastAsia="zh-CN"/>
        </w:rPr>
      </w:pPr>
      <w:r>
        <w:rPr>
          <w:rFonts w:ascii="宋体" w:hAnsi="宋体" w:eastAsia="宋体"/>
          <w:lang w:eastAsia="zh-CN"/>
        </w:rPr>
        <w:t>254. 优化达人内容发布策略时，需要综合考虑平台的运营规则、受众活跃时间以及竞争对手的内容发布情况，但无需关注与用户的互动反馈。</w:t>
      </w:r>
    </w:p>
    <w:p w14:paraId="7FBFE363">
      <w:pPr>
        <w:rPr>
          <w:rFonts w:hint="eastAsia" w:ascii="宋体" w:hAnsi="宋体" w:eastAsia="宋体"/>
          <w:lang w:eastAsia="zh-CN"/>
        </w:rPr>
      </w:pPr>
    </w:p>
    <w:p w14:paraId="7F834E23">
      <w:pPr>
        <w:rPr>
          <w:rFonts w:hint="eastAsia" w:ascii="宋体" w:hAnsi="宋体" w:eastAsia="宋体"/>
          <w:lang w:eastAsia="zh-CN"/>
        </w:rPr>
      </w:pPr>
    </w:p>
    <w:p w14:paraId="6B599A9C">
      <w:pPr>
        <w:rPr>
          <w:rFonts w:hint="eastAsia" w:ascii="宋体" w:hAnsi="宋体" w:eastAsia="宋体"/>
          <w:lang w:eastAsia="zh-CN"/>
        </w:rPr>
      </w:pPr>
      <w:r>
        <w:rPr>
          <w:rFonts w:ascii="宋体" w:hAnsi="宋体" w:eastAsia="宋体"/>
          <w:lang w:eastAsia="zh-CN"/>
        </w:rPr>
        <w:t>答案：错误</w:t>
      </w:r>
    </w:p>
    <w:p w14:paraId="678D4349">
      <w:pPr>
        <w:rPr>
          <w:rFonts w:hint="eastAsia" w:ascii="宋体" w:hAnsi="宋体" w:eastAsia="宋体"/>
          <w:lang w:eastAsia="zh-CN"/>
        </w:rPr>
      </w:pPr>
      <w:r>
        <w:rPr>
          <w:rFonts w:ascii="宋体" w:hAnsi="宋体" w:eastAsia="宋体"/>
          <w:lang w:eastAsia="zh-CN"/>
        </w:rPr>
        <w:t>255. 在全媒体运营中，选题的评估与调整仅关注内容的新颖性和独特性，以确保内容在市场中脱颖而出，无需过多考虑用户需求和市场竞争情况。</w:t>
      </w:r>
    </w:p>
    <w:p w14:paraId="315B4806">
      <w:pPr>
        <w:rPr>
          <w:rFonts w:hint="eastAsia" w:ascii="宋体" w:hAnsi="宋体" w:eastAsia="宋体"/>
          <w:lang w:eastAsia="zh-CN"/>
        </w:rPr>
      </w:pPr>
    </w:p>
    <w:p w14:paraId="15E6D55D">
      <w:pPr>
        <w:rPr>
          <w:rFonts w:hint="eastAsia" w:ascii="宋体" w:hAnsi="宋体" w:eastAsia="宋体"/>
          <w:lang w:eastAsia="zh-CN"/>
        </w:rPr>
      </w:pPr>
    </w:p>
    <w:p w14:paraId="539419B1">
      <w:pPr>
        <w:rPr>
          <w:rFonts w:hint="eastAsia" w:ascii="宋体" w:hAnsi="宋体" w:eastAsia="宋体"/>
          <w:lang w:eastAsia="zh-CN"/>
        </w:rPr>
      </w:pPr>
      <w:r>
        <w:rPr>
          <w:rFonts w:ascii="宋体" w:hAnsi="宋体" w:eastAsia="宋体"/>
          <w:lang w:eastAsia="zh-CN"/>
        </w:rPr>
        <w:t>答案：错误</w:t>
      </w:r>
    </w:p>
    <w:p w14:paraId="73AA6B06">
      <w:pPr>
        <w:rPr>
          <w:rFonts w:hint="eastAsia" w:ascii="宋体" w:hAnsi="宋体" w:eastAsia="宋体"/>
          <w:lang w:eastAsia="zh-CN"/>
        </w:rPr>
      </w:pPr>
      <w:r>
        <w:rPr>
          <w:rFonts w:ascii="宋体" w:hAnsi="宋体" w:eastAsia="宋体"/>
          <w:lang w:eastAsia="zh-CN"/>
        </w:rPr>
        <w:t>256. 在全媒体运营的内容优化过程中，合理利用关键词研究，有助于更精确地定位目标用户群体的需求和兴趣。</w:t>
      </w:r>
    </w:p>
    <w:p w14:paraId="6BD8A935">
      <w:pPr>
        <w:rPr>
          <w:rFonts w:hint="eastAsia" w:ascii="宋体" w:hAnsi="宋体" w:eastAsia="宋体"/>
          <w:lang w:eastAsia="zh-CN"/>
        </w:rPr>
      </w:pPr>
    </w:p>
    <w:p w14:paraId="71E042F9">
      <w:pPr>
        <w:rPr>
          <w:rFonts w:hint="eastAsia" w:ascii="宋体" w:hAnsi="宋体" w:eastAsia="宋体"/>
          <w:lang w:eastAsia="zh-CN"/>
        </w:rPr>
      </w:pPr>
    </w:p>
    <w:p w14:paraId="437639E0">
      <w:pPr>
        <w:rPr>
          <w:rFonts w:hint="eastAsia" w:ascii="宋体" w:hAnsi="宋体" w:eastAsia="宋体"/>
          <w:lang w:eastAsia="zh-CN"/>
        </w:rPr>
      </w:pPr>
      <w:r>
        <w:rPr>
          <w:rFonts w:ascii="宋体" w:hAnsi="宋体" w:eastAsia="宋体"/>
          <w:lang w:eastAsia="zh-CN"/>
        </w:rPr>
        <w:t>答案：正确</w:t>
      </w:r>
    </w:p>
    <w:p w14:paraId="2997241D">
      <w:pPr>
        <w:rPr>
          <w:rFonts w:hint="eastAsia" w:ascii="宋体" w:hAnsi="宋体" w:eastAsia="宋体"/>
          <w:lang w:eastAsia="zh-CN"/>
        </w:rPr>
      </w:pPr>
      <w:r>
        <w:rPr>
          <w:rFonts w:ascii="宋体" w:hAnsi="宋体" w:eastAsia="宋体"/>
          <w:lang w:eastAsia="zh-CN"/>
        </w:rPr>
        <w:t>257. 全媒体运营师在优化私域流量运营策略时，只需关注内容的创新性和用户粘性的提升，无需考虑技术支撑和数据分析的重要性。</w:t>
      </w:r>
    </w:p>
    <w:p w14:paraId="265128EE">
      <w:pPr>
        <w:rPr>
          <w:rFonts w:hint="eastAsia" w:ascii="宋体" w:hAnsi="宋体" w:eastAsia="宋体"/>
          <w:lang w:eastAsia="zh-CN"/>
        </w:rPr>
      </w:pPr>
    </w:p>
    <w:p w14:paraId="129BF560">
      <w:pPr>
        <w:rPr>
          <w:rFonts w:hint="eastAsia" w:ascii="宋体" w:hAnsi="宋体" w:eastAsia="宋体"/>
          <w:lang w:eastAsia="zh-CN"/>
        </w:rPr>
      </w:pPr>
    </w:p>
    <w:p w14:paraId="04211F39">
      <w:pPr>
        <w:rPr>
          <w:rFonts w:hint="eastAsia" w:ascii="宋体" w:hAnsi="宋体" w:eastAsia="宋体"/>
          <w:lang w:eastAsia="zh-CN"/>
        </w:rPr>
      </w:pPr>
      <w:r>
        <w:rPr>
          <w:rFonts w:ascii="宋体" w:hAnsi="宋体" w:eastAsia="宋体"/>
          <w:lang w:eastAsia="zh-CN"/>
        </w:rPr>
        <w:t>答案：错误</w:t>
      </w:r>
    </w:p>
    <w:p w14:paraId="05B77BCB">
      <w:pPr>
        <w:rPr>
          <w:rFonts w:hint="eastAsia" w:ascii="宋体" w:hAnsi="宋体" w:eastAsia="宋体"/>
          <w:lang w:eastAsia="zh-CN"/>
        </w:rPr>
      </w:pPr>
      <w:r>
        <w:rPr>
          <w:rFonts w:ascii="宋体" w:hAnsi="宋体" w:eastAsia="宋体"/>
          <w:lang w:eastAsia="zh-CN"/>
        </w:rPr>
        <w:t>258. 在品牌推广过程中，全媒体运营师需先制定有效的传播策略，再通过不同的媒介渠道进行广告投放，这一流程准确反映了全媒体运营师的工作顺序。</w:t>
      </w:r>
    </w:p>
    <w:p w14:paraId="6B14C30E">
      <w:pPr>
        <w:rPr>
          <w:rFonts w:hint="eastAsia" w:ascii="宋体" w:hAnsi="宋体" w:eastAsia="宋体"/>
          <w:lang w:eastAsia="zh-CN"/>
        </w:rPr>
      </w:pPr>
    </w:p>
    <w:p w14:paraId="168BE5A7">
      <w:pPr>
        <w:rPr>
          <w:rFonts w:hint="eastAsia" w:ascii="宋体" w:hAnsi="宋体" w:eastAsia="宋体"/>
          <w:lang w:eastAsia="zh-CN"/>
        </w:rPr>
      </w:pPr>
    </w:p>
    <w:p w14:paraId="0FF5EAFF">
      <w:pPr>
        <w:rPr>
          <w:rFonts w:hint="eastAsia" w:ascii="宋体" w:hAnsi="宋体" w:eastAsia="宋体"/>
          <w:lang w:eastAsia="zh-CN"/>
        </w:rPr>
      </w:pPr>
      <w:r>
        <w:rPr>
          <w:rFonts w:ascii="宋体" w:hAnsi="宋体" w:eastAsia="宋体"/>
          <w:lang w:eastAsia="zh-CN"/>
        </w:rPr>
        <w:t>答案：正确</w:t>
      </w:r>
    </w:p>
    <w:p w14:paraId="6844FC5F">
      <w:pPr>
        <w:rPr>
          <w:rFonts w:hint="eastAsia" w:ascii="宋体" w:hAnsi="宋体" w:eastAsia="宋体"/>
          <w:lang w:eastAsia="zh-CN"/>
        </w:rPr>
      </w:pPr>
      <w:r>
        <w:rPr>
          <w:rFonts w:ascii="宋体" w:hAnsi="宋体" w:eastAsia="宋体"/>
          <w:lang w:eastAsia="zh-CN"/>
        </w:rPr>
        <w:t>259. 会员服务作为全媒体运营的一种变现模式，其核心优势在于为用户提供大量免费或优惠的商品，以此吸引用户付费成为会员。</w:t>
      </w:r>
    </w:p>
    <w:p w14:paraId="3992AA25">
      <w:pPr>
        <w:rPr>
          <w:rFonts w:hint="eastAsia" w:ascii="宋体" w:hAnsi="宋体" w:eastAsia="宋体"/>
          <w:lang w:eastAsia="zh-CN"/>
        </w:rPr>
      </w:pPr>
    </w:p>
    <w:p w14:paraId="4A961AEB">
      <w:pPr>
        <w:rPr>
          <w:rFonts w:hint="eastAsia" w:ascii="宋体" w:hAnsi="宋体" w:eastAsia="宋体"/>
          <w:lang w:eastAsia="zh-CN"/>
        </w:rPr>
      </w:pPr>
    </w:p>
    <w:p w14:paraId="7B937C2A">
      <w:pPr>
        <w:rPr>
          <w:rFonts w:hint="eastAsia" w:ascii="宋体" w:hAnsi="宋体" w:eastAsia="宋体"/>
          <w:lang w:eastAsia="zh-CN"/>
        </w:rPr>
      </w:pPr>
      <w:r>
        <w:rPr>
          <w:rFonts w:ascii="宋体" w:hAnsi="宋体" w:eastAsia="宋体"/>
          <w:lang w:eastAsia="zh-CN"/>
        </w:rPr>
        <w:t>答案：错误</w:t>
      </w:r>
    </w:p>
    <w:p w14:paraId="640F4C72">
      <w:pPr>
        <w:rPr>
          <w:rFonts w:hint="eastAsia" w:ascii="宋体" w:hAnsi="宋体" w:eastAsia="宋体"/>
          <w:lang w:eastAsia="zh-CN"/>
        </w:rPr>
      </w:pPr>
      <w:r>
        <w:rPr>
          <w:rFonts w:ascii="宋体" w:hAnsi="宋体" w:eastAsia="宋体"/>
          <w:lang w:eastAsia="zh-CN"/>
        </w:rPr>
        <w:t>260. 在合理使用话题标签进行社交引流时，适量使用话题标签可以避免内容显得杂乱无章，但为了提高曝光率，每个帖子的话题标签数量越多越好。</w:t>
      </w:r>
    </w:p>
    <w:p w14:paraId="39F48E8D">
      <w:pPr>
        <w:rPr>
          <w:rFonts w:hint="eastAsia" w:ascii="宋体" w:hAnsi="宋体" w:eastAsia="宋体"/>
          <w:lang w:eastAsia="zh-CN"/>
        </w:rPr>
      </w:pPr>
    </w:p>
    <w:p w14:paraId="760D8898">
      <w:pPr>
        <w:rPr>
          <w:rFonts w:hint="eastAsia" w:ascii="宋体" w:hAnsi="宋体" w:eastAsia="宋体"/>
          <w:lang w:eastAsia="zh-CN"/>
        </w:rPr>
      </w:pPr>
    </w:p>
    <w:p w14:paraId="003E131A">
      <w:pPr>
        <w:rPr>
          <w:rFonts w:hint="eastAsia" w:ascii="宋体" w:hAnsi="宋体" w:eastAsia="宋体"/>
          <w:lang w:eastAsia="zh-CN"/>
        </w:rPr>
      </w:pPr>
      <w:r>
        <w:rPr>
          <w:rFonts w:ascii="宋体" w:hAnsi="宋体" w:eastAsia="宋体"/>
          <w:lang w:eastAsia="zh-CN"/>
        </w:rPr>
        <w:t>答案：错误</w:t>
      </w:r>
    </w:p>
    <w:p w14:paraId="686F84DD">
      <w:pPr>
        <w:rPr>
          <w:rFonts w:hint="eastAsia" w:ascii="宋体" w:hAnsi="宋体" w:eastAsia="宋体"/>
          <w:lang w:eastAsia="zh-CN"/>
        </w:rPr>
      </w:pPr>
      <w:r>
        <w:rPr>
          <w:rFonts w:ascii="宋体" w:hAnsi="宋体" w:eastAsia="宋体"/>
          <w:lang w:eastAsia="zh-CN"/>
        </w:rPr>
        <w:t>261. 在广告投放的商业化变现过程中，仅仅依靠提高广告的曝光量和点击率，就能显著提升广告转化率。</w:t>
      </w:r>
    </w:p>
    <w:p w14:paraId="194909E0">
      <w:pPr>
        <w:rPr>
          <w:rFonts w:hint="eastAsia" w:ascii="宋体" w:hAnsi="宋体" w:eastAsia="宋体"/>
          <w:lang w:eastAsia="zh-CN"/>
        </w:rPr>
      </w:pPr>
    </w:p>
    <w:p w14:paraId="220C9458">
      <w:pPr>
        <w:rPr>
          <w:rFonts w:hint="eastAsia" w:ascii="宋体" w:hAnsi="宋体" w:eastAsia="宋体"/>
          <w:lang w:eastAsia="zh-CN"/>
        </w:rPr>
      </w:pPr>
    </w:p>
    <w:p w14:paraId="57A3AFC3">
      <w:pPr>
        <w:rPr>
          <w:rFonts w:hint="eastAsia" w:ascii="宋体" w:hAnsi="宋体" w:eastAsia="宋体"/>
          <w:lang w:eastAsia="zh-CN"/>
        </w:rPr>
      </w:pPr>
      <w:r>
        <w:rPr>
          <w:rFonts w:ascii="宋体" w:hAnsi="宋体" w:eastAsia="宋体"/>
          <w:lang w:eastAsia="zh-CN"/>
        </w:rPr>
        <w:t>答案：错误</w:t>
      </w:r>
    </w:p>
    <w:p w14:paraId="3D9AA3BB">
      <w:pPr>
        <w:rPr>
          <w:rFonts w:hint="eastAsia" w:ascii="宋体" w:hAnsi="宋体" w:eastAsia="宋体"/>
          <w:lang w:eastAsia="zh-CN"/>
        </w:rPr>
      </w:pPr>
      <w:r>
        <w:rPr>
          <w:rFonts w:ascii="宋体" w:hAnsi="宋体" w:eastAsia="宋体"/>
          <w:lang w:eastAsia="zh-CN"/>
        </w:rPr>
        <w:t>262. 在视听内容创作中，通过市场调研和数据分析来确定选题方向，并结合创意激发来提升内容的新颖性和吸引力，是确保内容质量与传播效果的有效方法。</w:t>
      </w:r>
    </w:p>
    <w:p w14:paraId="7088193E">
      <w:pPr>
        <w:rPr>
          <w:rFonts w:hint="eastAsia" w:ascii="宋体" w:hAnsi="宋体" w:eastAsia="宋体"/>
          <w:lang w:eastAsia="zh-CN"/>
        </w:rPr>
      </w:pPr>
    </w:p>
    <w:p w14:paraId="303D5756">
      <w:pPr>
        <w:rPr>
          <w:rFonts w:hint="eastAsia" w:ascii="宋体" w:hAnsi="宋体" w:eastAsia="宋体"/>
          <w:lang w:eastAsia="zh-CN"/>
        </w:rPr>
      </w:pPr>
    </w:p>
    <w:p w14:paraId="3C4C42CD">
      <w:pPr>
        <w:rPr>
          <w:rFonts w:hint="eastAsia" w:ascii="宋体" w:hAnsi="宋体" w:eastAsia="宋体"/>
          <w:lang w:eastAsia="zh-CN"/>
        </w:rPr>
      </w:pPr>
      <w:r>
        <w:rPr>
          <w:rFonts w:ascii="宋体" w:hAnsi="宋体" w:eastAsia="宋体"/>
          <w:lang w:eastAsia="zh-CN"/>
        </w:rPr>
        <w:t>答案：正确</w:t>
      </w:r>
    </w:p>
    <w:p w14:paraId="54AB9407">
      <w:pPr>
        <w:rPr>
          <w:rFonts w:hint="eastAsia" w:ascii="宋体" w:hAnsi="宋体" w:eastAsia="宋体"/>
          <w:lang w:eastAsia="zh-CN"/>
        </w:rPr>
      </w:pPr>
      <w:r>
        <w:rPr>
          <w:rFonts w:ascii="宋体" w:hAnsi="宋体" w:eastAsia="宋体"/>
          <w:lang w:eastAsia="zh-CN"/>
        </w:rPr>
        <w:t>263. 在视听运营中，案例研究分析法能够帮助全媒体运营师了解行业内不同运营策略的效果，并据此优化自身的运营策略。</w:t>
      </w:r>
    </w:p>
    <w:p w14:paraId="555ABD6A">
      <w:pPr>
        <w:rPr>
          <w:rFonts w:hint="eastAsia" w:ascii="宋体" w:hAnsi="宋体" w:eastAsia="宋体"/>
          <w:lang w:eastAsia="zh-CN"/>
        </w:rPr>
      </w:pPr>
    </w:p>
    <w:p w14:paraId="1521626D">
      <w:pPr>
        <w:rPr>
          <w:rFonts w:hint="eastAsia" w:ascii="宋体" w:hAnsi="宋体" w:eastAsia="宋体"/>
          <w:lang w:eastAsia="zh-CN"/>
        </w:rPr>
      </w:pPr>
    </w:p>
    <w:p w14:paraId="3CC9BE0C">
      <w:pPr>
        <w:rPr>
          <w:rFonts w:hint="eastAsia" w:ascii="宋体" w:hAnsi="宋体" w:eastAsia="宋体"/>
          <w:lang w:eastAsia="zh-CN"/>
        </w:rPr>
      </w:pPr>
      <w:r>
        <w:rPr>
          <w:rFonts w:ascii="宋体" w:hAnsi="宋体" w:eastAsia="宋体"/>
          <w:lang w:eastAsia="zh-CN"/>
        </w:rPr>
        <w:t>答案：正确</w:t>
      </w:r>
    </w:p>
    <w:p w14:paraId="228CB305">
      <w:pPr>
        <w:rPr>
          <w:rFonts w:hint="eastAsia" w:ascii="宋体" w:hAnsi="宋体" w:eastAsia="宋体"/>
          <w:lang w:eastAsia="zh-CN"/>
        </w:rPr>
      </w:pPr>
      <w:r>
        <w:rPr>
          <w:rFonts w:ascii="宋体" w:hAnsi="宋体" w:eastAsia="宋体"/>
          <w:lang w:eastAsia="zh-CN"/>
        </w:rPr>
        <w:t>264. 在电子商务平台运营中，全媒体运营师不仅要确保推广信息的真实性，还需监督平台内经营者行为，以维护消费者的合法权益和平台的良好秩序。</w:t>
      </w:r>
    </w:p>
    <w:p w14:paraId="0ABC866F">
      <w:pPr>
        <w:rPr>
          <w:rFonts w:hint="eastAsia" w:ascii="宋体" w:hAnsi="宋体" w:eastAsia="宋体"/>
          <w:lang w:eastAsia="zh-CN"/>
        </w:rPr>
      </w:pPr>
    </w:p>
    <w:p w14:paraId="7D7E0BF7">
      <w:pPr>
        <w:rPr>
          <w:rFonts w:hint="eastAsia" w:ascii="宋体" w:hAnsi="宋体" w:eastAsia="宋体"/>
          <w:lang w:eastAsia="zh-CN"/>
        </w:rPr>
      </w:pPr>
    </w:p>
    <w:p w14:paraId="679DF30C">
      <w:pPr>
        <w:rPr>
          <w:rFonts w:hint="eastAsia" w:ascii="宋体" w:hAnsi="宋体" w:eastAsia="宋体"/>
          <w:lang w:eastAsia="zh-CN"/>
        </w:rPr>
      </w:pPr>
      <w:r>
        <w:rPr>
          <w:rFonts w:ascii="宋体" w:hAnsi="宋体" w:eastAsia="宋体"/>
          <w:lang w:eastAsia="zh-CN"/>
        </w:rPr>
        <w:t>答案：正确</w:t>
      </w:r>
    </w:p>
    <w:p w14:paraId="3181F7FD">
      <w:pPr>
        <w:rPr>
          <w:rFonts w:hint="eastAsia" w:ascii="宋体" w:hAnsi="宋体" w:eastAsia="宋体"/>
          <w:lang w:eastAsia="zh-CN"/>
        </w:rPr>
      </w:pPr>
      <w:r>
        <w:rPr>
          <w:rFonts w:ascii="宋体" w:hAnsi="宋体" w:eastAsia="宋体"/>
          <w:lang w:eastAsia="zh-CN"/>
        </w:rPr>
        <w:t>265. 对于品牌代言与形象大使型达人营销活动而言，只要达人的社交媒体粉丝数量庞大，就能保证活动的高曝光度和成功。</w:t>
      </w:r>
    </w:p>
    <w:p w14:paraId="62137C93">
      <w:pPr>
        <w:rPr>
          <w:rFonts w:hint="eastAsia" w:ascii="宋体" w:hAnsi="宋体" w:eastAsia="宋体"/>
          <w:lang w:eastAsia="zh-CN"/>
        </w:rPr>
      </w:pPr>
    </w:p>
    <w:p w14:paraId="209F012D">
      <w:pPr>
        <w:rPr>
          <w:rFonts w:hint="eastAsia" w:ascii="宋体" w:hAnsi="宋体" w:eastAsia="宋体"/>
          <w:lang w:eastAsia="zh-CN"/>
        </w:rPr>
      </w:pPr>
    </w:p>
    <w:p w14:paraId="0EFCD2CC">
      <w:pPr>
        <w:rPr>
          <w:rFonts w:hint="eastAsia" w:ascii="宋体" w:hAnsi="宋体" w:eastAsia="宋体"/>
          <w:lang w:eastAsia="zh-CN"/>
        </w:rPr>
      </w:pPr>
      <w:r>
        <w:rPr>
          <w:rFonts w:ascii="宋体" w:hAnsi="宋体" w:eastAsia="宋体"/>
          <w:lang w:eastAsia="zh-CN"/>
        </w:rPr>
        <w:t>答案：错误</w:t>
      </w:r>
    </w:p>
    <w:p w14:paraId="142F9F79">
      <w:pPr>
        <w:rPr>
          <w:rFonts w:hint="eastAsia" w:ascii="宋体" w:hAnsi="宋体" w:eastAsia="宋体"/>
          <w:lang w:eastAsia="zh-CN"/>
        </w:rPr>
      </w:pPr>
      <w:r>
        <w:rPr>
          <w:rFonts w:ascii="宋体" w:hAnsi="宋体" w:eastAsia="宋体"/>
          <w:lang w:eastAsia="zh-CN"/>
        </w:rPr>
        <w:t>266. 内容智能推荐系统可以完全替代人工推荐，因为算法模型能够精准预测用户的所有兴趣和需求。</w:t>
      </w:r>
    </w:p>
    <w:p w14:paraId="0205A3C0">
      <w:pPr>
        <w:rPr>
          <w:rFonts w:hint="eastAsia" w:ascii="宋体" w:hAnsi="宋体" w:eastAsia="宋体"/>
          <w:lang w:eastAsia="zh-CN"/>
        </w:rPr>
      </w:pPr>
    </w:p>
    <w:p w14:paraId="2D67B878">
      <w:pPr>
        <w:rPr>
          <w:rFonts w:hint="eastAsia" w:ascii="宋体" w:hAnsi="宋体" w:eastAsia="宋体"/>
          <w:lang w:eastAsia="zh-CN"/>
        </w:rPr>
      </w:pPr>
    </w:p>
    <w:p w14:paraId="7F1CA484">
      <w:pPr>
        <w:rPr>
          <w:rFonts w:hint="eastAsia" w:ascii="宋体" w:hAnsi="宋体" w:eastAsia="宋体"/>
          <w:lang w:eastAsia="zh-CN"/>
        </w:rPr>
      </w:pPr>
      <w:r>
        <w:rPr>
          <w:rFonts w:ascii="宋体" w:hAnsi="宋体" w:eastAsia="宋体"/>
          <w:lang w:eastAsia="zh-CN"/>
        </w:rPr>
        <w:t>答案：错误</w:t>
      </w:r>
    </w:p>
    <w:p w14:paraId="08E05364">
      <w:pPr>
        <w:rPr>
          <w:rFonts w:hint="eastAsia" w:ascii="宋体" w:hAnsi="宋体" w:eastAsia="宋体"/>
          <w:lang w:eastAsia="zh-CN"/>
        </w:rPr>
      </w:pPr>
      <w:r>
        <w:rPr>
          <w:rFonts w:ascii="宋体" w:hAnsi="宋体" w:eastAsia="宋体"/>
          <w:lang w:eastAsia="zh-CN"/>
        </w:rPr>
        <w:t>267. 在排品时，相邻品之间的关联性仅仅体现在风格或品牌上的一致性，对于提升销售效果并无实际作用。</w:t>
      </w:r>
    </w:p>
    <w:p w14:paraId="20EBEB7C">
      <w:pPr>
        <w:rPr>
          <w:rFonts w:hint="eastAsia" w:ascii="宋体" w:hAnsi="宋体" w:eastAsia="宋体"/>
          <w:lang w:eastAsia="zh-CN"/>
        </w:rPr>
      </w:pPr>
    </w:p>
    <w:p w14:paraId="15B5CAD1">
      <w:pPr>
        <w:rPr>
          <w:rFonts w:hint="eastAsia" w:ascii="宋体" w:hAnsi="宋体" w:eastAsia="宋体"/>
          <w:lang w:eastAsia="zh-CN"/>
        </w:rPr>
      </w:pPr>
    </w:p>
    <w:p w14:paraId="7A327470">
      <w:pPr>
        <w:rPr>
          <w:rFonts w:hint="eastAsia" w:ascii="宋体" w:hAnsi="宋体" w:eastAsia="宋体"/>
          <w:lang w:eastAsia="zh-CN"/>
        </w:rPr>
      </w:pPr>
      <w:r>
        <w:rPr>
          <w:rFonts w:ascii="宋体" w:hAnsi="宋体" w:eastAsia="宋体"/>
          <w:lang w:eastAsia="zh-CN"/>
        </w:rPr>
        <w:t>答案：错误</w:t>
      </w:r>
    </w:p>
    <w:p w14:paraId="7CA9D595">
      <w:pPr>
        <w:rPr>
          <w:rFonts w:hint="eastAsia" w:ascii="宋体" w:hAnsi="宋体" w:eastAsia="宋体"/>
          <w:lang w:eastAsia="zh-CN"/>
        </w:rPr>
      </w:pPr>
      <w:r>
        <w:rPr>
          <w:rFonts w:ascii="宋体" w:hAnsi="宋体" w:eastAsia="宋体"/>
          <w:lang w:eastAsia="zh-CN"/>
        </w:rPr>
        <w:t>268. 在全媒体运营中，为了保持商业化变现策略的灵活性，运营团队应频繁更换变现策略，以适应不断变化的市场环境。</w:t>
      </w:r>
    </w:p>
    <w:p w14:paraId="1A73C0B9">
      <w:pPr>
        <w:rPr>
          <w:rFonts w:hint="eastAsia" w:ascii="宋体" w:hAnsi="宋体" w:eastAsia="宋体"/>
          <w:lang w:eastAsia="zh-CN"/>
        </w:rPr>
      </w:pPr>
    </w:p>
    <w:p w14:paraId="65B53BF7">
      <w:pPr>
        <w:rPr>
          <w:rFonts w:hint="eastAsia" w:ascii="宋体" w:hAnsi="宋体" w:eastAsia="宋体"/>
          <w:lang w:eastAsia="zh-CN"/>
        </w:rPr>
      </w:pPr>
    </w:p>
    <w:p w14:paraId="74CA6CDC">
      <w:pPr>
        <w:rPr>
          <w:rFonts w:hint="eastAsia" w:ascii="宋体" w:hAnsi="宋体" w:eastAsia="宋体"/>
          <w:lang w:eastAsia="zh-CN"/>
        </w:rPr>
      </w:pPr>
      <w:r>
        <w:rPr>
          <w:rFonts w:ascii="宋体" w:hAnsi="宋体" w:eastAsia="宋体"/>
          <w:lang w:eastAsia="zh-CN"/>
        </w:rPr>
        <w:t>答案：错误</w:t>
      </w:r>
    </w:p>
    <w:p w14:paraId="14BF36F9">
      <w:pPr>
        <w:rPr>
          <w:rFonts w:hint="eastAsia" w:ascii="宋体" w:hAnsi="宋体" w:eastAsia="宋体"/>
          <w:lang w:eastAsia="zh-CN"/>
        </w:rPr>
      </w:pPr>
      <w:r>
        <w:rPr>
          <w:rFonts w:ascii="宋体" w:hAnsi="宋体" w:eastAsia="宋体"/>
          <w:lang w:eastAsia="zh-CN"/>
        </w:rPr>
        <w:t>269. 在构建全媒体运营师职业道德的过程中，虽然个人自律起着重要作用，但社会普遍的认可与行业标准的制定同样不可或缺，共同构成职业道德的坚实基础。</w:t>
      </w:r>
    </w:p>
    <w:p w14:paraId="06ACBC76">
      <w:pPr>
        <w:rPr>
          <w:rFonts w:hint="eastAsia" w:ascii="宋体" w:hAnsi="宋体" w:eastAsia="宋体"/>
          <w:lang w:eastAsia="zh-CN"/>
        </w:rPr>
      </w:pPr>
    </w:p>
    <w:p w14:paraId="2BC6B1B7">
      <w:pPr>
        <w:rPr>
          <w:rFonts w:hint="eastAsia" w:ascii="宋体" w:hAnsi="宋体" w:eastAsia="宋体"/>
          <w:lang w:eastAsia="zh-CN"/>
        </w:rPr>
      </w:pPr>
    </w:p>
    <w:p w14:paraId="009C91D3">
      <w:pPr>
        <w:rPr>
          <w:rFonts w:hint="eastAsia" w:ascii="宋体" w:hAnsi="宋体" w:eastAsia="宋体"/>
          <w:lang w:eastAsia="zh-CN"/>
        </w:rPr>
      </w:pPr>
      <w:r>
        <w:rPr>
          <w:rFonts w:ascii="宋体" w:hAnsi="宋体" w:eastAsia="宋体"/>
          <w:lang w:eastAsia="zh-CN"/>
        </w:rPr>
        <w:t>答案：正确</w:t>
      </w:r>
    </w:p>
    <w:p w14:paraId="1193050D">
      <w:pPr>
        <w:rPr>
          <w:rFonts w:hint="eastAsia" w:ascii="宋体" w:hAnsi="宋体" w:eastAsia="宋体"/>
          <w:lang w:eastAsia="zh-CN"/>
        </w:rPr>
      </w:pPr>
      <w:r>
        <w:rPr>
          <w:rFonts w:ascii="宋体" w:hAnsi="宋体" w:eastAsia="宋体"/>
          <w:lang w:eastAsia="zh-CN"/>
        </w:rPr>
        <w:t>270. 在进行舆情信息分类研判时，通过情感分析可以更加精准地了解受众对于某一事件或话题的情绪倾向，有助于制定更为有效的应对策略。</w:t>
      </w:r>
    </w:p>
    <w:p w14:paraId="50357C72">
      <w:pPr>
        <w:rPr>
          <w:rFonts w:hint="eastAsia" w:ascii="宋体" w:hAnsi="宋体" w:eastAsia="宋体"/>
          <w:lang w:eastAsia="zh-CN"/>
        </w:rPr>
      </w:pPr>
    </w:p>
    <w:p w14:paraId="2EF3F3A6">
      <w:pPr>
        <w:rPr>
          <w:rFonts w:hint="eastAsia" w:ascii="宋体" w:hAnsi="宋体" w:eastAsia="宋体"/>
          <w:lang w:eastAsia="zh-CN"/>
        </w:rPr>
      </w:pPr>
    </w:p>
    <w:p w14:paraId="5FD6FB5F">
      <w:pPr>
        <w:rPr>
          <w:rFonts w:hint="eastAsia" w:ascii="宋体" w:hAnsi="宋体" w:eastAsia="宋体"/>
          <w:lang w:eastAsia="zh-CN"/>
        </w:rPr>
      </w:pPr>
      <w:r>
        <w:rPr>
          <w:rFonts w:ascii="宋体" w:hAnsi="宋体" w:eastAsia="宋体"/>
          <w:lang w:eastAsia="zh-CN"/>
        </w:rPr>
        <w:t>答案：正确</w:t>
      </w:r>
    </w:p>
    <w:p w14:paraId="55766412">
      <w:pPr>
        <w:rPr>
          <w:rFonts w:hint="eastAsia" w:ascii="宋体" w:hAnsi="宋体" w:eastAsia="宋体"/>
          <w:lang w:eastAsia="zh-CN"/>
        </w:rPr>
      </w:pPr>
      <w:r>
        <w:rPr>
          <w:rFonts w:ascii="宋体" w:hAnsi="宋体" w:eastAsia="宋体"/>
          <w:lang w:eastAsia="zh-CN"/>
        </w:rPr>
        <w:t>271. 在制定全媒体运营的内容优化目标时，虽然当前用户的需求至关重要，但潜在用户群体和市场趋势同样值得深入分析，以确保目标的全面性和前瞻性。</w:t>
      </w:r>
    </w:p>
    <w:p w14:paraId="39E9EA58">
      <w:pPr>
        <w:rPr>
          <w:rFonts w:hint="eastAsia" w:ascii="宋体" w:hAnsi="宋体" w:eastAsia="宋体"/>
          <w:lang w:eastAsia="zh-CN"/>
        </w:rPr>
      </w:pPr>
    </w:p>
    <w:p w14:paraId="5DD009B5">
      <w:pPr>
        <w:rPr>
          <w:rFonts w:hint="eastAsia" w:ascii="宋体" w:hAnsi="宋体" w:eastAsia="宋体"/>
          <w:lang w:eastAsia="zh-CN"/>
        </w:rPr>
      </w:pPr>
    </w:p>
    <w:p w14:paraId="1111597F">
      <w:pPr>
        <w:rPr>
          <w:rFonts w:hint="eastAsia" w:ascii="宋体" w:hAnsi="宋体" w:eastAsia="宋体"/>
          <w:lang w:eastAsia="zh-CN"/>
        </w:rPr>
      </w:pPr>
      <w:r>
        <w:rPr>
          <w:rFonts w:ascii="宋体" w:hAnsi="宋体" w:eastAsia="宋体"/>
          <w:lang w:eastAsia="zh-CN"/>
        </w:rPr>
        <w:t>答案：正确</w:t>
      </w:r>
    </w:p>
    <w:p w14:paraId="61A31076">
      <w:pPr>
        <w:rPr>
          <w:rFonts w:hint="eastAsia" w:ascii="宋体" w:hAnsi="宋体" w:eastAsia="宋体"/>
          <w:lang w:eastAsia="zh-CN"/>
        </w:rPr>
      </w:pPr>
      <w:r>
        <w:rPr>
          <w:rFonts w:ascii="宋体" w:hAnsi="宋体" w:eastAsia="宋体"/>
          <w:lang w:eastAsia="zh-CN"/>
        </w:rPr>
        <w:t>272. 提供高质量的独家内容和差异化体验，通常有助于提升会员服务和内容付费项目的商业化变现效果。</w:t>
      </w:r>
    </w:p>
    <w:p w14:paraId="47BB68F7">
      <w:pPr>
        <w:rPr>
          <w:rFonts w:hint="eastAsia" w:ascii="宋体" w:hAnsi="宋体" w:eastAsia="宋体"/>
          <w:lang w:eastAsia="zh-CN"/>
        </w:rPr>
      </w:pPr>
    </w:p>
    <w:p w14:paraId="7BB6AD5C">
      <w:pPr>
        <w:rPr>
          <w:rFonts w:hint="eastAsia" w:ascii="宋体" w:hAnsi="宋体" w:eastAsia="宋体"/>
          <w:lang w:eastAsia="zh-CN"/>
        </w:rPr>
      </w:pPr>
    </w:p>
    <w:p w14:paraId="2A259643">
      <w:pPr>
        <w:rPr>
          <w:rFonts w:hint="eastAsia" w:ascii="宋体" w:hAnsi="宋体" w:eastAsia="宋体"/>
          <w:lang w:eastAsia="zh-CN"/>
        </w:rPr>
      </w:pPr>
      <w:r>
        <w:rPr>
          <w:rFonts w:ascii="宋体" w:hAnsi="宋体" w:eastAsia="宋体"/>
          <w:lang w:eastAsia="zh-CN"/>
        </w:rPr>
        <w:t>答案：正确</w:t>
      </w:r>
    </w:p>
    <w:p w14:paraId="7F025B48">
      <w:pPr>
        <w:rPr>
          <w:rFonts w:hint="eastAsia" w:ascii="宋体" w:hAnsi="宋体" w:eastAsia="宋体"/>
          <w:lang w:eastAsia="zh-CN"/>
        </w:rPr>
      </w:pPr>
      <w:r>
        <w:rPr>
          <w:rFonts w:ascii="宋体" w:hAnsi="宋体" w:eastAsia="宋体"/>
          <w:lang w:eastAsia="zh-CN"/>
        </w:rPr>
        <w:t>273. 在排品组合搭配中，只要确保商品种类丰富，就能有效提升用户体验和销售转化率。</w:t>
      </w:r>
    </w:p>
    <w:p w14:paraId="1874DC49">
      <w:pPr>
        <w:rPr>
          <w:rFonts w:hint="eastAsia" w:ascii="宋体" w:hAnsi="宋体" w:eastAsia="宋体"/>
          <w:lang w:eastAsia="zh-CN"/>
        </w:rPr>
      </w:pPr>
    </w:p>
    <w:p w14:paraId="56338B33">
      <w:pPr>
        <w:rPr>
          <w:rFonts w:hint="eastAsia" w:ascii="宋体" w:hAnsi="宋体" w:eastAsia="宋体"/>
          <w:lang w:eastAsia="zh-CN"/>
        </w:rPr>
      </w:pPr>
    </w:p>
    <w:p w14:paraId="12700397">
      <w:pPr>
        <w:rPr>
          <w:rFonts w:hint="eastAsia" w:ascii="宋体" w:hAnsi="宋体" w:eastAsia="宋体"/>
          <w:lang w:eastAsia="zh-CN"/>
        </w:rPr>
      </w:pPr>
      <w:r>
        <w:rPr>
          <w:rFonts w:ascii="宋体" w:hAnsi="宋体" w:eastAsia="宋体"/>
          <w:lang w:eastAsia="zh-CN"/>
        </w:rPr>
        <w:t>答案：错误</w:t>
      </w:r>
    </w:p>
    <w:p w14:paraId="6E466615">
      <w:pPr>
        <w:rPr>
          <w:rFonts w:hint="eastAsia" w:ascii="宋体" w:hAnsi="宋体" w:eastAsia="宋体"/>
          <w:lang w:eastAsia="zh-CN"/>
        </w:rPr>
      </w:pPr>
      <w:r>
        <w:rPr>
          <w:rFonts w:ascii="宋体" w:hAnsi="宋体" w:eastAsia="宋体"/>
          <w:lang w:eastAsia="zh-CN"/>
        </w:rPr>
        <w:t>274. 对于所有类型的达人而言，付费课程与会员制度都是实现商业变现的最佳途径，且无需考虑其他变现方式。</w:t>
      </w:r>
    </w:p>
    <w:p w14:paraId="1DC7369B">
      <w:pPr>
        <w:rPr>
          <w:rFonts w:hint="eastAsia" w:ascii="宋体" w:hAnsi="宋体" w:eastAsia="宋体"/>
          <w:lang w:eastAsia="zh-CN"/>
        </w:rPr>
      </w:pPr>
    </w:p>
    <w:p w14:paraId="7E869F43">
      <w:pPr>
        <w:rPr>
          <w:rFonts w:hint="eastAsia" w:ascii="宋体" w:hAnsi="宋体" w:eastAsia="宋体"/>
          <w:lang w:eastAsia="zh-CN"/>
        </w:rPr>
      </w:pPr>
    </w:p>
    <w:p w14:paraId="0D98CE12">
      <w:pPr>
        <w:rPr>
          <w:rFonts w:hint="eastAsia" w:ascii="宋体" w:hAnsi="宋体" w:eastAsia="宋体"/>
          <w:lang w:eastAsia="zh-CN"/>
        </w:rPr>
      </w:pPr>
      <w:r>
        <w:rPr>
          <w:rFonts w:ascii="宋体" w:hAnsi="宋体" w:eastAsia="宋体"/>
          <w:lang w:eastAsia="zh-CN"/>
        </w:rPr>
        <w:t>答案：错误</w:t>
      </w:r>
    </w:p>
    <w:p w14:paraId="3A263E6A">
      <w:pPr>
        <w:rPr>
          <w:rFonts w:hint="eastAsia" w:ascii="宋体" w:hAnsi="宋体" w:eastAsia="宋体"/>
          <w:lang w:eastAsia="zh-CN"/>
        </w:rPr>
      </w:pPr>
      <w:r>
        <w:rPr>
          <w:rFonts w:ascii="宋体" w:hAnsi="宋体" w:eastAsia="宋体"/>
          <w:lang w:eastAsia="zh-CN"/>
        </w:rPr>
        <w:t>275. 在流量波动分析中，日活跃用户数（DAU）的下降一定意味着用户留存率的降低，因此必须立即采取措施提高内容质量。</w:t>
      </w:r>
    </w:p>
    <w:p w14:paraId="683532FC">
      <w:pPr>
        <w:rPr>
          <w:rFonts w:hint="eastAsia" w:ascii="宋体" w:hAnsi="宋体" w:eastAsia="宋体"/>
          <w:lang w:eastAsia="zh-CN"/>
        </w:rPr>
      </w:pPr>
    </w:p>
    <w:p w14:paraId="5BF1DC84">
      <w:pPr>
        <w:rPr>
          <w:rFonts w:hint="eastAsia" w:ascii="宋体" w:hAnsi="宋体" w:eastAsia="宋体"/>
          <w:lang w:eastAsia="zh-CN"/>
        </w:rPr>
      </w:pPr>
    </w:p>
    <w:p w14:paraId="68A58E2A">
      <w:pPr>
        <w:rPr>
          <w:rFonts w:hint="eastAsia" w:ascii="宋体" w:hAnsi="宋体" w:eastAsia="宋体"/>
          <w:lang w:eastAsia="zh-CN"/>
        </w:rPr>
      </w:pPr>
      <w:r>
        <w:rPr>
          <w:rFonts w:ascii="宋体" w:hAnsi="宋体" w:eastAsia="宋体"/>
          <w:lang w:eastAsia="zh-CN"/>
        </w:rPr>
        <w:t>答案：错误</w:t>
      </w:r>
    </w:p>
    <w:p w14:paraId="324BD5C6">
      <w:pPr>
        <w:rPr>
          <w:rFonts w:hint="eastAsia" w:ascii="宋体" w:hAnsi="宋体" w:eastAsia="宋体"/>
          <w:lang w:eastAsia="zh-CN"/>
        </w:rPr>
      </w:pPr>
      <w:r>
        <w:rPr>
          <w:rFonts w:ascii="宋体" w:hAnsi="宋体" w:eastAsia="宋体"/>
          <w:lang w:eastAsia="zh-CN"/>
        </w:rPr>
        <w:t>276. 达人营销活动的所有内容创作都应由达人独立完成，以保证内容的原汁原味。</w:t>
      </w:r>
    </w:p>
    <w:p w14:paraId="2254D1B7">
      <w:pPr>
        <w:rPr>
          <w:rFonts w:hint="eastAsia" w:ascii="宋体" w:hAnsi="宋体" w:eastAsia="宋体"/>
          <w:lang w:eastAsia="zh-CN"/>
        </w:rPr>
      </w:pPr>
    </w:p>
    <w:p w14:paraId="2AFE2995">
      <w:pPr>
        <w:rPr>
          <w:rFonts w:hint="eastAsia" w:ascii="宋体" w:hAnsi="宋体" w:eastAsia="宋体"/>
          <w:lang w:eastAsia="zh-CN"/>
        </w:rPr>
      </w:pPr>
    </w:p>
    <w:p w14:paraId="738DF345">
      <w:pPr>
        <w:rPr>
          <w:rFonts w:hint="eastAsia" w:ascii="宋体" w:hAnsi="宋体" w:eastAsia="宋体"/>
          <w:lang w:eastAsia="zh-CN"/>
        </w:rPr>
      </w:pPr>
      <w:r>
        <w:rPr>
          <w:rFonts w:ascii="宋体" w:hAnsi="宋体" w:eastAsia="宋体"/>
          <w:lang w:eastAsia="zh-CN"/>
        </w:rPr>
        <w:t>答案：错误</w:t>
      </w:r>
    </w:p>
    <w:p w14:paraId="27BA9C79">
      <w:pPr>
        <w:rPr>
          <w:rFonts w:hint="eastAsia" w:ascii="宋体" w:hAnsi="宋体" w:eastAsia="宋体"/>
          <w:lang w:eastAsia="zh-CN"/>
        </w:rPr>
      </w:pPr>
      <w:r>
        <w:rPr>
          <w:rFonts w:ascii="宋体" w:hAnsi="宋体" w:eastAsia="宋体"/>
          <w:lang w:eastAsia="zh-CN"/>
        </w:rPr>
        <w:t>277. 在专属内容创作型达人营销活动中，制定详细的合作条款对于确保双方权益、避免后期纠纷至关重要。</w:t>
      </w:r>
    </w:p>
    <w:p w14:paraId="3D1191EB">
      <w:pPr>
        <w:rPr>
          <w:rFonts w:hint="eastAsia" w:ascii="宋体" w:hAnsi="宋体" w:eastAsia="宋体"/>
          <w:lang w:eastAsia="zh-CN"/>
        </w:rPr>
      </w:pPr>
    </w:p>
    <w:p w14:paraId="6617B48B">
      <w:pPr>
        <w:rPr>
          <w:rFonts w:hint="eastAsia" w:ascii="宋体" w:hAnsi="宋体" w:eastAsia="宋体"/>
          <w:lang w:eastAsia="zh-CN"/>
        </w:rPr>
      </w:pPr>
    </w:p>
    <w:p w14:paraId="36761FF9">
      <w:pPr>
        <w:rPr>
          <w:rFonts w:hint="eastAsia" w:ascii="宋体" w:hAnsi="宋体" w:eastAsia="宋体"/>
          <w:lang w:eastAsia="zh-CN"/>
        </w:rPr>
      </w:pPr>
      <w:r>
        <w:rPr>
          <w:rFonts w:ascii="宋体" w:hAnsi="宋体" w:eastAsia="宋体"/>
          <w:lang w:eastAsia="zh-CN"/>
        </w:rPr>
        <w:t>答案：正确</w:t>
      </w:r>
    </w:p>
    <w:p w14:paraId="6CB56760">
      <w:pPr>
        <w:rPr>
          <w:rFonts w:hint="eastAsia" w:ascii="宋体" w:hAnsi="宋体" w:eastAsia="宋体"/>
          <w:lang w:eastAsia="zh-CN"/>
        </w:rPr>
      </w:pPr>
      <w:r>
        <w:rPr>
          <w:rFonts w:ascii="宋体" w:hAnsi="宋体" w:eastAsia="宋体"/>
          <w:lang w:eastAsia="zh-CN"/>
        </w:rPr>
        <w:t>278. 全媒体运营师在内容创作时，需综合考虑不同媒体平台的特点和受众需求，以确保内容的精准投放和有效传播，这一过程体现了全媒体运营师的市场洞察力。</w:t>
      </w:r>
    </w:p>
    <w:p w14:paraId="064BB880">
      <w:pPr>
        <w:rPr>
          <w:rFonts w:hint="eastAsia" w:ascii="宋体" w:hAnsi="宋体" w:eastAsia="宋体"/>
          <w:lang w:eastAsia="zh-CN"/>
        </w:rPr>
      </w:pPr>
    </w:p>
    <w:p w14:paraId="21F1CC43">
      <w:pPr>
        <w:rPr>
          <w:rFonts w:hint="eastAsia" w:ascii="宋体" w:hAnsi="宋体" w:eastAsia="宋体"/>
          <w:lang w:eastAsia="zh-CN"/>
        </w:rPr>
      </w:pPr>
    </w:p>
    <w:p w14:paraId="5435DDF0">
      <w:pPr>
        <w:rPr>
          <w:rFonts w:hint="eastAsia" w:ascii="宋体" w:hAnsi="宋体" w:eastAsia="宋体"/>
          <w:lang w:eastAsia="zh-CN"/>
        </w:rPr>
      </w:pPr>
      <w:r>
        <w:rPr>
          <w:rFonts w:ascii="宋体" w:hAnsi="宋体" w:eastAsia="宋体"/>
          <w:lang w:eastAsia="zh-CN"/>
        </w:rPr>
        <w:t>答案：正确</w:t>
      </w:r>
    </w:p>
    <w:p w14:paraId="3190117C">
      <w:pPr>
        <w:rPr>
          <w:rFonts w:hint="eastAsia" w:ascii="宋体" w:hAnsi="宋体" w:eastAsia="宋体"/>
          <w:lang w:eastAsia="zh-CN"/>
        </w:rPr>
      </w:pPr>
      <w:r>
        <w:rPr>
          <w:rFonts w:ascii="宋体" w:hAnsi="宋体" w:eastAsia="宋体"/>
          <w:lang w:eastAsia="zh-CN"/>
        </w:rPr>
        <w:t>279. 在全媒体运营的内容优化中，为了提高搜索引擎排名，应该尽可能多地在内容中添加关键词，即使这可能导致内容变得生硬或难以理解。</w:t>
      </w:r>
    </w:p>
    <w:p w14:paraId="7EFB9EF4">
      <w:pPr>
        <w:rPr>
          <w:rFonts w:hint="eastAsia" w:ascii="宋体" w:hAnsi="宋体" w:eastAsia="宋体"/>
          <w:lang w:eastAsia="zh-CN"/>
        </w:rPr>
      </w:pPr>
    </w:p>
    <w:p w14:paraId="160DFFD6">
      <w:pPr>
        <w:rPr>
          <w:rFonts w:hint="eastAsia" w:ascii="宋体" w:hAnsi="宋体" w:eastAsia="宋体"/>
          <w:lang w:eastAsia="zh-CN"/>
        </w:rPr>
      </w:pPr>
    </w:p>
    <w:p w14:paraId="321C7EB3">
      <w:pPr>
        <w:rPr>
          <w:rFonts w:hint="eastAsia" w:ascii="宋体" w:hAnsi="宋体" w:eastAsia="宋体"/>
          <w:lang w:eastAsia="zh-CN"/>
        </w:rPr>
      </w:pPr>
      <w:r>
        <w:rPr>
          <w:rFonts w:ascii="宋体" w:hAnsi="宋体" w:eastAsia="宋体"/>
          <w:lang w:eastAsia="zh-CN"/>
        </w:rPr>
        <w:t>答案：错误</w:t>
      </w:r>
    </w:p>
    <w:p w14:paraId="0A355739">
      <w:pPr>
        <w:rPr>
          <w:rFonts w:hint="eastAsia" w:ascii="宋体" w:hAnsi="宋体" w:eastAsia="宋体"/>
          <w:lang w:eastAsia="zh-CN"/>
        </w:rPr>
      </w:pPr>
      <w:r>
        <w:rPr>
          <w:rFonts w:ascii="宋体" w:hAnsi="宋体" w:eastAsia="宋体"/>
          <w:lang w:eastAsia="zh-CN"/>
        </w:rPr>
        <w:t>280. 在全媒体运营中，短视频矩阵账号的管理需要密切关注行业动态，及时调整运营策略以保持竞争力。</w:t>
      </w:r>
    </w:p>
    <w:p w14:paraId="3B5FD00B">
      <w:pPr>
        <w:rPr>
          <w:rFonts w:hint="eastAsia" w:ascii="宋体" w:hAnsi="宋体" w:eastAsia="宋体"/>
          <w:lang w:eastAsia="zh-CN"/>
        </w:rPr>
      </w:pPr>
    </w:p>
    <w:p w14:paraId="65BD0186">
      <w:pPr>
        <w:rPr>
          <w:rFonts w:hint="eastAsia" w:ascii="宋体" w:hAnsi="宋体" w:eastAsia="宋体"/>
          <w:lang w:eastAsia="zh-CN"/>
        </w:rPr>
      </w:pPr>
    </w:p>
    <w:p w14:paraId="1EF04F1E">
      <w:pPr>
        <w:rPr>
          <w:rFonts w:hint="eastAsia" w:ascii="宋体" w:hAnsi="宋体" w:eastAsia="宋体"/>
          <w:lang w:eastAsia="zh-CN"/>
        </w:rPr>
      </w:pPr>
      <w:r>
        <w:rPr>
          <w:rFonts w:ascii="宋体" w:hAnsi="宋体" w:eastAsia="宋体"/>
          <w:lang w:eastAsia="zh-CN"/>
        </w:rPr>
        <w:t>答案：正确</w:t>
      </w:r>
    </w:p>
    <w:p w14:paraId="0417F8C9">
      <w:pPr>
        <w:rPr>
          <w:rFonts w:hint="eastAsia" w:ascii="宋体" w:hAnsi="宋体" w:eastAsia="宋体"/>
          <w:lang w:eastAsia="zh-CN"/>
        </w:rPr>
      </w:pPr>
      <w:r>
        <w:rPr>
          <w:rFonts w:ascii="宋体" w:hAnsi="宋体" w:eastAsia="宋体"/>
          <w:lang w:eastAsia="zh-CN"/>
        </w:rPr>
        <w:t>281. 在进行流量价值分析时，只需关注流量来源和流量规模，其他因素如用户行为、转化率等对流量价值的评估影响不大。</w:t>
      </w:r>
    </w:p>
    <w:p w14:paraId="26AFE40E">
      <w:pPr>
        <w:rPr>
          <w:rFonts w:hint="eastAsia" w:ascii="宋体" w:hAnsi="宋体" w:eastAsia="宋体"/>
          <w:lang w:eastAsia="zh-CN"/>
        </w:rPr>
      </w:pPr>
    </w:p>
    <w:p w14:paraId="44CCA6EE">
      <w:pPr>
        <w:rPr>
          <w:rFonts w:hint="eastAsia" w:ascii="宋体" w:hAnsi="宋体" w:eastAsia="宋体"/>
          <w:lang w:eastAsia="zh-CN"/>
        </w:rPr>
      </w:pPr>
    </w:p>
    <w:p w14:paraId="7A2CDAFD">
      <w:pPr>
        <w:rPr>
          <w:rFonts w:hint="eastAsia" w:ascii="宋体" w:hAnsi="宋体" w:eastAsia="宋体"/>
          <w:lang w:eastAsia="zh-CN"/>
        </w:rPr>
      </w:pPr>
      <w:r>
        <w:rPr>
          <w:rFonts w:ascii="宋体" w:hAnsi="宋体" w:eastAsia="宋体"/>
          <w:lang w:eastAsia="zh-CN"/>
        </w:rPr>
        <w:t>答案：错误</w:t>
      </w:r>
    </w:p>
    <w:p w14:paraId="25DA16A5">
      <w:pPr>
        <w:rPr>
          <w:rFonts w:hint="eastAsia" w:ascii="宋体" w:hAnsi="宋体" w:eastAsia="宋体"/>
          <w:lang w:eastAsia="zh-CN"/>
        </w:rPr>
      </w:pPr>
      <w:r>
        <w:rPr>
          <w:rFonts w:ascii="宋体" w:hAnsi="宋体" w:eastAsia="宋体"/>
          <w:lang w:eastAsia="zh-CN"/>
        </w:rPr>
        <w:t>282. 在产品设计差异化策略中，竞品分析的主要目的是寻找与竞争对手完全相同的设计元素，以便在产品设计中加以模仿。</w:t>
      </w:r>
    </w:p>
    <w:p w14:paraId="3AA37FCC">
      <w:pPr>
        <w:rPr>
          <w:rFonts w:hint="eastAsia" w:ascii="宋体" w:hAnsi="宋体" w:eastAsia="宋体"/>
          <w:lang w:eastAsia="zh-CN"/>
        </w:rPr>
      </w:pPr>
    </w:p>
    <w:p w14:paraId="2D6A965E">
      <w:pPr>
        <w:rPr>
          <w:rFonts w:hint="eastAsia" w:ascii="宋体" w:hAnsi="宋体" w:eastAsia="宋体"/>
          <w:lang w:eastAsia="zh-CN"/>
        </w:rPr>
      </w:pPr>
    </w:p>
    <w:p w14:paraId="6D176525">
      <w:pPr>
        <w:rPr>
          <w:rFonts w:hint="eastAsia" w:ascii="宋体" w:hAnsi="宋体" w:eastAsia="宋体"/>
          <w:lang w:eastAsia="zh-CN"/>
        </w:rPr>
      </w:pPr>
      <w:r>
        <w:rPr>
          <w:rFonts w:ascii="宋体" w:hAnsi="宋体" w:eastAsia="宋体"/>
          <w:lang w:eastAsia="zh-CN"/>
        </w:rPr>
        <w:t>答案：错误</w:t>
      </w:r>
    </w:p>
    <w:p w14:paraId="359023D8">
      <w:pPr>
        <w:rPr>
          <w:rFonts w:hint="eastAsia" w:ascii="宋体" w:hAnsi="宋体" w:eastAsia="宋体"/>
          <w:lang w:eastAsia="zh-CN"/>
        </w:rPr>
      </w:pPr>
      <w:r>
        <w:rPr>
          <w:rFonts w:ascii="宋体" w:hAnsi="宋体" w:eastAsia="宋体"/>
          <w:lang w:eastAsia="zh-CN"/>
        </w:rPr>
        <w:t>283. 企业在私域流量运营中，通过对用户行为数据的持续监控与分析，能够不断优化运营策略，提升用户体验和满意度。</w:t>
      </w:r>
    </w:p>
    <w:p w14:paraId="75BBE26B">
      <w:pPr>
        <w:rPr>
          <w:rFonts w:hint="eastAsia" w:ascii="宋体" w:hAnsi="宋体" w:eastAsia="宋体"/>
          <w:lang w:eastAsia="zh-CN"/>
        </w:rPr>
      </w:pPr>
    </w:p>
    <w:p w14:paraId="43EA119D">
      <w:pPr>
        <w:rPr>
          <w:rFonts w:hint="eastAsia" w:ascii="宋体" w:hAnsi="宋体" w:eastAsia="宋体"/>
          <w:lang w:eastAsia="zh-CN"/>
        </w:rPr>
      </w:pPr>
    </w:p>
    <w:p w14:paraId="05B29FDC">
      <w:pPr>
        <w:rPr>
          <w:rFonts w:hint="eastAsia" w:ascii="宋体" w:hAnsi="宋体" w:eastAsia="宋体"/>
          <w:lang w:eastAsia="zh-CN"/>
        </w:rPr>
      </w:pPr>
      <w:r>
        <w:rPr>
          <w:rFonts w:ascii="宋体" w:hAnsi="宋体" w:eastAsia="宋体"/>
          <w:lang w:eastAsia="zh-CN"/>
        </w:rPr>
        <w:t>答案：正确</w:t>
      </w:r>
    </w:p>
    <w:p w14:paraId="30AB7D03">
      <w:pPr>
        <w:rPr>
          <w:rFonts w:hint="eastAsia" w:ascii="宋体" w:hAnsi="宋体" w:eastAsia="宋体"/>
          <w:lang w:eastAsia="zh-CN"/>
        </w:rPr>
      </w:pPr>
      <w:r>
        <w:rPr>
          <w:rFonts w:ascii="宋体" w:hAnsi="宋体" w:eastAsia="宋体"/>
          <w:lang w:eastAsia="zh-CN"/>
        </w:rPr>
        <w:t>284. 专属内容创作型达人营销活动的数据分析阶段，只需关注内容的浏览量和点赞数，以评估内容的受欢迎程度。</w:t>
      </w:r>
    </w:p>
    <w:p w14:paraId="3DE79782">
      <w:pPr>
        <w:rPr>
          <w:rFonts w:hint="eastAsia" w:ascii="宋体" w:hAnsi="宋体" w:eastAsia="宋体"/>
          <w:lang w:eastAsia="zh-CN"/>
        </w:rPr>
      </w:pPr>
    </w:p>
    <w:p w14:paraId="78AC31A3">
      <w:pPr>
        <w:rPr>
          <w:rFonts w:hint="eastAsia" w:ascii="宋体" w:hAnsi="宋体" w:eastAsia="宋体"/>
          <w:lang w:eastAsia="zh-CN"/>
        </w:rPr>
      </w:pPr>
    </w:p>
    <w:p w14:paraId="00F92B23">
      <w:pPr>
        <w:rPr>
          <w:rFonts w:hint="eastAsia" w:ascii="宋体" w:hAnsi="宋体" w:eastAsia="宋体"/>
          <w:lang w:eastAsia="zh-CN"/>
        </w:rPr>
      </w:pPr>
      <w:r>
        <w:rPr>
          <w:rFonts w:ascii="宋体" w:hAnsi="宋体" w:eastAsia="宋体"/>
          <w:lang w:eastAsia="zh-CN"/>
        </w:rPr>
        <w:t>答案：错误</w:t>
      </w:r>
    </w:p>
    <w:p w14:paraId="71F886FF">
      <w:pPr>
        <w:rPr>
          <w:rFonts w:hint="eastAsia" w:ascii="宋体" w:hAnsi="宋体" w:eastAsia="宋体"/>
          <w:lang w:eastAsia="zh-CN"/>
        </w:rPr>
      </w:pPr>
      <w:r>
        <w:rPr>
          <w:rFonts w:ascii="宋体" w:hAnsi="宋体" w:eastAsia="宋体"/>
          <w:lang w:eastAsia="zh-CN"/>
        </w:rPr>
        <w:t>285. 在引导舆论传播方向的过程中，全媒体运营师可以随意利用意见领袖的影响力，无需考虑其言论的合法性和合规性。</w:t>
      </w:r>
    </w:p>
    <w:p w14:paraId="665FE80F">
      <w:pPr>
        <w:rPr>
          <w:rFonts w:hint="eastAsia" w:ascii="宋体" w:hAnsi="宋体" w:eastAsia="宋体"/>
          <w:lang w:eastAsia="zh-CN"/>
        </w:rPr>
      </w:pPr>
    </w:p>
    <w:p w14:paraId="085683C2">
      <w:pPr>
        <w:rPr>
          <w:rFonts w:hint="eastAsia" w:ascii="宋体" w:hAnsi="宋体" w:eastAsia="宋体"/>
          <w:lang w:eastAsia="zh-CN"/>
        </w:rPr>
      </w:pPr>
    </w:p>
    <w:p w14:paraId="7A096A10">
      <w:pPr>
        <w:rPr>
          <w:rFonts w:hint="eastAsia" w:ascii="宋体" w:hAnsi="宋体" w:eastAsia="宋体"/>
          <w:lang w:eastAsia="zh-CN"/>
        </w:rPr>
      </w:pPr>
      <w:r>
        <w:rPr>
          <w:rFonts w:ascii="宋体" w:hAnsi="宋体" w:eastAsia="宋体"/>
          <w:lang w:eastAsia="zh-CN"/>
        </w:rPr>
        <w:t>答案：错误</w:t>
      </w:r>
    </w:p>
    <w:p w14:paraId="5636D7AE">
      <w:pPr>
        <w:rPr>
          <w:rFonts w:hint="eastAsia" w:ascii="宋体" w:hAnsi="宋体" w:eastAsia="宋体"/>
          <w:lang w:eastAsia="zh-CN"/>
        </w:rPr>
      </w:pPr>
      <w:r>
        <w:rPr>
          <w:rFonts w:ascii="宋体" w:hAnsi="宋体" w:eastAsia="宋体"/>
          <w:lang w:eastAsia="zh-CN"/>
        </w:rPr>
        <w:t>286. 新媒体传播过程中，传播者发布信息后，受众只能通过点赞和评论的方式与传播者进行互动，而无法直接参与到信息内容的创作和修改中。</w:t>
      </w:r>
    </w:p>
    <w:p w14:paraId="10FD0F65">
      <w:pPr>
        <w:rPr>
          <w:rFonts w:hint="eastAsia" w:ascii="宋体" w:hAnsi="宋体" w:eastAsia="宋体"/>
          <w:lang w:eastAsia="zh-CN"/>
        </w:rPr>
      </w:pPr>
    </w:p>
    <w:p w14:paraId="57445FB8">
      <w:pPr>
        <w:rPr>
          <w:rFonts w:hint="eastAsia" w:ascii="宋体" w:hAnsi="宋体" w:eastAsia="宋体"/>
          <w:lang w:eastAsia="zh-CN"/>
        </w:rPr>
      </w:pPr>
    </w:p>
    <w:p w14:paraId="7519015D">
      <w:pPr>
        <w:rPr>
          <w:rFonts w:hint="eastAsia" w:ascii="宋体" w:hAnsi="宋体" w:eastAsia="宋体"/>
          <w:lang w:eastAsia="zh-CN"/>
        </w:rPr>
      </w:pPr>
      <w:r>
        <w:rPr>
          <w:rFonts w:ascii="宋体" w:hAnsi="宋体" w:eastAsia="宋体"/>
          <w:lang w:eastAsia="zh-CN"/>
        </w:rPr>
        <w:t>答案：错误</w:t>
      </w:r>
    </w:p>
    <w:p w14:paraId="5B563FB9">
      <w:pPr>
        <w:rPr>
          <w:rFonts w:hint="eastAsia" w:ascii="宋体" w:hAnsi="宋体" w:eastAsia="宋体"/>
          <w:lang w:eastAsia="zh-CN"/>
        </w:rPr>
      </w:pPr>
      <w:r>
        <w:rPr>
          <w:rFonts w:ascii="宋体" w:hAnsi="宋体" w:eastAsia="宋体"/>
          <w:lang w:eastAsia="zh-CN"/>
        </w:rPr>
        <w:t>287. 产品差异化策略的制定主要依赖于企业的品牌知名度和市场份额，一旦企业在市场上建立了强大的品牌，就可以自动实现产品差异化。</w:t>
      </w:r>
    </w:p>
    <w:p w14:paraId="16D78EA0">
      <w:pPr>
        <w:rPr>
          <w:rFonts w:hint="eastAsia" w:ascii="宋体" w:hAnsi="宋体" w:eastAsia="宋体"/>
          <w:lang w:eastAsia="zh-CN"/>
        </w:rPr>
      </w:pPr>
    </w:p>
    <w:p w14:paraId="6687519C">
      <w:pPr>
        <w:rPr>
          <w:rFonts w:hint="eastAsia" w:ascii="宋体" w:hAnsi="宋体" w:eastAsia="宋体"/>
          <w:lang w:eastAsia="zh-CN"/>
        </w:rPr>
      </w:pPr>
    </w:p>
    <w:p w14:paraId="7052C46E">
      <w:pPr>
        <w:rPr>
          <w:rFonts w:hint="eastAsia" w:ascii="宋体" w:hAnsi="宋体" w:eastAsia="宋体"/>
          <w:lang w:eastAsia="zh-CN"/>
        </w:rPr>
      </w:pPr>
      <w:r>
        <w:rPr>
          <w:rFonts w:ascii="宋体" w:hAnsi="宋体" w:eastAsia="宋体"/>
          <w:lang w:eastAsia="zh-CN"/>
        </w:rPr>
        <w:t>答案：错误</w:t>
      </w:r>
    </w:p>
    <w:p w14:paraId="3246AC58">
      <w:pPr>
        <w:rPr>
          <w:rFonts w:hint="eastAsia" w:ascii="宋体" w:hAnsi="宋体" w:eastAsia="宋体"/>
          <w:lang w:eastAsia="zh-CN"/>
        </w:rPr>
      </w:pPr>
      <w:r>
        <w:rPr>
          <w:rFonts w:ascii="宋体" w:hAnsi="宋体" w:eastAsia="宋体"/>
          <w:lang w:eastAsia="zh-CN"/>
        </w:rPr>
        <w:t>288. 实施产品设计差异化策略时，注重用户体验是确保设计既美观又实用的重要途径，它要求设计过程中始终将用户的实际需求和使用感受放在首位。</w:t>
      </w:r>
    </w:p>
    <w:p w14:paraId="5C4E7386">
      <w:pPr>
        <w:rPr>
          <w:rFonts w:hint="eastAsia" w:ascii="宋体" w:hAnsi="宋体" w:eastAsia="宋体"/>
          <w:lang w:eastAsia="zh-CN"/>
        </w:rPr>
      </w:pPr>
    </w:p>
    <w:p w14:paraId="48B2C76D">
      <w:pPr>
        <w:rPr>
          <w:rFonts w:hint="eastAsia" w:ascii="宋体" w:hAnsi="宋体" w:eastAsia="宋体"/>
          <w:lang w:eastAsia="zh-CN"/>
        </w:rPr>
      </w:pPr>
    </w:p>
    <w:p w14:paraId="0D998215">
      <w:pPr>
        <w:rPr>
          <w:rFonts w:hint="eastAsia" w:ascii="宋体" w:hAnsi="宋体" w:eastAsia="宋体"/>
          <w:lang w:eastAsia="zh-CN"/>
        </w:rPr>
      </w:pPr>
      <w:r>
        <w:rPr>
          <w:rFonts w:ascii="宋体" w:hAnsi="宋体" w:eastAsia="宋体"/>
          <w:lang w:eastAsia="zh-CN"/>
        </w:rPr>
        <w:t>答案：正确</w:t>
      </w:r>
    </w:p>
    <w:p w14:paraId="55201F2B">
      <w:pPr>
        <w:rPr>
          <w:rFonts w:hint="eastAsia" w:ascii="宋体" w:hAnsi="宋体" w:eastAsia="宋体"/>
          <w:lang w:eastAsia="zh-CN"/>
        </w:rPr>
      </w:pPr>
      <w:r>
        <w:rPr>
          <w:rFonts w:ascii="宋体" w:hAnsi="宋体" w:eastAsia="宋体"/>
          <w:lang w:eastAsia="zh-CN"/>
        </w:rPr>
        <w:t>289. 全媒体运营师在进行数据分析时，只需关注数据的表面现象，无需深入挖掘数据背后的原因和规律，因为表面现象往往就能直接反映问题的本质。</w:t>
      </w:r>
    </w:p>
    <w:p w14:paraId="4C588FA9">
      <w:pPr>
        <w:rPr>
          <w:rFonts w:hint="eastAsia" w:ascii="宋体" w:hAnsi="宋体" w:eastAsia="宋体"/>
          <w:lang w:eastAsia="zh-CN"/>
        </w:rPr>
      </w:pPr>
    </w:p>
    <w:p w14:paraId="7C8C1477">
      <w:pPr>
        <w:rPr>
          <w:rFonts w:hint="eastAsia" w:ascii="宋体" w:hAnsi="宋体" w:eastAsia="宋体"/>
          <w:lang w:eastAsia="zh-CN"/>
        </w:rPr>
      </w:pPr>
    </w:p>
    <w:p w14:paraId="24FA23C6">
      <w:pPr>
        <w:rPr>
          <w:rFonts w:hint="eastAsia" w:ascii="宋体" w:hAnsi="宋体" w:eastAsia="宋体"/>
          <w:lang w:eastAsia="zh-CN"/>
        </w:rPr>
      </w:pPr>
      <w:r>
        <w:rPr>
          <w:rFonts w:ascii="宋体" w:hAnsi="宋体" w:eastAsia="宋体"/>
          <w:lang w:eastAsia="zh-CN"/>
        </w:rPr>
        <w:t>答案：错误</w:t>
      </w:r>
    </w:p>
    <w:p w14:paraId="2B3B373A">
      <w:pPr>
        <w:rPr>
          <w:rFonts w:hint="eastAsia" w:ascii="宋体" w:hAnsi="宋体" w:eastAsia="宋体"/>
          <w:lang w:eastAsia="zh-CN"/>
        </w:rPr>
      </w:pPr>
      <w:r>
        <w:rPr>
          <w:rFonts w:ascii="宋体" w:hAnsi="宋体" w:eastAsia="宋体"/>
          <w:lang w:eastAsia="zh-CN"/>
        </w:rPr>
        <w:t>290. 舆情信息分类研判只需根据舆情信息的性质进行分类，无需考虑其影响范围和紧急程度等其他因素。</w:t>
      </w:r>
    </w:p>
    <w:p w14:paraId="19C26CD0">
      <w:pPr>
        <w:rPr>
          <w:rFonts w:hint="eastAsia" w:ascii="宋体" w:hAnsi="宋体" w:eastAsia="宋体"/>
          <w:lang w:eastAsia="zh-CN"/>
        </w:rPr>
      </w:pPr>
    </w:p>
    <w:p w14:paraId="52D518A4">
      <w:pPr>
        <w:rPr>
          <w:rFonts w:hint="eastAsia" w:ascii="宋体" w:hAnsi="宋体" w:eastAsia="宋体"/>
          <w:lang w:eastAsia="zh-CN"/>
        </w:rPr>
      </w:pPr>
    </w:p>
    <w:p w14:paraId="541F2471">
      <w:pPr>
        <w:rPr>
          <w:rFonts w:hint="eastAsia" w:ascii="宋体" w:hAnsi="宋体" w:eastAsia="宋体"/>
          <w:lang w:eastAsia="zh-CN"/>
        </w:rPr>
      </w:pPr>
      <w:r>
        <w:rPr>
          <w:rFonts w:ascii="宋体" w:hAnsi="宋体" w:eastAsia="宋体"/>
          <w:lang w:eastAsia="zh-CN"/>
        </w:rPr>
        <w:t>答案：错误</w:t>
      </w:r>
    </w:p>
    <w:p w14:paraId="49C5ED39">
      <w:pPr>
        <w:rPr>
          <w:rFonts w:hint="eastAsia" w:ascii="宋体" w:hAnsi="宋体" w:eastAsia="宋体"/>
          <w:lang w:eastAsia="zh-CN"/>
        </w:rPr>
      </w:pPr>
      <w:r>
        <w:rPr>
          <w:rFonts w:ascii="宋体" w:hAnsi="宋体" w:eastAsia="宋体"/>
          <w:lang w:eastAsia="zh-CN"/>
        </w:rPr>
        <w:t>291. 加强版权保护制度，对所使用的内容素材进行合法授权和版权登记，是全媒体运营师在商业化变现过程中控制风险的有效手段之一。</w:t>
      </w:r>
    </w:p>
    <w:p w14:paraId="492A8C4F">
      <w:pPr>
        <w:rPr>
          <w:rFonts w:hint="eastAsia" w:ascii="宋体" w:hAnsi="宋体" w:eastAsia="宋体"/>
          <w:lang w:eastAsia="zh-CN"/>
        </w:rPr>
      </w:pPr>
    </w:p>
    <w:p w14:paraId="00557C0F">
      <w:pPr>
        <w:rPr>
          <w:rFonts w:hint="eastAsia" w:ascii="宋体" w:hAnsi="宋体" w:eastAsia="宋体"/>
          <w:lang w:eastAsia="zh-CN"/>
        </w:rPr>
      </w:pPr>
    </w:p>
    <w:p w14:paraId="6A84F841">
      <w:pPr>
        <w:rPr>
          <w:rFonts w:hint="eastAsia" w:ascii="宋体" w:hAnsi="宋体" w:eastAsia="宋体"/>
          <w:lang w:eastAsia="zh-CN"/>
        </w:rPr>
      </w:pPr>
      <w:r>
        <w:rPr>
          <w:rFonts w:ascii="宋体" w:hAnsi="宋体" w:eastAsia="宋体"/>
          <w:lang w:eastAsia="zh-CN"/>
        </w:rPr>
        <w:t>答案：正确</w:t>
      </w:r>
    </w:p>
    <w:p w14:paraId="0A34C749">
      <w:pPr>
        <w:rPr>
          <w:rFonts w:hint="eastAsia" w:ascii="宋体" w:hAnsi="宋体" w:eastAsia="宋体"/>
          <w:lang w:eastAsia="zh-CN"/>
        </w:rPr>
      </w:pPr>
      <w:r>
        <w:rPr>
          <w:rFonts w:ascii="宋体" w:hAnsi="宋体" w:eastAsia="宋体"/>
          <w:lang w:eastAsia="zh-CN"/>
        </w:rPr>
        <w:t>292. 为了提升全媒体运营中的用户互动体验，候选人需要在与用户互动时始终保持热情、友好的态度，并且对于用户的所有反馈都需要立即回应。</w:t>
      </w:r>
    </w:p>
    <w:p w14:paraId="25CDEC13">
      <w:pPr>
        <w:rPr>
          <w:rFonts w:hint="eastAsia" w:ascii="宋体" w:hAnsi="宋体" w:eastAsia="宋体"/>
          <w:lang w:eastAsia="zh-CN"/>
        </w:rPr>
      </w:pPr>
    </w:p>
    <w:p w14:paraId="67E6635A">
      <w:pPr>
        <w:rPr>
          <w:rFonts w:hint="eastAsia" w:ascii="宋体" w:hAnsi="宋体" w:eastAsia="宋体"/>
          <w:lang w:eastAsia="zh-CN"/>
        </w:rPr>
      </w:pPr>
    </w:p>
    <w:p w14:paraId="0C7E545B">
      <w:pPr>
        <w:rPr>
          <w:rFonts w:hint="eastAsia" w:ascii="宋体" w:hAnsi="宋体" w:eastAsia="宋体"/>
          <w:lang w:eastAsia="zh-CN"/>
        </w:rPr>
      </w:pPr>
      <w:r>
        <w:rPr>
          <w:rFonts w:ascii="宋体" w:hAnsi="宋体" w:eastAsia="宋体"/>
          <w:lang w:eastAsia="zh-CN"/>
        </w:rPr>
        <w:t>答案：错误</w:t>
      </w:r>
    </w:p>
    <w:p w14:paraId="6576E6AC">
      <w:pPr>
        <w:rPr>
          <w:rFonts w:hint="eastAsia" w:ascii="宋体" w:hAnsi="宋体" w:eastAsia="宋体"/>
          <w:lang w:eastAsia="zh-CN"/>
        </w:rPr>
      </w:pPr>
      <w:r>
        <w:rPr>
          <w:rFonts w:ascii="宋体" w:hAnsi="宋体" w:eastAsia="宋体"/>
          <w:lang w:eastAsia="zh-CN"/>
        </w:rPr>
        <w:t>293. 关键词优化在内容优化中占据核心地位，因此在选择关键词时，应完全依据搜索引擎的热门搜索词排行榜，而无需考虑目标受众的实际需求和兴趣。</w:t>
      </w:r>
    </w:p>
    <w:p w14:paraId="1D7C367E">
      <w:pPr>
        <w:rPr>
          <w:rFonts w:hint="eastAsia" w:ascii="宋体" w:hAnsi="宋体" w:eastAsia="宋体"/>
          <w:lang w:eastAsia="zh-CN"/>
        </w:rPr>
      </w:pPr>
    </w:p>
    <w:p w14:paraId="414349BA">
      <w:pPr>
        <w:rPr>
          <w:rFonts w:hint="eastAsia" w:ascii="宋体" w:hAnsi="宋体" w:eastAsia="宋体"/>
          <w:lang w:eastAsia="zh-CN"/>
        </w:rPr>
      </w:pPr>
    </w:p>
    <w:p w14:paraId="4D704920">
      <w:pPr>
        <w:rPr>
          <w:rFonts w:hint="eastAsia" w:ascii="宋体" w:hAnsi="宋体" w:eastAsia="宋体"/>
          <w:lang w:eastAsia="zh-CN"/>
        </w:rPr>
      </w:pPr>
      <w:r>
        <w:rPr>
          <w:rFonts w:ascii="宋体" w:hAnsi="宋体" w:eastAsia="宋体"/>
          <w:lang w:eastAsia="zh-CN"/>
        </w:rPr>
        <w:t>答案：错误</w:t>
      </w:r>
    </w:p>
    <w:p w14:paraId="67B22152">
      <w:pPr>
        <w:rPr>
          <w:rFonts w:hint="eastAsia" w:ascii="宋体" w:hAnsi="宋体" w:eastAsia="宋体"/>
          <w:lang w:eastAsia="zh-CN"/>
        </w:rPr>
      </w:pPr>
      <w:r>
        <w:rPr>
          <w:rFonts w:ascii="宋体" w:hAnsi="宋体" w:eastAsia="宋体"/>
          <w:lang w:eastAsia="zh-CN"/>
        </w:rPr>
        <w:t>294. 在全媒体运营中，监控内容传播效果时，利用平台自带的数据分析工具结合第三方数据分析软件，可以更全面地评估内容的市场表现。</w:t>
      </w:r>
    </w:p>
    <w:p w14:paraId="37B538AE">
      <w:pPr>
        <w:rPr>
          <w:rFonts w:hint="eastAsia" w:ascii="宋体" w:hAnsi="宋体" w:eastAsia="宋体"/>
          <w:lang w:eastAsia="zh-CN"/>
        </w:rPr>
      </w:pPr>
    </w:p>
    <w:p w14:paraId="3E4C48A6">
      <w:pPr>
        <w:rPr>
          <w:rFonts w:hint="eastAsia" w:ascii="宋体" w:hAnsi="宋体" w:eastAsia="宋体"/>
          <w:lang w:eastAsia="zh-CN"/>
        </w:rPr>
      </w:pPr>
    </w:p>
    <w:p w14:paraId="0F8BCF31">
      <w:pPr>
        <w:rPr>
          <w:rFonts w:hint="eastAsia" w:ascii="宋体" w:hAnsi="宋体" w:eastAsia="宋体"/>
          <w:lang w:eastAsia="zh-CN"/>
        </w:rPr>
      </w:pPr>
      <w:r>
        <w:rPr>
          <w:rFonts w:ascii="宋体" w:hAnsi="宋体" w:eastAsia="宋体"/>
          <w:lang w:eastAsia="zh-CN"/>
        </w:rPr>
        <w:t>答案：正确</w:t>
      </w:r>
    </w:p>
    <w:p w14:paraId="019837D6">
      <w:pPr>
        <w:rPr>
          <w:rFonts w:hint="eastAsia" w:ascii="宋体" w:hAnsi="宋体" w:eastAsia="宋体"/>
          <w:lang w:eastAsia="zh-CN"/>
        </w:rPr>
      </w:pPr>
      <w:r>
        <w:rPr>
          <w:rFonts w:ascii="宋体" w:hAnsi="宋体" w:eastAsia="宋体"/>
          <w:lang w:eastAsia="zh-CN"/>
        </w:rPr>
        <w:t>295. 在达人品牌建设与维护的过程中，仅通过高质量的内容输出就能确保品牌的长期成功，而无需关注品牌形象的塑造和用户互动。</w:t>
      </w:r>
    </w:p>
    <w:p w14:paraId="47A2C696">
      <w:pPr>
        <w:rPr>
          <w:rFonts w:hint="eastAsia" w:ascii="宋体" w:hAnsi="宋体" w:eastAsia="宋体"/>
          <w:lang w:eastAsia="zh-CN"/>
        </w:rPr>
      </w:pPr>
    </w:p>
    <w:p w14:paraId="4AA94B06">
      <w:pPr>
        <w:rPr>
          <w:rFonts w:hint="eastAsia" w:ascii="宋体" w:hAnsi="宋体" w:eastAsia="宋体"/>
          <w:lang w:eastAsia="zh-CN"/>
        </w:rPr>
      </w:pPr>
    </w:p>
    <w:p w14:paraId="5BB00503">
      <w:pPr>
        <w:rPr>
          <w:rFonts w:hint="eastAsia" w:ascii="宋体" w:hAnsi="宋体" w:eastAsia="宋体"/>
          <w:lang w:eastAsia="zh-CN"/>
        </w:rPr>
      </w:pPr>
      <w:r>
        <w:rPr>
          <w:rFonts w:ascii="宋体" w:hAnsi="宋体" w:eastAsia="宋体"/>
          <w:lang w:eastAsia="zh-CN"/>
        </w:rPr>
        <w:t>答案：错误</w:t>
      </w:r>
    </w:p>
    <w:p w14:paraId="0ABD2A25">
      <w:pPr>
        <w:rPr>
          <w:rFonts w:hint="eastAsia" w:ascii="宋体" w:hAnsi="宋体" w:eastAsia="宋体"/>
          <w:lang w:eastAsia="zh-CN"/>
        </w:rPr>
      </w:pPr>
      <w:r>
        <w:rPr>
          <w:rFonts w:ascii="宋体" w:hAnsi="宋体" w:eastAsia="宋体"/>
          <w:lang w:eastAsia="zh-CN"/>
        </w:rPr>
        <w:t>296. 在内容创作过程中，视觉设计和音频处理是同等重要的环节，对于提升内容的整体吸引力和用户体验具有不可或缺的作用。</w:t>
      </w:r>
    </w:p>
    <w:p w14:paraId="1606900E">
      <w:pPr>
        <w:rPr>
          <w:rFonts w:hint="eastAsia" w:ascii="宋体" w:hAnsi="宋体" w:eastAsia="宋体"/>
          <w:lang w:eastAsia="zh-CN"/>
        </w:rPr>
      </w:pPr>
    </w:p>
    <w:p w14:paraId="14D12EEC">
      <w:pPr>
        <w:rPr>
          <w:rFonts w:hint="eastAsia" w:ascii="宋体" w:hAnsi="宋体" w:eastAsia="宋体"/>
          <w:lang w:eastAsia="zh-CN"/>
        </w:rPr>
      </w:pPr>
    </w:p>
    <w:p w14:paraId="3801D24D">
      <w:pPr>
        <w:rPr>
          <w:rFonts w:hint="eastAsia" w:ascii="宋体" w:hAnsi="宋体" w:eastAsia="宋体"/>
          <w:lang w:eastAsia="zh-CN"/>
        </w:rPr>
      </w:pPr>
      <w:r>
        <w:rPr>
          <w:rFonts w:ascii="宋体" w:hAnsi="宋体" w:eastAsia="宋体"/>
          <w:lang w:eastAsia="zh-CN"/>
        </w:rPr>
        <w:t>答案：正确</w:t>
      </w:r>
    </w:p>
    <w:p w14:paraId="38EDA126">
      <w:pPr>
        <w:rPr>
          <w:rFonts w:hint="eastAsia" w:ascii="宋体" w:hAnsi="宋体" w:eastAsia="宋体"/>
          <w:lang w:eastAsia="zh-CN"/>
        </w:rPr>
      </w:pPr>
      <w:r>
        <w:rPr>
          <w:rFonts w:ascii="宋体" w:hAnsi="宋体" w:eastAsia="宋体"/>
          <w:lang w:eastAsia="zh-CN"/>
        </w:rPr>
        <w:t>297. 在选择短视频矩阵主账号时，只需考虑该账号在单一平台上的表现，无需关注其与其他平台的协同作用。</w:t>
      </w:r>
    </w:p>
    <w:p w14:paraId="0F4C0C18">
      <w:pPr>
        <w:rPr>
          <w:rFonts w:hint="eastAsia" w:ascii="宋体" w:hAnsi="宋体" w:eastAsia="宋体"/>
          <w:lang w:eastAsia="zh-CN"/>
        </w:rPr>
      </w:pPr>
    </w:p>
    <w:p w14:paraId="7378ADA9">
      <w:pPr>
        <w:rPr>
          <w:rFonts w:hint="eastAsia" w:ascii="宋体" w:hAnsi="宋体" w:eastAsia="宋体"/>
          <w:lang w:eastAsia="zh-CN"/>
        </w:rPr>
      </w:pPr>
    </w:p>
    <w:p w14:paraId="77AB2E64">
      <w:pPr>
        <w:rPr>
          <w:rFonts w:hint="eastAsia" w:ascii="宋体" w:hAnsi="宋体" w:eastAsia="宋体"/>
          <w:lang w:eastAsia="zh-CN"/>
        </w:rPr>
      </w:pPr>
      <w:r>
        <w:rPr>
          <w:rFonts w:ascii="宋体" w:hAnsi="宋体" w:eastAsia="宋体"/>
          <w:lang w:eastAsia="zh-CN"/>
        </w:rPr>
        <w:t>答案：错误</w:t>
      </w:r>
    </w:p>
    <w:p w14:paraId="7D1FB839">
      <w:pPr>
        <w:rPr>
          <w:rFonts w:hint="eastAsia" w:ascii="宋体" w:hAnsi="宋体" w:eastAsia="宋体"/>
          <w:lang w:eastAsia="zh-CN"/>
        </w:rPr>
      </w:pPr>
      <w:r>
        <w:rPr>
          <w:rFonts w:ascii="宋体" w:hAnsi="宋体" w:eastAsia="宋体"/>
          <w:lang w:eastAsia="zh-CN"/>
        </w:rPr>
        <w:t>298. 在内容营销的实施过程中，为了吸引更多用户的注意，企业可以不顾品牌形象的一致性，频繁更换品牌故事和视觉元素。</w:t>
      </w:r>
    </w:p>
    <w:p w14:paraId="44EB5353">
      <w:pPr>
        <w:rPr>
          <w:rFonts w:hint="eastAsia" w:ascii="宋体" w:hAnsi="宋体" w:eastAsia="宋体"/>
          <w:lang w:eastAsia="zh-CN"/>
        </w:rPr>
      </w:pPr>
    </w:p>
    <w:p w14:paraId="12E8714B">
      <w:pPr>
        <w:rPr>
          <w:rFonts w:hint="eastAsia" w:ascii="宋体" w:hAnsi="宋体" w:eastAsia="宋体"/>
          <w:lang w:eastAsia="zh-CN"/>
        </w:rPr>
      </w:pPr>
    </w:p>
    <w:p w14:paraId="7A4F116D">
      <w:pPr>
        <w:rPr>
          <w:rFonts w:hint="eastAsia" w:ascii="宋体" w:hAnsi="宋体" w:eastAsia="宋体"/>
          <w:lang w:eastAsia="zh-CN"/>
        </w:rPr>
      </w:pPr>
      <w:r>
        <w:rPr>
          <w:rFonts w:ascii="宋体" w:hAnsi="宋体" w:eastAsia="宋体"/>
          <w:lang w:eastAsia="zh-CN"/>
        </w:rPr>
        <w:t>答案：错误</w:t>
      </w:r>
    </w:p>
    <w:p w14:paraId="465C71DE">
      <w:pPr>
        <w:rPr>
          <w:rFonts w:hint="eastAsia" w:ascii="宋体" w:hAnsi="宋体" w:eastAsia="宋体"/>
          <w:lang w:eastAsia="zh-CN"/>
        </w:rPr>
      </w:pPr>
      <w:r>
        <w:rPr>
          <w:rFonts w:ascii="宋体" w:hAnsi="宋体" w:eastAsia="宋体"/>
          <w:lang w:eastAsia="zh-CN"/>
        </w:rPr>
        <w:t>299. 全媒体运营师在工作中，即使面临巨大压力，也应保持冷静，合理安排工作顺序，确保任务高效且准确地完成，这是职业道德中勤勉尽责的体现。</w:t>
      </w:r>
    </w:p>
    <w:p w14:paraId="63892172">
      <w:pPr>
        <w:rPr>
          <w:rFonts w:hint="eastAsia" w:ascii="宋体" w:hAnsi="宋体" w:eastAsia="宋体"/>
          <w:lang w:eastAsia="zh-CN"/>
        </w:rPr>
      </w:pPr>
    </w:p>
    <w:p w14:paraId="1ED4FD6A">
      <w:pPr>
        <w:rPr>
          <w:rFonts w:hint="eastAsia" w:ascii="宋体" w:hAnsi="宋体" w:eastAsia="宋体"/>
          <w:lang w:eastAsia="zh-CN"/>
        </w:rPr>
      </w:pPr>
    </w:p>
    <w:p w14:paraId="6C0A8DAB">
      <w:pPr>
        <w:rPr>
          <w:rFonts w:hint="eastAsia" w:ascii="宋体" w:hAnsi="宋体" w:eastAsia="宋体"/>
          <w:lang w:eastAsia="zh-CN"/>
        </w:rPr>
      </w:pPr>
      <w:r>
        <w:rPr>
          <w:rFonts w:ascii="宋体" w:hAnsi="宋体" w:eastAsia="宋体"/>
          <w:lang w:eastAsia="zh-CN"/>
        </w:rPr>
        <w:t>答案：正确</w:t>
      </w:r>
    </w:p>
    <w:p w14:paraId="6BE9C1DE">
      <w:pPr>
        <w:rPr>
          <w:rFonts w:hint="eastAsia" w:ascii="宋体" w:hAnsi="宋体" w:eastAsia="宋体"/>
          <w:lang w:eastAsia="zh-CN"/>
        </w:rPr>
      </w:pPr>
      <w:r>
        <w:rPr>
          <w:rFonts w:ascii="宋体" w:hAnsi="宋体" w:eastAsia="宋体"/>
          <w:lang w:eastAsia="zh-CN"/>
        </w:rPr>
        <w:t>300. 在全媒体运营中，提高用户粘性的关键在于提供大量多样化的内容，而不必过多关注内容的质量和个性化服务。</w:t>
      </w:r>
    </w:p>
    <w:p w14:paraId="01BF5F75">
      <w:pPr>
        <w:rPr>
          <w:rFonts w:hint="eastAsia" w:ascii="宋体" w:hAnsi="宋体" w:eastAsia="宋体"/>
          <w:lang w:eastAsia="zh-CN"/>
        </w:rPr>
      </w:pPr>
    </w:p>
    <w:p w14:paraId="25BDBE15">
      <w:pPr>
        <w:rPr>
          <w:rFonts w:hint="eastAsia" w:ascii="宋体" w:hAnsi="宋体" w:eastAsia="宋体"/>
          <w:lang w:eastAsia="zh-CN"/>
        </w:rPr>
      </w:pPr>
    </w:p>
    <w:p w14:paraId="7B31F668">
      <w:pPr>
        <w:rPr>
          <w:rFonts w:hint="eastAsia" w:ascii="宋体" w:hAnsi="宋体" w:eastAsia="宋体"/>
          <w:lang w:eastAsia="zh-CN"/>
        </w:rPr>
      </w:pPr>
      <w:r>
        <w:rPr>
          <w:rFonts w:ascii="宋体" w:hAnsi="宋体" w:eastAsia="宋体"/>
          <w:lang w:eastAsia="zh-CN"/>
        </w:rPr>
        <w:t>答案：错误</w:t>
      </w:r>
    </w:p>
    <w:p w14:paraId="46C6EF43">
      <w:pPr>
        <w:rPr>
          <w:rFonts w:hint="eastAsia" w:ascii="宋体" w:hAnsi="宋体" w:eastAsia="宋体"/>
          <w:lang w:eastAsia="zh-CN"/>
        </w:rPr>
      </w:pPr>
      <w:r>
        <w:rPr>
          <w:rFonts w:ascii="宋体" w:hAnsi="宋体" w:eastAsia="宋体"/>
          <w:lang w:eastAsia="zh-CN"/>
        </w:rPr>
        <w:t>301. 在全媒体运营中，只要广告内容不含有虚假信息，就无需担心违反《中华人民共和国消费者权益保护法》中关于广告真实性的规定。</w:t>
      </w:r>
    </w:p>
    <w:p w14:paraId="58D5C45D">
      <w:pPr>
        <w:rPr>
          <w:rFonts w:hint="eastAsia" w:ascii="宋体" w:hAnsi="宋体" w:eastAsia="宋体"/>
          <w:lang w:eastAsia="zh-CN"/>
        </w:rPr>
      </w:pPr>
    </w:p>
    <w:p w14:paraId="1BDB1AA0">
      <w:pPr>
        <w:rPr>
          <w:rFonts w:hint="eastAsia" w:ascii="宋体" w:hAnsi="宋体" w:eastAsia="宋体"/>
          <w:lang w:eastAsia="zh-CN"/>
        </w:rPr>
      </w:pPr>
    </w:p>
    <w:p w14:paraId="3F9922C0">
      <w:pPr>
        <w:rPr>
          <w:rFonts w:hint="eastAsia" w:ascii="宋体" w:hAnsi="宋体" w:eastAsia="宋体"/>
          <w:lang w:eastAsia="zh-CN"/>
        </w:rPr>
      </w:pPr>
      <w:r>
        <w:rPr>
          <w:rFonts w:ascii="宋体" w:hAnsi="宋体" w:eastAsia="宋体"/>
          <w:lang w:eastAsia="zh-CN"/>
        </w:rPr>
        <w:t>答案：错误</w:t>
      </w:r>
    </w:p>
    <w:p w14:paraId="70D6E32F">
      <w:pPr>
        <w:rPr>
          <w:rFonts w:hint="eastAsia" w:ascii="宋体" w:hAnsi="宋体" w:eastAsia="宋体"/>
          <w:lang w:eastAsia="zh-CN"/>
        </w:rPr>
      </w:pPr>
      <w:r>
        <w:rPr>
          <w:rFonts w:ascii="宋体" w:hAnsi="宋体" w:eastAsia="宋体"/>
          <w:lang w:eastAsia="zh-CN"/>
        </w:rPr>
        <w:t>302. 在全媒体运营中，通过增加内容的互动元素，如评论区、投票功能等，可以有效提升用户体验。</w:t>
      </w:r>
    </w:p>
    <w:p w14:paraId="7ED66E31">
      <w:pPr>
        <w:rPr>
          <w:rFonts w:hint="eastAsia" w:ascii="宋体" w:hAnsi="宋体" w:eastAsia="宋体"/>
          <w:lang w:eastAsia="zh-CN"/>
        </w:rPr>
      </w:pPr>
    </w:p>
    <w:p w14:paraId="034E5234">
      <w:pPr>
        <w:rPr>
          <w:rFonts w:hint="eastAsia" w:ascii="宋体" w:hAnsi="宋体" w:eastAsia="宋体"/>
          <w:lang w:eastAsia="zh-CN"/>
        </w:rPr>
      </w:pPr>
    </w:p>
    <w:p w14:paraId="6EB446DE">
      <w:pPr>
        <w:rPr>
          <w:rFonts w:hint="eastAsia" w:ascii="宋体" w:hAnsi="宋体" w:eastAsia="宋体"/>
          <w:lang w:eastAsia="zh-CN"/>
        </w:rPr>
      </w:pPr>
      <w:r>
        <w:rPr>
          <w:rFonts w:ascii="宋体" w:hAnsi="宋体" w:eastAsia="宋体"/>
          <w:lang w:eastAsia="zh-CN"/>
        </w:rPr>
        <w:t>答案：正确</w:t>
      </w:r>
    </w:p>
    <w:p w14:paraId="150F9269">
      <w:pPr>
        <w:rPr>
          <w:rFonts w:hint="eastAsia" w:ascii="宋体" w:hAnsi="宋体" w:eastAsia="宋体"/>
          <w:lang w:eastAsia="zh-CN"/>
        </w:rPr>
      </w:pPr>
      <w:r>
        <w:rPr>
          <w:rFonts w:ascii="宋体" w:hAnsi="宋体" w:eastAsia="宋体"/>
          <w:lang w:eastAsia="zh-CN"/>
        </w:rPr>
        <w:t>303. 在进行内容优化时，虽然鼓励用户互动是提升用户参与度的有效方法，但仅仅通过提问和设置互动话题并不足以确保用户长期活跃，还需要结合定期的内容更新和多样化的互动形式来维持用户的兴趣。</w:t>
      </w:r>
    </w:p>
    <w:p w14:paraId="117095F2">
      <w:pPr>
        <w:rPr>
          <w:rFonts w:hint="eastAsia" w:ascii="宋体" w:hAnsi="宋体" w:eastAsia="宋体"/>
          <w:lang w:eastAsia="zh-CN"/>
        </w:rPr>
      </w:pPr>
    </w:p>
    <w:p w14:paraId="2735298D">
      <w:pPr>
        <w:rPr>
          <w:rFonts w:hint="eastAsia" w:ascii="宋体" w:hAnsi="宋体" w:eastAsia="宋体"/>
          <w:lang w:eastAsia="zh-CN"/>
        </w:rPr>
      </w:pPr>
    </w:p>
    <w:p w14:paraId="3D87C863">
      <w:pPr>
        <w:rPr>
          <w:rFonts w:hint="eastAsia" w:ascii="宋体" w:hAnsi="宋体" w:eastAsia="宋体"/>
          <w:lang w:eastAsia="zh-CN"/>
        </w:rPr>
      </w:pPr>
      <w:r>
        <w:rPr>
          <w:rFonts w:ascii="宋体" w:hAnsi="宋体" w:eastAsia="宋体"/>
          <w:lang w:eastAsia="zh-CN"/>
        </w:rPr>
        <w:t>答案：正确</w:t>
      </w:r>
    </w:p>
    <w:p w14:paraId="1D1F405B">
      <w:pPr>
        <w:rPr>
          <w:rFonts w:hint="eastAsia" w:ascii="宋体" w:hAnsi="宋体" w:eastAsia="宋体"/>
          <w:lang w:eastAsia="zh-CN"/>
        </w:rPr>
      </w:pPr>
      <w:r>
        <w:rPr>
          <w:rFonts w:ascii="宋体" w:hAnsi="宋体" w:eastAsia="宋体"/>
          <w:lang w:eastAsia="zh-CN"/>
        </w:rPr>
        <w:t>304. 在选题规划过程的总结与复盘中，除了评估选题方向和内容形式，还需要深入分析用户互动数据，以全面了解选题规划的效果。</w:t>
      </w:r>
    </w:p>
    <w:p w14:paraId="52F493FC">
      <w:pPr>
        <w:rPr>
          <w:rFonts w:hint="eastAsia" w:ascii="宋体" w:hAnsi="宋体" w:eastAsia="宋体"/>
          <w:lang w:eastAsia="zh-CN"/>
        </w:rPr>
      </w:pPr>
    </w:p>
    <w:p w14:paraId="0BDE1BD8">
      <w:pPr>
        <w:rPr>
          <w:rFonts w:hint="eastAsia" w:ascii="宋体" w:hAnsi="宋体" w:eastAsia="宋体"/>
          <w:lang w:eastAsia="zh-CN"/>
        </w:rPr>
      </w:pPr>
    </w:p>
    <w:p w14:paraId="62DED328">
      <w:pPr>
        <w:rPr>
          <w:rFonts w:hint="eastAsia" w:ascii="宋体" w:hAnsi="宋体" w:eastAsia="宋体"/>
          <w:lang w:eastAsia="zh-CN"/>
        </w:rPr>
      </w:pPr>
      <w:r>
        <w:rPr>
          <w:rFonts w:ascii="宋体" w:hAnsi="宋体" w:eastAsia="宋体"/>
          <w:lang w:eastAsia="zh-CN"/>
        </w:rPr>
        <w:t>答案：正确</w:t>
      </w:r>
    </w:p>
    <w:p w14:paraId="19578D62">
      <w:pPr>
        <w:rPr>
          <w:rFonts w:hint="eastAsia" w:ascii="宋体" w:hAnsi="宋体" w:eastAsia="宋体"/>
          <w:lang w:eastAsia="zh-CN"/>
        </w:rPr>
      </w:pPr>
      <w:r>
        <w:rPr>
          <w:rFonts w:ascii="宋体" w:hAnsi="宋体" w:eastAsia="宋体"/>
          <w:lang w:eastAsia="zh-CN"/>
        </w:rPr>
        <w:t>305. 在测试款排品策略中，小范围测试与多渠道投放相结合可以更有效地降低市场风险并收集全面的用户反馈。</w:t>
      </w:r>
    </w:p>
    <w:p w14:paraId="4ED7B900">
      <w:pPr>
        <w:rPr>
          <w:rFonts w:hint="eastAsia" w:ascii="宋体" w:hAnsi="宋体" w:eastAsia="宋体"/>
          <w:lang w:eastAsia="zh-CN"/>
        </w:rPr>
      </w:pPr>
    </w:p>
    <w:p w14:paraId="44E10B05">
      <w:pPr>
        <w:rPr>
          <w:rFonts w:hint="eastAsia" w:ascii="宋体" w:hAnsi="宋体" w:eastAsia="宋体"/>
          <w:lang w:eastAsia="zh-CN"/>
        </w:rPr>
      </w:pPr>
    </w:p>
    <w:p w14:paraId="08708660">
      <w:pPr>
        <w:rPr>
          <w:rFonts w:hint="eastAsia" w:ascii="宋体" w:hAnsi="宋体" w:eastAsia="宋体"/>
          <w:lang w:eastAsia="zh-CN"/>
        </w:rPr>
      </w:pPr>
      <w:r>
        <w:rPr>
          <w:rFonts w:ascii="宋体" w:hAnsi="宋体" w:eastAsia="宋体"/>
          <w:lang w:eastAsia="zh-CN"/>
        </w:rPr>
        <w:t>答案：正确</w:t>
      </w:r>
    </w:p>
    <w:p w14:paraId="5FDFD642">
      <w:pPr>
        <w:rPr>
          <w:rFonts w:hint="eastAsia" w:ascii="宋体" w:hAnsi="宋体" w:eastAsia="宋体"/>
          <w:lang w:eastAsia="zh-CN"/>
        </w:rPr>
      </w:pPr>
      <w:r>
        <w:rPr>
          <w:rFonts w:ascii="宋体" w:hAnsi="宋体" w:eastAsia="宋体"/>
          <w:lang w:eastAsia="zh-CN"/>
        </w:rPr>
        <w:t>306. 达人营销的效果完全取决于达人的粉丝数量和互动率，与其他因素如内容质量、推广渠道等关系不大。</w:t>
      </w:r>
    </w:p>
    <w:p w14:paraId="292B8376">
      <w:pPr>
        <w:rPr>
          <w:rFonts w:hint="eastAsia" w:ascii="宋体" w:hAnsi="宋体" w:eastAsia="宋体"/>
          <w:lang w:eastAsia="zh-CN"/>
        </w:rPr>
      </w:pPr>
    </w:p>
    <w:p w14:paraId="055F0569">
      <w:pPr>
        <w:rPr>
          <w:rFonts w:hint="eastAsia" w:ascii="宋体" w:hAnsi="宋体" w:eastAsia="宋体"/>
          <w:lang w:eastAsia="zh-CN"/>
        </w:rPr>
      </w:pPr>
    </w:p>
    <w:p w14:paraId="295F41D2">
      <w:pPr>
        <w:rPr>
          <w:rFonts w:hint="eastAsia" w:ascii="宋体" w:hAnsi="宋体" w:eastAsia="宋体"/>
          <w:lang w:eastAsia="zh-CN"/>
        </w:rPr>
      </w:pPr>
      <w:r>
        <w:rPr>
          <w:rFonts w:ascii="宋体" w:hAnsi="宋体" w:eastAsia="宋体"/>
          <w:lang w:eastAsia="zh-CN"/>
        </w:rPr>
        <w:t>答案：错误</w:t>
      </w:r>
    </w:p>
    <w:p w14:paraId="466CE35D">
      <w:pPr>
        <w:rPr>
          <w:rFonts w:hint="eastAsia" w:ascii="宋体" w:hAnsi="宋体" w:eastAsia="宋体"/>
          <w:lang w:eastAsia="zh-CN"/>
        </w:rPr>
      </w:pPr>
      <w:r>
        <w:rPr>
          <w:rFonts w:ascii="宋体" w:hAnsi="宋体" w:eastAsia="宋体"/>
          <w:lang w:eastAsia="zh-CN"/>
        </w:rPr>
        <w:t>307. 在传播平台资源库运营优化中，对资源库进行精细化分类和标签化管理，可以显著提升资源的可访问性和利用率。</w:t>
      </w:r>
    </w:p>
    <w:p w14:paraId="5A5B4AF7">
      <w:pPr>
        <w:rPr>
          <w:rFonts w:hint="eastAsia" w:ascii="宋体" w:hAnsi="宋体" w:eastAsia="宋体"/>
          <w:lang w:eastAsia="zh-CN"/>
        </w:rPr>
      </w:pPr>
    </w:p>
    <w:p w14:paraId="7B57B9F2">
      <w:pPr>
        <w:rPr>
          <w:rFonts w:hint="eastAsia" w:ascii="宋体" w:hAnsi="宋体" w:eastAsia="宋体"/>
          <w:lang w:eastAsia="zh-CN"/>
        </w:rPr>
      </w:pPr>
    </w:p>
    <w:p w14:paraId="6F857F68">
      <w:pPr>
        <w:rPr>
          <w:rFonts w:hint="eastAsia" w:ascii="宋体" w:hAnsi="宋体" w:eastAsia="宋体"/>
          <w:lang w:eastAsia="zh-CN"/>
        </w:rPr>
      </w:pPr>
      <w:r>
        <w:rPr>
          <w:rFonts w:ascii="宋体" w:hAnsi="宋体" w:eastAsia="宋体"/>
          <w:lang w:eastAsia="zh-CN"/>
        </w:rPr>
        <w:t>答案：正确</w:t>
      </w:r>
    </w:p>
    <w:p w14:paraId="6F75BAC7">
      <w:pPr>
        <w:rPr>
          <w:rFonts w:hint="eastAsia" w:ascii="宋体" w:hAnsi="宋体" w:eastAsia="宋体"/>
          <w:lang w:eastAsia="zh-CN"/>
        </w:rPr>
      </w:pPr>
      <w:r>
        <w:rPr>
          <w:rFonts w:ascii="宋体" w:hAnsi="宋体" w:eastAsia="宋体"/>
          <w:lang w:eastAsia="zh-CN"/>
        </w:rPr>
        <w:t>308. 在制定新品营销推广方案时，对目标受众进行深入分析，包括了解他们的年龄、性别、地理位置、兴趣爱好以及购买习惯等，有助于制定更加精准的营销策略，从而提高推广效果。</w:t>
      </w:r>
    </w:p>
    <w:p w14:paraId="128B6A31">
      <w:pPr>
        <w:rPr>
          <w:rFonts w:hint="eastAsia" w:ascii="宋体" w:hAnsi="宋体" w:eastAsia="宋体"/>
          <w:lang w:eastAsia="zh-CN"/>
        </w:rPr>
      </w:pPr>
    </w:p>
    <w:p w14:paraId="0975A40F">
      <w:pPr>
        <w:rPr>
          <w:rFonts w:hint="eastAsia" w:ascii="宋体" w:hAnsi="宋体" w:eastAsia="宋体"/>
          <w:lang w:eastAsia="zh-CN"/>
        </w:rPr>
      </w:pPr>
    </w:p>
    <w:p w14:paraId="01238727">
      <w:pPr>
        <w:rPr>
          <w:rFonts w:hint="eastAsia" w:ascii="宋体" w:hAnsi="宋体" w:eastAsia="宋体"/>
          <w:lang w:eastAsia="zh-CN"/>
        </w:rPr>
      </w:pPr>
      <w:r>
        <w:rPr>
          <w:rFonts w:ascii="宋体" w:hAnsi="宋体" w:eastAsia="宋体"/>
          <w:lang w:eastAsia="zh-CN"/>
        </w:rPr>
        <w:t>答案：正确</w:t>
      </w:r>
    </w:p>
    <w:p w14:paraId="4B04A362">
      <w:pPr>
        <w:rPr>
          <w:rFonts w:hint="eastAsia" w:ascii="宋体" w:hAnsi="宋体" w:eastAsia="宋体"/>
          <w:lang w:eastAsia="zh-CN"/>
        </w:rPr>
      </w:pPr>
      <w:r>
        <w:rPr>
          <w:rFonts w:ascii="宋体" w:hAnsi="宋体" w:eastAsia="宋体"/>
          <w:lang w:eastAsia="zh-CN"/>
        </w:rPr>
        <w:t>309. 在短视频矩阵运营中，主账号通过精准定位并发布高质量内容，再配合与其他账号的有效互动与转发，可以显著提升整体矩阵的用户活跃度。</w:t>
      </w:r>
    </w:p>
    <w:p w14:paraId="0BFCB3A2">
      <w:pPr>
        <w:rPr>
          <w:rFonts w:hint="eastAsia" w:ascii="宋体" w:hAnsi="宋体" w:eastAsia="宋体"/>
          <w:lang w:eastAsia="zh-CN"/>
        </w:rPr>
      </w:pPr>
    </w:p>
    <w:p w14:paraId="7884024C">
      <w:pPr>
        <w:rPr>
          <w:rFonts w:hint="eastAsia" w:ascii="宋体" w:hAnsi="宋体" w:eastAsia="宋体"/>
          <w:lang w:eastAsia="zh-CN"/>
        </w:rPr>
      </w:pPr>
    </w:p>
    <w:p w14:paraId="7B592381">
      <w:pPr>
        <w:rPr>
          <w:rFonts w:hint="eastAsia" w:ascii="宋体" w:hAnsi="宋体" w:eastAsia="宋体"/>
          <w:lang w:eastAsia="zh-CN"/>
        </w:rPr>
      </w:pPr>
      <w:r>
        <w:rPr>
          <w:rFonts w:ascii="宋体" w:hAnsi="宋体" w:eastAsia="宋体"/>
          <w:lang w:eastAsia="zh-CN"/>
        </w:rPr>
        <w:t>答案：正确</w:t>
      </w:r>
    </w:p>
    <w:p w14:paraId="25B3FC7C">
      <w:pPr>
        <w:rPr>
          <w:rFonts w:hint="eastAsia" w:ascii="宋体" w:hAnsi="宋体" w:eastAsia="宋体"/>
          <w:lang w:eastAsia="zh-CN"/>
        </w:rPr>
      </w:pPr>
      <w:r>
        <w:rPr>
          <w:rFonts w:ascii="宋体" w:hAnsi="宋体" w:eastAsia="宋体"/>
          <w:lang w:eastAsia="zh-CN"/>
        </w:rPr>
        <w:t>310. 在全媒体运营中，选题规划是确保内容创作有序性和针对性的重要手段，但它对于提升用户粘性和实现商业目标的作用并不明显。</w:t>
      </w:r>
    </w:p>
    <w:p w14:paraId="04E9D4D4">
      <w:pPr>
        <w:rPr>
          <w:rFonts w:hint="eastAsia" w:ascii="宋体" w:hAnsi="宋体" w:eastAsia="宋体"/>
          <w:lang w:eastAsia="zh-CN"/>
        </w:rPr>
      </w:pPr>
    </w:p>
    <w:p w14:paraId="199669D6">
      <w:pPr>
        <w:rPr>
          <w:rFonts w:hint="eastAsia" w:ascii="宋体" w:hAnsi="宋体" w:eastAsia="宋体"/>
          <w:lang w:eastAsia="zh-CN"/>
        </w:rPr>
      </w:pPr>
    </w:p>
    <w:p w14:paraId="3A66FFA6">
      <w:pPr>
        <w:rPr>
          <w:rFonts w:hint="eastAsia" w:ascii="宋体" w:hAnsi="宋体" w:eastAsia="宋体"/>
          <w:lang w:eastAsia="zh-CN"/>
        </w:rPr>
      </w:pPr>
      <w:r>
        <w:rPr>
          <w:rFonts w:ascii="宋体" w:hAnsi="宋体" w:eastAsia="宋体"/>
          <w:lang w:eastAsia="zh-CN"/>
        </w:rPr>
        <w:t>答案：错误</w:t>
      </w:r>
    </w:p>
    <w:p w14:paraId="1C6A5308">
      <w:pPr>
        <w:rPr>
          <w:rFonts w:hint="eastAsia" w:ascii="宋体" w:hAnsi="宋体" w:eastAsia="宋体"/>
          <w:lang w:eastAsia="zh-CN"/>
        </w:rPr>
      </w:pPr>
      <w:r>
        <w:rPr>
          <w:rFonts w:ascii="宋体" w:hAnsi="宋体" w:eastAsia="宋体"/>
          <w:lang w:eastAsia="zh-CN"/>
        </w:rPr>
        <w:t>311. 在达人形象包装的过程中，数据分析与策略调整阶段是在内容策划与创作之后进行的，它主要依据内容创作的反馈来优化包装策略。</w:t>
      </w:r>
    </w:p>
    <w:p w14:paraId="36001793">
      <w:pPr>
        <w:rPr>
          <w:rFonts w:hint="eastAsia" w:ascii="宋体" w:hAnsi="宋体" w:eastAsia="宋体"/>
          <w:lang w:eastAsia="zh-CN"/>
        </w:rPr>
      </w:pPr>
    </w:p>
    <w:p w14:paraId="3C9528B0">
      <w:pPr>
        <w:rPr>
          <w:rFonts w:hint="eastAsia" w:ascii="宋体" w:hAnsi="宋体" w:eastAsia="宋体"/>
          <w:lang w:eastAsia="zh-CN"/>
        </w:rPr>
      </w:pPr>
    </w:p>
    <w:p w14:paraId="4146A9F3">
      <w:pPr>
        <w:rPr>
          <w:rFonts w:hint="eastAsia" w:ascii="宋体" w:hAnsi="宋体" w:eastAsia="宋体"/>
          <w:lang w:eastAsia="zh-CN"/>
        </w:rPr>
      </w:pPr>
      <w:r>
        <w:rPr>
          <w:rFonts w:ascii="宋体" w:hAnsi="宋体" w:eastAsia="宋体"/>
          <w:lang w:eastAsia="zh-CN"/>
        </w:rPr>
        <w:t>答案：正确</w:t>
      </w:r>
    </w:p>
    <w:p w14:paraId="4EF2AA17">
      <w:pPr>
        <w:rPr>
          <w:rFonts w:hint="eastAsia" w:ascii="宋体" w:hAnsi="宋体" w:eastAsia="宋体"/>
          <w:lang w:eastAsia="zh-CN"/>
        </w:rPr>
      </w:pPr>
      <w:r>
        <w:rPr>
          <w:rFonts w:ascii="宋体" w:hAnsi="宋体" w:eastAsia="宋体"/>
          <w:lang w:eastAsia="zh-CN"/>
        </w:rPr>
        <w:t>312. 在主播激励策略中，提供底薪保障是唯一有效的手段，因为它能确保主播的基本生活需求得到满足，从而激发其工作积极性。</w:t>
      </w:r>
    </w:p>
    <w:p w14:paraId="4E7413E3">
      <w:pPr>
        <w:rPr>
          <w:rFonts w:hint="eastAsia" w:ascii="宋体" w:hAnsi="宋体" w:eastAsia="宋体"/>
          <w:lang w:eastAsia="zh-CN"/>
        </w:rPr>
      </w:pPr>
    </w:p>
    <w:p w14:paraId="562BDC02">
      <w:pPr>
        <w:rPr>
          <w:rFonts w:hint="eastAsia" w:ascii="宋体" w:hAnsi="宋体" w:eastAsia="宋体"/>
          <w:lang w:eastAsia="zh-CN"/>
        </w:rPr>
      </w:pPr>
    </w:p>
    <w:p w14:paraId="6BA40BD2">
      <w:pPr>
        <w:rPr>
          <w:rFonts w:hint="eastAsia" w:ascii="宋体" w:hAnsi="宋体" w:eastAsia="宋体"/>
          <w:lang w:eastAsia="zh-CN"/>
        </w:rPr>
      </w:pPr>
      <w:r>
        <w:rPr>
          <w:rFonts w:ascii="宋体" w:hAnsi="宋体" w:eastAsia="宋体"/>
          <w:lang w:eastAsia="zh-CN"/>
        </w:rPr>
        <w:t>答案：错误</w:t>
      </w:r>
    </w:p>
    <w:p w14:paraId="0F6661FE">
      <w:pPr>
        <w:rPr>
          <w:rFonts w:hint="eastAsia" w:ascii="宋体" w:hAnsi="宋体" w:eastAsia="宋体"/>
          <w:lang w:eastAsia="zh-CN"/>
        </w:rPr>
      </w:pPr>
      <w:r>
        <w:rPr>
          <w:rFonts w:ascii="宋体" w:hAnsi="宋体" w:eastAsia="宋体"/>
          <w:lang w:eastAsia="zh-CN"/>
        </w:rPr>
        <w:t>313. 通过提高客单价，可以直接增加网站的总流量，进而提升流量价值。</w:t>
      </w:r>
    </w:p>
    <w:p w14:paraId="65C9F38F">
      <w:pPr>
        <w:rPr>
          <w:rFonts w:hint="eastAsia" w:ascii="宋体" w:hAnsi="宋体" w:eastAsia="宋体"/>
          <w:lang w:eastAsia="zh-CN"/>
        </w:rPr>
      </w:pPr>
    </w:p>
    <w:p w14:paraId="0F91AE30">
      <w:pPr>
        <w:rPr>
          <w:rFonts w:hint="eastAsia" w:ascii="宋体" w:hAnsi="宋体" w:eastAsia="宋体"/>
          <w:lang w:eastAsia="zh-CN"/>
        </w:rPr>
      </w:pPr>
    </w:p>
    <w:p w14:paraId="62D416DE">
      <w:pPr>
        <w:rPr>
          <w:rFonts w:hint="eastAsia" w:ascii="宋体" w:hAnsi="宋体" w:eastAsia="宋体"/>
          <w:lang w:eastAsia="zh-CN"/>
        </w:rPr>
      </w:pPr>
      <w:r>
        <w:rPr>
          <w:rFonts w:ascii="宋体" w:hAnsi="宋体" w:eastAsia="宋体"/>
          <w:lang w:eastAsia="zh-CN"/>
        </w:rPr>
        <w:t>答案：错误</w:t>
      </w:r>
    </w:p>
    <w:p w14:paraId="7D7E1BA9">
      <w:pPr>
        <w:rPr>
          <w:rFonts w:hint="eastAsia" w:ascii="宋体" w:hAnsi="宋体" w:eastAsia="宋体"/>
          <w:lang w:eastAsia="zh-CN"/>
        </w:rPr>
      </w:pPr>
      <w:r>
        <w:rPr>
          <w:rFonts w:ascii="宋体" w:hAnsi="宋体" w:eastAsia="宋体"/>
          <w:lang w:eastAsia="zh-CN"/>
        </w:rPr>
        <w:t>314. 传播平台资源库的技术优化包括采用先进的视频编码技术，如H.265，这有助于在提高视频画质的同时，也提升用户访问资源库时的下载速度。</w:t>
      </w:r>
    </w:p>
    <w:p w14:paraId="69F81A81">
      <w:pPr>
        <w:rPr>
          <w:rFonts w:hint="eastAsia" w:ascii="宋体" w:hAnsi="宋体" w:eastAsia="宋体"/>
          <w:lang w:eastAsia="zh-CN"/>
        </w:rPr>
      </w:pPr>
    </w:p>
    <w:p w14:paraId="6E1DA74B">
      <w:pPr>
        <w:rPr>
          <w:rFonts w:hint="eastAsia" w:ascii="宋体" w:hAnsi="宋体" w:eastAsia="宋体"/>
          <w:lang w:eastAsia="zh-CN"/>
        </w:rPr>
      </w:pPr>
    </w:p>
    <w:p w14:paraId="02A7DFB0">
      <w:pPr>
        <w:rPr>
          <w:rFonts w:hint="eastAsia" w:ascii="宋体" w:hAnsi="宋体" w:eastAsia="宋体"/>
          <w:lang w:eastAsia="zh-CN"/>
        </w:rPr>
      </w:pPr>
      <w:r>
        <w:rPr>
          <w:rFonts w:ascii="宋体" w:hAnsi="宋体" w:eastAsia="宋体"/>
          <w:lang w:eastAsia="zh-CN"/>
        </w:rPr>
        <w:t>答案：正确</w:t>
      </w:r>
    </w:p>
    <w:p w14:paraId="7D3D04BA">
      <w:pPr>
        <w:rPr>
          <w:rFonts w:hint="eastAsia" w:ascii="宋体" w:hAnsi="宋体" w:eastAsia="宋体"/>
          <w:lang w:eastAsia="zh-CN"/>
        </w:rPr>
      </w:pPr>
      <w:r>
        <w:rPr>
          <w:rFonts w:ascii="宋体" w:hAnsi="宋体" w:eastAsia="宋体"/>
          <w:lang w:eastAsia="zh-CN"/>
        </w:rPr>
        <w:t>315. 新媒体传播生态中的技术环境仅仅指网络技术，不包括其他新兴技术的发展对新媒体传播的影响。</w:t>
      </w:r>
    </w:p>
    <w:p w14:paraId="28EB50B4">
      <w:pPr>
        <w:rPr>
          <w:rFonts w:hint="eastAsia" w:ascii="宋体" w:hAnsi="宋体" w:eastAsia="宋体"/>
          <w:lang w:eastAsia="zh-CN"/>
        </w:rPr>
      </w:pPr>
    </w:p>
    <w:p w14:paraId="6683E0FB">
      <w:pPr>
        <w:rPr>
          <w:rFonts w:hint="eastAsia" w:ascii="宋体" w:hAnsi="宋体" w:eastAsia="宋体"/>
          <w:lang w:eastAsia="zh-CN"/>
        </w:rPr>
      </w:pPr>
    </w:p>
    <w:p w14:paraId="6C5AE3FC">
      <w:pPr>
        <w:rPr>
          <w:rFonts w:hint="eastAsia" w:ascii="宋体" w:hAnsi="宋体" w:eastAsia="宋体"/>
          <w:lang w:eastAsia="zh-CN"/>
        </w:rPr>
      </w:pPr>
      <w:r>
        <w:rPr>
          <w:rFonts w:ascii="宋体" w:hAnsi="宋体" w:eastAsia="宋体"/>
          <w:lang w:eastAsia="zh-CN"/>
        </w:rPr>
        <w:t>答案：错误</w:t>
      </w:r>
    </w:p>
    <w:p w14:paraId="75E91C7A">
      <w:pPr>
        <w:rPr>
          <w:rFonts w:hint="eastAsia" w:ascii="宋体" w:hAnsi="宋体" w:eastAsia="宋体"/>
          <w:lang w:eastAsia="zh-CN"/>
        </w:rPr>
      </w:pPr>
      <w:r>
        <w:rPr>
          <w:rFonts w:ascii="宋体" w:hAnsi="宋体" w:eastAsia="宋体"/>
          <w:lang w:eastAsia="zh-CN"/>
        </w:rPr>
        <w:t>316. 在制定内容优化方案时，除了关注内容质量和SEO优化外，还需要考虑用户参与度，如通过增加互动环节来提高用户的参与感和忠诚度。</w:t>
      </w:r>
    </w:p>
    <w:p w14:paraId="0AF65DBF">
      <w:pPr>
        <w:rPr>
          <w:rFonts w:hint="eastAsia" w:ascii="宋体" w:hAnsi="宋体" w:eastAsia="宋体"/>
          <w:lang w:eastAsia="zh-CN"/>
        </w:rPr>
      </w:pPr>
    </w:p>
    <w:p w14:paraId="287731BE">
      <w:pPr>
        <w:rPr>
          <w:rFonts w:hint="eastAsia" w:ascii="宋体" w:hAnsi="宋体" w:eastAsia="宋体"/>
          <w:lang w:eastAsia="zh-CN"/>
        </w:rPr>
      </w:pPr>
    </w:p>
    <w:p w14:paraId="7FBC1931">
      <w:pPr>
        <w:rPr>
          <w:rFonts w:hint="eastAsia" w:ascii="宋体" w:hAnsi="宋体" w:eastAsia="宋体"/>
          <w:lang w:eastAsia="zh-CN"/>
        </w:rPr>
      </w:pPr>
      <w:r>
        <w:rPr>
          <w:rFonts w:ascii="宋体" w:hAnsi="宋体" w:eastAsia="宋体"/>
          <w:lang w:eastAsia="zh-CN"/>
        </w:rPr>
        <w:t>答案：正确</w:t>
      </w:r>
    </w:p>
    <w:p w14:paraId="6E1F5E77">
      <w:pPr>
        <w:rPr>
          <w:rFonts w:hint="eastAsia" w:ascii="宋体" w:hAnsi="宋体" w:eastAsia="宋体"/>
          <w:lang w:eastAsia="zh-CN"/>
        </w:rPr>
      </w:pPr>
      <w:r>
        <w:rPr>
          <w:rFonts w:ascii="宋体" w:hAnsi="宋体" w:eastAsia="宋体"/>
          <w:lang w:eastAsia="zh-CN"/>
        </w:rPr>
        <w:t>317. 在全媒体运营中，即使广告内容富有创意和吸引力，也必须确保所有宣传信息均基于事实，不夸大其词，不违反《广告法》中关于真实性的规定。</w:t>
      </w:r>
    </w:p>
    <w:p w14:paraId="4477EA33">
      <w:pPr>
        <w:rPr>
          <w:rFonts w:hint="eastAsia" w:ascii="宋体" w:hAnsi="宋体" w:eastAsia="宋体"/>
          <w:lang w:eastAsia="zh-CN"/>
        </w:rPr>
      </w:pPr>
    </w:p>
    <w:p w14:paraId="476080D1">
      <w:pPr>
        <w:rPr>
          <w:rFonts w:hint="eastAsia" w:ascii="宋体" w:hAnsi="宋体" w:eastAsia="宋体"/>
          <w:lang w:eastAsia="zh-CN"/>
        </w:rPr>
      </w:pPr>
    </w:p>
    <w:p w14:paraId="5C3AA70B">
      <w:pPr>
        <w:rPr>
          <w:rFonts w:hint="eastAsia" w:ascii="宋体" w:hAnsi="宋体" w:eastAsia="宋体"/>
          <w:lang w:eastAsia="zh-CN"/>
        </w:rPr>
      </w:pPr>
      <w:r>
        <w:rPr>
          <w:rFonts w:ascii="宋体" w:hAnsi="宋体" w:eastAsia="宋体"/>
          <w:lang w:eastAsia="zh-CN"/>
        </w:rPr>
        <w:t>答案：正确</w:t>
      </w:r>
    </w:p>
    <w:p w14:paraId="51273806">
      <w:pPr>
        <w:rPr>
          <w:rFonts w:hint="eastAsia" w:ascii="宋体" w:hAnsi="宋体" w:eastAsia="宋体"/>
          <w:lang w:eastAsia="zh-CN"/>
        </w:rPr>
      </w:pPr>
      <w:r>
        <w:rPr>
          <w:rFonts w:ascii="宋体" w:hAnsi="宋体" w:eastAsia="宋体"/>
          <w:lang w:eastAsia="zh-CN"/>
        </w:rPr>
        <w:t>318. 在全媒体平台中，所有类型的平台都同样重视并利用大数据和人工智能技术来实现个性化内容推荐，从而提高用户体验。</w:t>
      </w:r>
    </w:p>
    <w:p w14:paraId="689D0EA7">
      <w:pPr>
        <w:rPr>
          <w:rFonts w:hint="eastAsia" w:ascii="宋体" w:hAnsi="宋体" w:eastAsia="宋体"/>
          <w:lang w:eastAsia="zh-CN"/>
        </w:rPr>
      </w:pPr>
    </w:p>
    <w:p w14:paraId="6C47F9A7">
      <w:pPr>
        <w:rPr>
          <w:rFonts w:hint="eastAsia" w:ascii="宋体" w:hAnsi="宋体" w:eastAsia="宋体"/>
          <w:lang w:eastAsia="zh-CN"/>
        </w:rPr>
      </w:pPr>
    </w:p>
    <w:p w14:paraId="20416578">
      <w:pPr>
        <w:rPr>
          <w:rFonts w:hint="eastAsia" w:ascii="宋体" w:hAnsi="宋体" w:eastAsia="宋体"/>
          <w:lang w:eastAsia="zh-CN"/>
        </w:rPr>
      </w:pPr>
      <w:r>
        <w:rPr>
          <w:rFonts w:ascii="宋体" w:hAnsi="宋体" w:eastAsia="宋体"/>
          <w:lang w:eastAsia="zh-CN"/>
        </w:rPr>
        <w:t>答案：错误</w:t>
      </w:r>
    </w:p>
    <w:p w14:paraId="07DE725B">
      <w:pPr>
        <w:rPr>
          <w:rFonts w:hint="eastAsia" w:ascii="宋体" w:hAnsi="宋体" w:eastAsia="宋体"/>
          <w:lang w:eastAsia="zh-CN"/>
        </w:rPr>
      </w:pPr>
      <w:r>
        <w:rPr>
          <w:rFonts w:ascii="宋体" w:hAnsi="宋体" w:eastAsia="宋体"/>
          <w:lang w:eastAsia="zh-CN"/>
        </w:rPr>
        <w:t>319. A/B 测试是一种通过对比不同版本的页面或应用设计，以用户行为和转化率数据为依据，确定最佳设计方案的有效方法。</w:t>
      </w:r>
    </w:p>
    <w:p w14:paraId="7BD5C4A7">
      <w:pPr>
        <w:rPr>
          <w:rFonts w:hint="eastAsia" w:ascii="宋体" w:hAnsi="宋体" w:eastAsia="宋体"/>
          <w:lang w:eastAsia="zh-CN"/>
        </w:rPr>
      </w:pPr>
    </w:p>
    <w:p w14:paraId="52E63254">
      <w:pPr>
        <w:rPr>
          <w:rFonts w:hint="eastAsia" w:ascii="宋体" w:hAnsi="宋体" w:eastAsia="宋体"/>
          <w:lang w:eastAsia="zh-CN"/>
        </w:rPr>
      </w:pPr>
    </w:p>
    <w:p w14:paraId="64259D80">
      <w:pPr>
        <w:rPr>
          <w:rFonts w:hint="eastAsia" w:ascii="宋体" w:hAnsi="宋体" w:eastAsia="宋体"/>
          <w:lang w:eastAsia="zh-CN"/>
        </w:rPr>
      </w:pPr>
      <w:r>
        <w:rPr>
          <w:rFonts w:ascii="宋体" w:hAnsi="宋体" w:eastAsia="宋体"/>
          <w:lang w:eastAsia="zh-CN"/>
        </w:rPr>
        <w:t>答案：正确</w:t>
      </w:r>
    </w:p>
    <w:p w14:paraId="1218214D">
      <w:pPr>
        <w:rPr>
          <w:rFonts w:hint="eastAsia" w:ascii="宋体" w:hAnsi="宋体" w:eastAsia="宋体"/>
          <w:lang w:eastAsia="zh-CN"/>
        </w:rPr>
      </w:pPr>
      <w:r>
        <w:rPr>
          <w:rFonts w:ascii="宋体" w:hAnsi="宋体" w:eastAsia="宋体"/>
          <w:lang w:eastAsia="zh-CN"/>
        </w:rPr>
        <w:t>320. 在营销方案的风险管理中，风险评估必须同时考虑风险发生的概率和对营销方案可能造成的负面影响程度。</w:t>
      </w:r>
    </w:p>
    <w:p w14:paraId="42C24CBB">
      <w:pPr>
        <w:rPr>
          <w:rFonts w:hint="eastAsia" w:ascii="宋体" w:hAnsi="宋体" w:eastAsia="宋体"/>
          <w:lang w:eastAsia="zh-CN"/>
        </w:rPr>
      </w:pPr>
    </w:p>
    <w:p w14:paraId="33067FE5">
      <w:pPr>
        <w:rPr>
          <w:rFonts w:hint="eastAsia" w:ascii="宋体" w:hAnsi="宋体" w:eastAsia="宋体"/>
          <w:lang w:eastAsia="zh-CN"/>
        </w:rPr>
      </w:pPr>
    </w:p>
    <w:p w14:paraId="1B65457E">
      <w:pPr>
        <w:rPr>
          <w:rFonts w:hint="eastAsia" w:ascii="宋体" w:hAnsi="宋体" w:eastAsia="宋体"/>
          <w:lang w:eastAsia="zh-CN"/>
        </w:rPr>
      </w:pPr>
      <w:r>
        <w:rPr>
          <w:rFonts w:ascii="宋体" w:hAnsi="宋体" w:eastAsia="宋体"/>
          <w:lang w:eastAsia="zh-CN"/>
        </w:rPr>
        <w:t>答案：正确</w:t>
      </w:r>
    </w:p>
    <w:p w14:paraId="1727A953">
      <w:pPr>
        <w:rPr>
          <w:rFonts w:hint="eastAsia" w:ascii="宋体" w:hAnsi="宋体" w:eastAsia="宋体"/>
          <w:lang w:eastAsia="zh-CN"/>
        </w:rPr>
      </w:pPr>
      <w:r>
        <w:rPr>
          <w:rFonts w:ascii="宋体" w:hAnsi="宋体" w:eastAsia="宋体"/>
          <w:lang w:eastAsia="zh-CN"/>
        </w:rPr>
        <w:t>321. 流量价值分析在优化现有业务时，通过分析用户行为路径，可以发现流量在转化过程中的瓶颈，进而提出针对性的优化措施。</w:t>
      </w:r>
    </w:p>
    <w:p w14:paraId="6797919E">
      <w:pPr>
        <w:rPr>
          <w:rFonts w:hint="eastAsia" w:ascii="宋体" w:hAnsi="宋体" w:eastAsia="宋体"/>
          <w:lang w:eastAsia="zh-CN"/>
        </w:rPr>
      </w:pPr>
    </w:p>
    <w:p w14:paraId="3CBA4AA4">
      <w:pPr>
        <w:rPr>
          <w:rFonts w:hint="eastAsia" w:ascii="宋体" w:hAnsi="宋体" w:eastAsia="宋体"/>
          <w:lang w:eastAsia="zh-CN"/>
        </w:rPr>
      </w:pPr>
    </w:p>
    <w:p w14:paraId="51CE532A">
      <w:pPr>
        <w:rPr>
          <w:rFonts w:hint="eastAsia" w:ascii="宋体" w:hAnsi="宋体" w:eastAsia="宋体"/>
          <w:lang w:eastAsia="zh-CN"/>
        </w:rPr>
      </w:pPr>
      <w:r>
        <w:rPr>
          <w:rFonts w:ascii="宋体" w:hAnsi="宋体" w:eastAsia="宋体"/>
          <w:lang w:eastAsia="zh-CN"/>
        </w:rPr>
        <w:t>答案：正确</w:t>
      </w:r>
    </w:p>
    <w:p w14:paraId="73594713">
      <w:pPr>
        <w:rPr>
          <w:rFonts w:hint="eastAsia" w:ascii="宋体" w:hAnsi="宋体" w:eastAsia="宋体"/>
          <w:lang w:eastAsia="zh-CN"/>
        </w:rPr>
      </w:pPr>
      <w:r>
        <w:rPr>
          <w:rFonts w:ascii="宋体" w:hAnsi="宋体" w:eastAsia="宋体"/>
          <w:lang w:eastAsia="zh-CN"/>
        </w:rPr>
        <w:t>322. 在进行流量价值分析时，UV价值只能通过基于收入的计算方法来得出，且只适用于有明确收入来源的网站或应用程序。</w:t>
      </w:r>
    </w:p>
    <w:p w14:paraId="4308956B">
      <w:pPr>
        <w:rPr>
          <w:rFonts w:hint="eastAsia" w:ascii="宋体" w:hAnsi="宋体" w:eastAsia="宋体"/>
          <w:lang w:eastAsia="zh-CN"/>
        </w:rPr>
      </w:pPr>
    </w:p>
    <w:p w14:paraId="3B590AE7">
      <w:pPr>
        <w:rPr>
          <w:rFonts w:hint="eastAsia" w:ascii="宋体" w:hAnsi="宋体" w:eastAsia="宋体"/>
          <w:lang w:eastAsia="zh-CN"/>
        </w:rPr>
      </w:pPr>
    </w:p>
    <w:p w14:paraId="6204225F">
      <w:pPr>
        <w:rPr>
          <w:rFonts w:hint="eastAsia" w:ascii="宋体" w:hAnsi="宋体" w:eastAsia="宋体"/>
          <w:lang w:eastAsia="zh-CN"/>
        </w:rPr>
      </w:pPr>
      <w:r>
        <w:rPr>
          <w:rFonts w:ascii="宋体" w:hAnsi="宋体" w:eastAsia="宋体"/>
          <w:lang w:eastAsia="zh-CN"/>
        </w:rPr>
        <w:t>答案：错误</w:t>
      </w:r>
    </w:p>
    <w:p w14:paraId="53A78A46">
      <w:pPr>
        <w:rPr>
          <w:rFonts w:hint="eastAsia" w:ascii="宋体" w:hAnsi="宋体" w:eastAsia="宋体"/>
          <w:lang w:eastAsia="zh-CN"/>
        </w:rPr>
      </w:pPr>
      <w:r>
        <w:rPr>
          <w:rFonts w:ascii="宋体" w:hAnsi="宋体" w:eastAsia="宋体"/>
          <w:lang w:eastAsia="zh-CN"/>
        </w:rPr>
        <w:t>323. 在全媒体运营中，知识付费模式不仅限于在线课程，还包括提供专业咨询服务等多样化形式，以满足用户不同层次的知识需求。</w:t>
      </w:r>
    </w:p>
    <w:p w14:paraId="5D70919E">
      <w:pPr>
        <w:rPr>
          <w:rFonts w:hint="eastAsia" w:ascii="宋体" w:hAnsi="宋体" w:eastAsia="宋体"/>
          <w:lang w:eastAsia="zh-CN"/>
        </w:rPr>
      </w:pPr>
    </w:p>
    <w:p w14:paraId="428F53B5">
      <w:pPr>
        <w:rPr>
          <w:rFonts w:hint="eastAsia" w:ascii="宋体" w:hAnsi="宋体" w:eastAsia="宋体"/>
          <w:lang w:eastAsia="zh-CN"/>
        </w:rPr>
      </w:pPr>
    </w:p>
    <w:p w14:paraId="0F8B2385">
      <w:pPr>
        <w:rPr>
          <w:rFonts w:hint="eastAsia" w:ascii="宋体" w:hAnsi="宋体" w:eastAsia="宋体"/>
          <w:lang w:eastAsia="zh-CN"/>
        </w:rPr>
      </w:pPr>
      <w:r>
        <w:rPr>
          <w:rFonts w:ascii="宋体" w:hAnsi="宋体" w:eastAsia="宋体"/>
          <w:lang w:eastAsia="zh-CN"/>
        </w:rPr>
        <w:t>答案：正确</w:t>
      </w:r>
    </w:p>
    <w:p w14:paraId="67DE53D8">
      <w:pPr>
        <w:rPr>
          <w:rFonts w:hint="eastAsia" w:ascii="宋体" w:hAnsi="宋体" w:eastAsia="宋体"/>
          <w:lang w:eastAsia="zh-CN"/>
        </w:rPr>
      </w:pPr>
      <w:r>
        <w:rPr>
          <w:rFonts w:ascii="宋体" w:hAnsi="宋体" w:eastAsia="宋体"/>
          <w:lang w:eastAsia="zh-CN"/>
        </w:rPr>
        <w:t>324. 在选题规划的过程中，明确目标与定位是后续进行市场调研、竞品分析及内容创作的基础。</w:t>
      </w:r>
    </w:p>
    <w:p w14:paraId="57437DF4">
      <w:pPr>
        <w:rPr>
          <w:rFonts w:hint="eastAsia" w:ascii="宋体" w:hAnsi="宋体" w:eastAsia="宋体"/>
          <w:lang w:eastAsia="zh-CN"/>
        </w:rPr>
      </w:pPr>
    </w:p>
    <w:p w14:paraId="5343D67A">
      <w:pPr>
        <w:rPr>
          <w:rFonts w:hint="eastAsia" w:ascii="宋体" w:hAnsi="宋体" w:eastAsia="宋体"/>
          <w:lang w:eastAsia="zh-CN"/>
        </w:rPr>
      </w:pPr>
    </w:p>
    <w:p w14:paraId="6C87E22E">
      <w:pPr>
        <w:rPr>
          <w:rFonts w:hint="eastAsia" w:ascii="宋体" w:hAnsi="宋体" w:eastAsia="宋体"/>
          <w:lang w:eastAsia="zh-CN"/>
        </w:rPr>
      </w:pPr>
      <w:r>
        <w:rPr>
          <w:rFonts w:ascii="宋体" w:hAnsi="宋体" w:eastAsia="宋体"/>
          <w:lang w:eastAsia="zh-CN"/>
        </w:rPr>
        <w:t>答案：正确</w:t>
      </w:r>
    </w:p>
    <w:p w14:paraId="33FCF313">
      <w:pPr>
        <w:rPr>
          <w:rFonts w:hint="eastAsia" w:ascii="宋体" w:hAnsi="宋体" w:eastAsia="宋体"/>
          <w:lang w:eastAsia="zh-CN"/>
        </w:rPr>
      </w:pPr>
      <w:r>
        <w:rPr>
          <w:rFonts w:ascii="宋体" w:hAnsi="宋体" w:eastAsia="宋体"/>
          <w:lang w:eastAsia="zh-CN"/>
        </w:rPr>
        <w:t>325. 全媒体运营师在排品过程中，一旦制定了基于市场分析报告的初步策略，就无需再根据后续的市场反馈和数据进行调整优化。</w:t>
      </w:r>
    </w:p>
    <w:p w14:paraId="0A05FD31">
      <w:pPr>
        <w:rPr>
          <w:rFonts w:hint="eastAsia" w:ascii="宋体" w:hAnsi="宋体" w:eastAsia="宋体"/>
          <w:lang w:eastAsia="zh-CN"/>
        </w:rPr>
      </w:pPr>
    </w:p>
    <w:p w14:paraId="22CEF9C0">
      <w:pPr>
        <w:rPr>
          <w:rFonts w:hint="eastAsia" w:ascii="宋体" w:hAnsi="宋体" w:eastAsia="宋体"/>
          <w:lang w:eastAsia="zh-CN"/>
        </w:rPr>
      </w:pPr>
    </w:p>
    <w:p w14:paraId="794FF005">
      <w:pPr>
        <w:rPr>
          <w:rFonts w:hint="eastAsia" w:ascii="宋体" w:hAnsi="宋体" w:eastAsia="宋体"/>
          <w:lang w:eastAsia="zh-CN"/>
        </w:rPr>
      </w:pPr>
      <w:r>
        <w:rPr>
          <w:rFonts w:ascii="宋体" w:hAnsi="宋体" w:eastAsia="宋体"/>
          <w:lang w:eastAsia="zh-CN"/>
        </w:rPr>
        <w:t>答案：错误</w:t>
      </w:r>
    </w:p>
    <w:p w14:paraId="0AB7F5A4">
      <w:pPr>
        <w:rPr>
          <w:rFonts w:hint="eastAsia" w:ascii="宋体" w:hAnsi="宋体" w:eastAsia="宋体"/>
          <w:lang w:eastAsia="zh-CN"/>
        </w:rPr>
      </w:pPr>
      <w:r>
        <w:rPr>
          <w:rFonts w:ascii="宋体" w:hAnsi="宋体" w:eastAsia="宋体"/>
          <w:lang w:eastAsia="zh-CN"/>
        </w:rPr>
        <w:t>326. 在全媒体运营过程中，只要内容质量足够高，以忽略内容形式的多样性制作，依然能够有效吸引和留住用户。</w:t>
      </w:r>
    </w:p>
    <w:p w14:paraId="4E5757F0">
      <w:pPr>
        <w:rPr>
          <w:rFonts w:hint="eastAsia" w:ascii="宋体" w:hAnsi="宋体" w:eastAsia="宋体"/>
          <w:lang w:eastAsia="zh-CN"/>
        </w:rPr>
      </w:pPr>
    </w:p>
    <w:p w14:paraId="07D57758">
      <w:pPr>
        <w:rPr>
          <w:rFonts w:hint="eastAsia" w:ascii="宋体" w:hAnsi="宋体" w:eastAsia="宋体"/>
          <w:lang w:eastAsia="zh-CN"/>
        </w:rPr>
      </w:pPr>
    </w:p>
    <w:p w14:paraId="235026B0">
      <w:pPr>
        <w:rPr>
          <w:rFonts w:hint="eastAsia" w:ascii="宋体" w:hAnsi="宋体" w:eastAsia="宋体"/>
          <w:lang w:eastAsia="zh-CN"/>
        </w:rPr>
      </w:pPr>
      <w:r>
        <w:rPr>
          <w:rFonts w:ascii="宋体" w:hAnsi="宋体" w:eastAsia="宋体"/>
          <w:lang w:eastAsia="zh-CN"/>
        </w:rPr>
        <w:t>答案：错误</w:t>
      </w:r>
    </w:p>
    <w:p w14:paraId="54E8FEDC">
      <w:pPr>
        <w:rPr>
          <w:rFonts w:hint="eastAsia" w:ascii="宋体" w:hAnsi="宋体" w:eastAsia="宋体"/>
          <w:lang w:eastAsia="zh-CN"/>
        </w:rPr>
      </w:pPr>
      <w:r>
        <w:rPr>
          <w:rFonts w:ascii="宋体" w:hAnsi="宋体" w:eastAsia="宋体"/>
          <w:lang w:eastAsia="zh-CN"/>
        </w:rPr>
        <w:t>327. 在制定新品营销推广方案时，全媒体运营师应先进行市场定位策略的制定，再依据市场定位来创作和推广符合目标受众需求的内容。</w:t>
      </w:r>
    </w:p>
    <w:p w14:paraId="09861E5C">
      <w:pPr>
        <w:rPr>
          <w:rFonts w:hint="eastAsia" w:ascii="宋体" w:hAnsi="宋体" w:eastAsia="宋体"/>
          <w:lang w:eastAsia="zh-CN"/>
        </w:rPr>
      </w:pPr>
    </w:p>
    <w:p w14:paraId="79475A21">
      <w:pPr>
        <w:rPr>
          <w:rFonts w:hint="eastAsia" w:ascii="宋体" w:hAnsi="宋体" w:eastAsia="宋体"/>
          <w:lang w:eastAsia="zh-CN"/>
        </w:rPr>
      </w:pPr>
    </w:p>
    <w:p w14:paraId="4159925C">
      <w:pPr>
        <w:rPr>
          <w:rFonts w:hint="eastAsia" w:ascii="宋体" w:hAnsi="宋体" w:eastAsia="宋体"/>
          <w:lang w:eastAsia="zh-CN"/>
        </w:rPr>
      </w:pPr>
      <w:r>
        <w:rPr>
          <w:rFonts w:ascii="宋体" w:hAnsi="宋体" w:eastAsia="宋体"/>
          <w:lang w:eastAsia="zh-CN"/>
        </w:rPr>
        <w:t>答案：正确</w:t>
      </w:r>
    </w:p>
    <w:p w14:paraId="24509C54">
      <w:pPr>
        <w:rPr>
          <w:rFonts w:hint="eastAsia" w:ascii="宋体" w:hAnsi="宋体" w:eastAsia="宋体"/>
          <w:lang w:eastAsia="zh-CN"/>
        </w:rPr>
      </w:pPr>
      <w:r>
        <w:rPr>
          <w:rFonts w:ascii="宋体" w:hAnsi="宋体" w:eastAsia="宋体"/>
          <w:lang w:eastAsia="zh-CN"/>
        </w:rPr>
        <w:t>328. 全媒体运营师在制定商业化变现策略时，可以先开展电商业务，再逐步优化内容策略和用户体验，以确保变现效果最大化。</w:t>
      </w:r>
    </w:p>
    <w:p w14:paraId="438A123D">
      <w:pPr>
        <w:rPr>
          <w:rFonts w:hint="eastAsia" w:ascii="宋体" w:hAnsi="宋体" w:eastAsia="宋体"/>
          <w:lang w:eastAsia="zh-CN"/>
        </w:rPr>
      </w:pPr>
    </w:p>
    <w:p w14:paraId="22EA9231">
      <w:pPr>
        <w:rPr>
          <w:rFonts w:hint="eastAsia" w:ascii="宋体" w:hAnsi="宋体" w:eastAsia="宋体"/>
          <w:lang w:eastAsia="zh-CN"/>
        </w:rPr>
      </w:pPr>
    </w:p>
    <w:p w14:paraId="1BF72816">
      <w:pPr>
        <w:rPr>
          <w:rFonts w:hint="eastAsia" w:ascii="宋体" w:hAnsi="宋体" w:eastAsia="宋体"/>
          <w:lang w:eastAsia="zh-CN"/>
        </w:rPr>
      </w:pPr>
      <w:r>
        <w:rPr>
          <w:rFonts w:ascii="宋体" w:hAnsi="宋体" w:eastAsia="宋体"/>
          <w:lang w:eastAsia="zh-CN"/>
        </w:rPr>
        <w:t>答案：错误</w:t>
      </w:r>
    </w:p>
    <w:p w14:paraId="73C99600">
      <w:pPr>
        <w:rPr>
          <w:rFonts w:hint="eastAsia" w:ascii="宋体" w:hAnsi="宋体" w:eastAsia="宋体"/>
          <w:lang w:eastAsia="zh-CN"/>
        </w:rPr>
      </w:pPr>
      <w:r>
        <w:rPr>
          <w:rFonts w:ascii="宋体" w:hAnsi="宋体" w:eastAsia="宋体"/>
          <w:lang w:eastAsia="zh-CN"/>
        </w:rPr>
        <w:t>329. 在全媒体运营中，只要提高了网站的总访问量，就一定能显著提高流量转化率，进而增加流量价值。</w:t>
      </w:r>
    </w:p>
    <w:p w14:paraId="178C7F2E">
      <w:pPr>
        <w:rPr>
          <w:rFonts w:hint="eastAsia" w:ascii="宋体" w:hAnsi="宋体" w:eastAsia="宋体"/>
          <w:lang w:eastAsia="zh-CN"/>
        </w:rPr>
      </w:pPr>
    </w:p>
    <w:p w14:paraId="03F7C0E3">
      <w:pPr>
        <w:rPr>
          <w:rFonts w:hint="eastAsia" w:ascii="宋体" w:hAnsi="宋体" w:eastAsia="宋体"/>
          <w:lang w:eastAsia="zh-CN"/>
        </w:rPr>
      </w:pPr>
    </w:p>
    <w:p w14:paraId="52AF6848">
      <w:pPr>
        <w:rPr>
          <w:rFonts w:hint="eastAsia" w:ascii="宋体" w:hAnsi="宋体" w:eastAsia="宋体"/>
          <w:lang w:eastAsia="zh-CN"/>
        </w:rPr>
      </w:pPr>
      <w:r>
        <w:rPr>
          <w:rFonts w:ascii="宋体" w:hAnsi="宋体" w:eastAsia="宋体"/>
          <w:lang w:eastAsia="zh-CN"/>
        </w:rPr>
        <w:t>答案：错误</w:t>
      </w:r>
    </w:p>
    <w:p w14:paraId="2E406541">
      <w:pPr>
        <w:rPr>
          <w:rFonts w:hint="eastAsia" w:ascii="宋体" w:hAnsi="宋体" w:eastAsia="宋体"/>
          <w:lang w:eastAsia="zh-CN"/>
        </w:rPr>
      </w:pPr>
      <w:r>
        <w:rPr>
          <w:rFonts w:ascii="宋体" w:hAnsi="宋体" w:eastAsia="宋体"/>
          <w:lang w:eastAsia="zh-CN"/>
        </w:rPr>
        <w:t>330. 在产品生命周期的成熟期阶段，全媒体运营师只需通过简单的价格调整就能有效维持市场份额，并轻松找到新的增长点。</w:t>
      </w:r>
    </w:p>
    <w:p w14:paraId="777932F2">
      <w:pPr>
        <w:rPr>
          <w:rFonts w:hint="eastAsia" w:ascii="宋体" w:hAnsi="宋体" w:eastAsia="宋体"/>
          <w:lang w:eastAsia="zh-CN"/>
        </w:rPr>
      </w:pPr>
    </w:p>
    <w:p w14:paraId="7FA460ED">
      <w:pPr>
        <w:rPr>
          <w:rFonts w:hint="eastAsia" w:ascii="宋体" w:hAnsi="宋体" w:eastAsia="宋体"/>
          <w:lang w:eastAsia="zh-CN"/>
        </w:rPr>
      </w:pPr>
    </w:p>
    <w:p w14:paraId="60275D68">
      <w:pPr>
        <w:rPr>
          <w:rFonts w:hint="eastAsia" w:ascii="宋体" w:hAnsi="宋体" w:eastAsia="宋体"/>
          <w:lang w:eastAsia="zh-CN"/>
        </w:rPr>
      </w:pPr>
      <w:r>
        <w:rPr>
          <w:rFonts w:ascii="宋体" w:hAnsi="宋体" w:eastAsia="宋体"/>
          <w:lang w:eastAsia="zh-CN"/>
        </w:rPr>
        <w:t>答案：错误</w:t>
      </w:r>
    </w:p>
    <w:p w14:paraId="61373B9E">
      <w:pPr>
        <w:rPr>
          <w:rFonts w:hint="eastAsia" w:ascii="宋体" w:hAnsi="宋体" w:eastAsia="宋体"/>
          <w:lang w:eastAsia="zh-CN"/>
        </w:rPr>
      </w:pPr>
      <w:r>
        <w:rPr>
          <w:rFonts w:ascii="宋体" w:hAnsi="宋体" w:eastAsia="宋体"/>
          <w:lang w:eastAsia="zh-CN"/>
        </w:rPr>
        <w:t>331. 达人成长路径规划中的短期目标通常包括提升内容质量、扩大受众基础和塑造品牌形象，而长期规划则主要关注深化专业领域和拓展多元化发展。</w:t>
      </w:r>
    </w:p>
    <w:p w14:paraId="1EF6F843">
      <w:pPr>
        <w:rPr>
          <w:rFonts w:hint="eastAsia" w:ascii="宋体" w:hAnsi="宋体" w:eastAsia="宋体"/>
          <w:lang w:eastAsia="zh-CN"/>
        </w:rPr>
      </w:pPr>
    </w:p>
    <w:p w14:paraId="039EF058">
      <w:pPr>
        <w:rPr>
          <w:rFonts w:hint="eastAsia" w:ascii="宋体" w:hAnsi="宋体" w:eastAsia="宋体"/>
          <w:lang w:eastAsia="zh-CN"/>
        </w:rPr>
      </w:pPr>
    </w:p>
    <w:p w14:paraId="037716D2">
      <w:pPr>
        <w:rPr>
          <w:rFonts w:hint="eastAsia" w:ascii="宋体" w:hAnsi="宋体" w:eastAsia="宋体"/>
          <w:lang w:eastAsia="zh-CN"/>
        </w:rPr>
      </w:pPr>
      <w:r>
        <w:rPr>
          <w:rFonts w:ascii="宋体" w:hAnsi="宋体" w:eastAsia="宋体"/>
          <w:lang w:eastAsia="zh-CN"/>
        </w:rPr>
        <w:t>答案：正确</w:t>
      </w:r>
    </w:p>
    <w:p w14:paraId="0AB32845">
      <w:pPr>
        <w:rPr>
          <w:rFonts w:hint="eastAsia" w:ascii="宋体" w:hAnsi="宋体" w:eastAsia="宋体"/>
          <w:lang w:eastAsia="zh-CN"/>
        </w:rPr>
      </w:pPr>
      <w:r>
        <w:rPr>
          <w:rFonts w:ascii="宋体" w:hAnsi="宋体" w:eastAsia="宋体"/>
          <w:lang w:eastAsia="zh-CN"/>
        </w:rPr>
        <w:t>332. 全媒体运营师在处理客户信息时，为了提升工作效率，可以偶尔将部分非核心机密信息透露给无关人员，以加快工作进程。</w:t>
      </w:r>
    </w:p>
    <w:p w14:paraId="161C9877">
      <w:pPr>
        <w:rPr>
          <w:rFonts w:hint="eastAsia" w:ascii="宋体" w:hAnsi="宋体" w:eastAsia="宋体"/>
          <w:lang w:eastAsia="zh-CN"/>
        </w:rPr>
      </w:pPr>
    </w:p>
    <w:p w14:paraId="6211C5F3">
      <w:pPr>
        <w:rPr>
          <w:rFonts w:hint="eastAsia" w:ascii="宋体" w:hAnsi="宋体" w:eastAsia="宋体"/>
          <w:lang w:eastAsia="zh-CN"/>
        </w:rPr>
      </w:pPr>
    </w:p>
    <w:p w14:paraId="5EE3E85F">
      <w:pPr>
        <w:rPr>
          <w:rFonts w:hint="eastAsia" w:ascii="宋体" w:hAnsi="宋体" w:eastAsia="宋体"/>
          <w:lang w:eastAsia="zh-CN"/>
        </w:rPr>
      </w:pPr>
      <w:r>
        <w:rPr>
          <w:rFonts w:ascii="宋体" w:hAnsi="宋体" w:eastAsia="宋体"/>
          <w:lang w:eastAsia="zh-CN"/>
        </w:rPr>
        <w:t>答案：错误</w:t>
      </w:r>
    </w:p>
    <w:p w14:paraId="68567055">
      <w:pPr>
        <w:rPr>
          <w:rFonts w:hint="eastAsia" w:ascii="宋体" w:hAnsi="宋体" w:eastAsia="宋体"/>
          <w:lang w:eastAsia="zh-CN"/>
        </w:rPr>
      </w:pPr>
      <w:r>
        <w:rPr>
          <w:rFonts w:ascii="宋体" w:hAnsi="宋体" w:eastAsia="宋体"/>
          <w:lang w:eastAsia="zh-CN"/>
        </w:rPr>
        <w:t>333. 在内容优化过程中，只要定期更新内容，就一定能提高搜索引擎排名和用户参与度。</w:t>
      </w:r>
    </w:p>
    <w:p w14:paraId="57205554">
      <w:pPr>
        <w:rPr>
          <w:rFonts w:hint="eastAsia" w:ascii="宋体" w:hAnsi="宋体" w:eastAsia="宋体"/>
          <w:lang w:eastAsia="zh-CN"/>
        </w:rPr>
      </w:pPr>
    </w:p>
    <w:p w14:paraId="0E76594D">
      <w:pPr>
        <w:rPr>
          <w:rFonts w:hint="eastAsia" w:ascii="宋体" w:hAnsi="宋体" w:eastAsia="宋体"/>
          <w:lang w:eastAsia="zh-CN"/>
        </w:rPr>
      </w:pPr>
    </w:p>
    <w:p w14:paraId="6D4C9405">
      <w:pPr>
        <w:rPr>
          <w:rFonts w:hint="eastAsia" w:ascii="宋体" w:hAnsi="宋体" w:eastAsia="宋体"/>
          <w:lang w:eastAsia="zh-CN"/>
        </w:rPr>
      </w:pPr>
      <w:r>
        <w:rPr>
          <w:rFonts w:ascii="宋体" w:hAnsi="宋体" w:eastAsia="宋体"/>
          <w:lang w:eastAsia="zh-CN"/>
        </w:rPr>
        <w:t>答案：错误</w:t>
      </w:r>
    </w:p>
    <w:p w14:paraId="2DD774BC">
      <w:pPr>
        <w:rPr>
          <w:rFonts w:hint="eastAsia" w:ascii="宋体" w:hAnsi="宋体" w:eastAsia="宋体"/>
          <w:lang w:eastAsia="zh-CN"/>
        </w:rPr>
      </w:pPr>
      <w:r>
        <w:rPr>
          <w:rFonts w:ascii="宋体" w:hAnsi="宋体" w:eastAsia="宋体"/>
          <w:lang w:eastAsia="zh-CN"/>
        </w:rPr>
        <w:t>334. 在传播学中，人际传播因其直接性和互动性强，被视为建立人际关系、传递复杂情感信息的主要途径，而大众传播则因覆盖面广，更多地被用于传播时效性强的新闻和公共事务信息。</w:t>
      </w:r>
    </w:p>
    <w:p w14:paraId="3DA61FF2">
      <w:pPr>
        <w:rPr>
          <w:rFonts w:hint="eastAsia" w:ascii="宋体" w:hAnsi="宋体" w:eastAsia="宋体"/>
          <w:lang w:eastAsia="zh-CN"/>
        </w:rPr>
      </w:pPr>
    </w:p>
    <w:p w14:paraId="292463FA">
      <w:pPr>
        <w:rPr>
          <w:rFonts w:hint="eastAsia" w:ascii="宋体" w:hAnsi="宋体" w:eastAsia="宋体"/>
          <w:lang w:eastAsia="zh-CN"/>
        </w:rPr>
      </w:pPr>
    </w:p>
    <w:p w14:paraId="741C3839">
      <w:pPr>
        <w:rPr>
          <w:rFonts w:hint="eastAsia" w:ascii="宋体" w:hAnsi="宋体" w:eastAsia="宋体"/>
          <w:lang w:eastAsia="zh-CN"/>
        </w:rPr>
      </w:pPr>
      <w:r>
        <w:rPr>
          <w:rFonts w:ascii="宋体" w:hAnsi="宋体" w:eastAsia="宋体"/>
          <w:lang w:eastAsia="zh-CN"/>
        </w:rPr>
        <w:t>答案：正确</w:t>
      </w:r>
    </w:p>
    <w:p w14:paraId="79A5CAB4">
      <w:pPr>
        <w:rPr>
          <w:rFonts w:hint="eastAsia" w:ascii="宋体" w:hAnsi="宋体" w:eastAsia="宋体"/>
          <w:lang w:eastAsia="zh-CN"/>
        </w:rPr>
      </w:pPr>
      <w:r>
        <w:rPr>
          <w:rFonts w:ascii="宋体" w:hAnsi="宋体" w:eastAsia="宋体"/>
          <w:lang w:eastAsia="zh-CN"/>
        </w:rPr>
        <w:t>335. 全媒体运营师只需掌握基础的全媒体运营知识和技能，便能有效应对日新月异的媒体环境和技术变革，无需持续学习和自我提升。</w:t>
      </w:r>
    </w:p>
    <w:p w14:paraId="685E6016">
      <w:pPr>
        <w:rPr>
          <w:rFonts w:hint="eastAsia" w:ascii="宋体" w:hAnsi="宋体" w:eastAsia="宋体"/>
          <w:lang w:eastAsia="zh-CN"/>
        </w:rPr>
      </w:pPr>
    </w:p>
    <w:p w14:paraId="07992036">
      <w:pPr>
        <w:rPr>
          <w:rFonts w:hint="eastAsia" w:ascii="宋体" w:hAnsi="宋体" w:eastAsia="宋体"/>
          <w:lang w:eastAsia="zh-CN"/>
        </w:rPr>
      </w:pPr>
    </w:p>
    <w:p w14:paraId="18756088">
      <w:pPr>
        <w:rPr>
          <w:rFonts w:hint="eastAsia" w:ascii="宋体" w:hAnsi="宋体" w:eastAsia="宋体"/>
          <w:lang w:eastAsia="zh-CN"/>
        </w:rPr>
      </w:pPr>
      <w:r>
        <w:rPr>
          <w:rFonts w:ascii="宋体" w:hAnsi="宋体" w:eastAsia="宋体"/>
          <w:lang w:eastAsia="zh-CN"/>
        </w:rPr>
        <w:t>答案：错误</w:t>
      </w:r>
    </w:p>
    <w:p w14:paraId="6A04FBA0">
      <w:pPr>
        <w:rPr>
          <w:rFonts w:hint="eastAsia" w:ascii="宋体" w:hAnsi="宋体" w:eastAsia="宋体"/>
          <w:lang w:eastAsia="zh-CN"/>
        </w:rPr>
      </w:pPr>
      <w:r>
        <w:rPr>
          <w:rFonts w:ascii="宋体" w:hAnsi="宋体" w:eastAsia="宋体"/>
          <w:lang w:eastAsia="zh-CN"/>
        </w:rPr>
        <w:t>336. 视听运营在商业化变现中，仅通过提供高质量的视听内容就能确保实现高效的商业化变现。</w:t>
      </w:r>
    </w:p>
    <w:p w14:paraId="5C360822">
      <w:pPr>
        <w:rPr>
          <w:rFonts w:hint="eastAsia" w:ascii="宋体" w:hAnsi="宋体" w:eastAsia="宋体"/>
          <w:lang w:eastAsia="zh-CN"/>
        </w:rPr>
      </w:pPr>
    </w:p>
    <w:p w14:paraId="1FE2E67B">
      <w:pPr>
        <w:rPr>
          <w:rFonts w:hint="eastAsia" w:ascii="宋体" w:hAnsi="宋体" w:eastAsia="宋体"/>
          <w:lang w:eastAsia="zh-CN"/>
        </w:rPr>
      </w:pPr>
    </w:p>
    <w:p w14:paraId="5EB0C643">
      <w:pPr>
        <w:rPr>
          <w:rFonts w:hint="eastAsia" w:ascii="宋体" w:hAnsi="宋体" w:eastAsia="宋体"/>
          <w:lang w:eastAsia="zh-CN"/>
        </w:rPr>
      </w:pPr>
      <w:r>
        <w:rPr>
          <w:rFonts w:ascii="宋体" w:hAnsi="宋体" w:eastAsia="宋体"/>
          <w:lang w:eastAsia="zh-CN"/>
        </w:rPr>
        <w:t>答案：错误</w:t>
      </w:r>
    </w:p>
    <w:p w14:paraId="3EB2E06A">
      <w:pPr>
        <w:rPr>
          <w:rFonts w:hint="eastAsia" w:ascii="宋体" w:hAnsi="宋体" w:eastAsia="宋体"/>
          <w:lang w:eastAsia="zh-CN"/>
        </w:rPr>
      </w:pPr>
      <w:r>
        <w:rPr>
          <w:rFonts w:ascii="宋体" w:hAnsi="宋体" w:eastAsia="宋体"/>
          <w:lang w:eastAsia="zh-CN"/>
        </w:rPr>
        <w:t>337. 在全媒体运营中，为了优化用户体验，全媒体运营师不仅需要关注内容的质量与价值，还需要根据用户画像和行为数据，灵活调整内容策略和推广策略。</w:t>
      </w:r>
    </w:p>
    <w:p w14:paraId="6F5827CF">
      <w:pPr>
        <w:rPr>
          <w:rFonts w:hint="eastAsia" w:ascii="宋体" w:hAnsi="宋体" w:eastAsia="宋体"/>
          <w:lang w:eastAsia="zh-CN"/>
        </w:rPr>
      </w:pPr>
    </w:p>
    <w:p w14:paraId="23FC2038">
      <w:pPr>
        <w:rPr>
          <w:rFonts w:hint="eastAsia" w:ascii="宋体" w:hAnsi="宋体" w:eastAsia="宋体"/>
          <w:lang w:eastAsia="zh-CN"/>
        </w:rPr>
      </w:pPr>
    </w:p>
    <w:p w14:paraId="1A6CCD1A">
      <w:pPr>
        <w:rPr>
          <w:rFonts w:hint="eastAsia" w:ascii="宋体" w:hAnsi="宋体" w:eastAsia="宋体"/>
          <w:lang w:eastAsia="zh-CN"/>
        </w:rPr>
      </w:pPr>
      <w:r>
        <w:rPr>
          <w:rFonts w:ascii="宋体" w:hAnsi="宋体" w:eastAsia="宋体"/>
          <w:lang w:eastAsia="zh-CN"/>
        </w:rPr>
        <w:t>答案：正确</w:t>
      </w:r>
    </w:p>
    <w:p w14:paraId="5B05203B">
      <w:pPr>
        <w:rPr>
          <w:rFonts w:hint="eastAsia" w:ascii="宋体" w:hAnsi="宋体" w:eastAsia="宋体"/>
          <w:lang w:eastAsia="zh-CN"/>
        </w:rPr>
      </w:pPr>
      <w:r>
        <w:rPr>
          <w:rFonts w:ascii="宋体" w:hAnsi="宋体" w:eastAsia="宋体"/>
          <w:lang w:eastAsia="zh-CN"/>
        </w:rPr>
        <w:t>338. 在确定全媒体运营内容的核心定位时，对目标受众进行详尽的市场调研，并结合品牌或产品的核心价值进行定位，是确保内容吸引力的关键步骤之一。</w:t>
      </w:r>
    </w:p>
    <w:p w14:paraId="6EB263B4">
      <w:pPr>
        <w:rPr>
          <w:rFonts w:hint="eastAsia" w:ascii="宋体" w:hAnsi="宋体" w:eastAsia="宋体"/>
          <w:lang w:eastAsia="zh-CN"/>
        </w:rPr>
      </w:pPr>
    </w:p>
    <w:p w14:paraId="4CA7DC49">
      <w:pPr>
        <w:rPr>
          <w:rFonts w:hint="eastAsia" w:ascii="宋体" w:hAnsi="宋体" w:eastAsia="宋体"/>
          <w:lang w:eastAsia="zh-CN"/>
        </w:rPr>
      </w:pPr>
    </w:p>
    <w:p w14:paraId="5EBACBF0">
      <w:pPr>
        <w:rPr>
          <w:rFonts w:hint="eastAsia" w:ascii="宋体" w:hAnsi="宋体" w:eastAsia="宋体"/>
          <w:lang w:eastAsia="zh-CN"/>
        </w:rPr>
      </w:pPr>
      <w:r>
        <w:rPr>
          <w:rFonts w:ascii="宋体" w:hAnsi="宋体" w:eastAsia="宋体"/>
          <w:lang w:eastAsia="zh-CN"/>
        </w:rPr>
        <w:t>答案：正确</w:t>
      </w:r>
    </w:p>
    <w:p w14:paraId="3F2E93D9">
      <w:pPr>
        <w:rPr>
          <w:rFonts w:hint="eastAsia" w:ascii="宋体" w:hAnsi="宋体" w:eastAsia="宋体"/>
          <w:lang w:eastAsia="zh-CN"/>
        </w:rPr>
      </w:pPr>
      <w:r>
        <w:rPr>
          <w:rFonts w:ascii="宋体" w:hAnsi="宋体" w:eastAsia="宋体"/>
          <w:lang w:eastAsia="zh-CN"/>
        </w:rPr>
        <w:t>339. 在了解目标受众需求的过程中，构建用户画像是一个综合性的工作，需要整合市场调研、数据分析等多种方法获取的信息。</w:t>
      </w:r>
    </w:p>
    <w:p w14:paraId="78EAC79E">
      <w:pPr>
        <w:rPr>
          <w:rFonts w:hint="eastAsia" w:ascii="宋体" w:hAnsi="宋体" w:eastAsia="宋体"/>
          <w:lang w:eastAsia="zh-CN"/>
        </w:rPr>
      </w:pPr>
    </w:p>
    <w:p w14:paraId="61F8E5CB">
      <w:pPr>
        <w:rPr>
          <w:rFonts w:hint="eastAsia" w:ascii="宋体" w:hAnsi="宋体" w:eastAsia="宋体"/>
          <w:lang w:eastAsia="zh-CN"/>
        </w:rPr>
      </w:pPr>
    </w:p>
    <w:p w14:paraId="24947E14">
      <w:pPr>
        <w:rPr>
          <w:rFonts w:hint="eastAsia" w:ascii="宋体" w:hAnsi="宋体" w:eastAsia="宋体"/>
          <w:lang w:eastAsia="zh-CN"/>
        </w:rPr>
      </w:pPr>
      <w:r>
        <w:rPr>
          <w:rFonts w:ascii="宋体" w:hAnsi="宋体" w:eastAsia="宋体"/>
          <w:lang w:eastAsia="zh-CN"/>
        </w:rPr>
        <w:t>答案：正确</w:t>
      </w:r>
    </w:p>
    <w:p w14:paraId="6FB59D3B">
      <w:pPr>
        <w:rPr>
          <w:rFonts w:hint="eastAsia" w:ascii="宋体" w:hAnsi="宋体" w:eastAsia="宋体"/>
          <w:lang w:eastAsia="zh-CN"/>
        </w:rPr>
      </w:pPr>
      <w:r>
        <w:rPr>
          <w:rFonts w:ascii="宋体" w:hAnsi="宋体" w:eastAsia="宋体"/>
          <w:lang w:eastAsia="zh-CN"/>
        </w:rPr>
        <w:t>340. 在视听运营中，基于技术手段的排品，如算法推荐，通常不需要考虑用户的历史行为数据，而是直接根据内容的热度进行排序。</w:t>
      </w:r>
    </w:p>
    <w:p w14:paraId="255DC3B7">
      <w:pPr>
        <w:rPr>
          <w:rFonts w:hint="eastAsia" w:ascii="宋体" w:hAnsi="宋体" w:eastAsia="宋体"/>
          <w:lang w:eastAsia="zh-CN"/>
        </w:rPr>
      </w:pPr>
    </w:p>
    <w:p w14:paraId="192A10E2">
      <w:pPr>
        <w:rPr>
          <w:rFonts w:hint="eastAsia" w:ascii="宋体" w:hAnsi="宋体" w:eastAsia="宋体"/>
          <w:lang w:eastAsia="zh-CN"/>
        </w:rPr>
      </w:pPr>
    </w:p>
    <w:p w14:paraId="7DD679ED">
      <w:pPr>
        <w:rPr>
          <w:rFonts w:hint="eastAsia" w:ascii="宋体" w:hAnsi="宋体" w:eastAsia="宋体"/>
          <w:lang w:eastAsia="zh-CN"/>
        </w:rPr>
      </w:pPr>
      <w:r>
        <w:rPr>
          <w:rFonts w:ascii="宋体" w:hAnsi="宋体" w:eastAsia="宋体"/>
          <w:lang w:eastAsia="zh-CN"/>
        </w:rPr>
        <w:t>答案：错误</w:t>
      </w:r>
    </w:p>
    <w:p w14:paraId="28107269">
      <w:pPr>
        <w:rPr>
          <w:rFonts w:hint="eastAsia" w:ascii="宋体" w:hAnsi="宋体" w:eastAsia="宋体"/>
          <w:lang w:eastAsia="zh-CN"/>
        </w:rPr>
      </w:pPr>
      <w:r>
        <w:rPr>
          <w:rFonts w:ascii="宋体" w:hAnsi="宋体" w:eastAsia="宋体"/>
          <w:lang w:eastAsia="zh-CN"/>
        </w:rPr>
        <w:t>341. 在全媒体运营中，排品策略的制定不仅需要考虑内容的热门程度，还需兼顾用户的多样化需求和兴趣特点，以确保流量分配和内容生态的平衡。</w:t>
      </w:r>
    </w:p>
    <w:p w14:paraId="1A01DC9F">
      <w:pPr>
        <w:rPr>
          <w:rFonts w:hint="eastAsia" w:ascii="宋体" w:hAnsi="宋体" w:eastAsia="宋体"/>
          <w:lang w:eastAsia="zh-CN"/>
        </w:rPr>
      </w:pPr>
    </w:p>
    <w:p w14:paraId="54797542">
      <w:pPr>
        <w:rPr>
          <w:rFonts w:hint="eastAsia" w:ascii="宋体" w:hAnsi="宋体" w:eastAsia="宋体"/>
          <w:lang w:eastAsia="zh-CN"/>
        </w:rPr>
      </w:pPr>
    </w:p>
    <w:p w14:paraId="52945957">
      <w:pPr>
        <w:rPr>
          <w:rFonts w:hint="eastAsia" w:ascii="宋体" w:hAnsi="宋体" w:eastAsia="宋体"/>
          <w:lang w:eastAsia="zh-CN"/>
        </w:rPr>
      </w:pPr>
      <w:r>
        <w:rPr>
          <w:rFonts w:ascii="宋体" w:hAnsi="宋体" w:eastAsia="宋体"/>
          <w:lang w:eastAsia="zh-CN"/>
        </w:rPr>
        <w:t>答案：正确</w:t>
      </w:r>
    </w:p>
    <w:p w14:paraId="20343BD2">
      <w:pPr>
        <w:rPr>
          <w:rFonts w:hint="eastAsia" w:ascii="宋体" w:hAnsi="宋体" w:eastAsia="宋体"/>
          <w:lang w:eastAsia="zh-CN"/>
        </w:rPr>
      </w:pPr>
      <w:r>
        <w:rPr>
          <w:rFonts w:ascii="宋体" w:hAnsi="宋体" w:eastAsia="宋体"/>
          <w:lang w:eastAsia="zh-CN"/>
        </w:rPr>
        <w:t>342. 在视听运营中，传播平台策略优化只需要注重内容的创新与多样化，就可以确保内容能够精准触达目标受众并提升用户参与度。</w:t>
      </w:r>
    </w:p>
    <w:p w14:paraId="0EE79945">
      <w:pPr>
        <w:rPr>
          <w:rFonts w:hint="eastAsia" w:ascii="宋体" w:hAnsi="宋体" w:eastAsia="宋体"/>
          <w:lang w:eastAsia="zh-CN"/>
        </w:rPr>
      </w:pPr>
    </w:p>
    <w:p w14:paraId="65EFA576">
      <w:pPr>
        <w:rPr>
          <w:rFonts w:hint="eastAsia" w:ascii="宋体" w:hAnsi="宋体" w:eastAsia="宋体"/>
          <w:lang w:eastAsia="zh-CN"/>
        </w:rPr>
      </w:pPr>
    </w:p>
    <w:p w14:paraId="35AB7EF4">
      <w:pPr>
        <w:rPr>
          <w:rFonts w:hint="eastAsia" w:ascii="宋体" w:hAnsi="宋体" w:eastAsia="宋体"/>
          <w:lang w:eastAsia="zh-CN"/>
        </w:rPr>
      </w:pPr>
      <w:r>
        <w:rPr>
          <w:rFonts w:ascii="宋体" w:hAnsi="宋体" w:eastAsia="宋体"/>
          <w:lang w:eastAsia="zh-CN"/>
        </w:rPr>
        <w:t>答案：错误</w:t>
      </w:r>
    </w:p>
    <w:p w14:paraId="0F321D60">
      <w:pPr>
        <w:rPr>
          <w:rFonts w:hint="eastAsia" w:ascii="宋体" w:hAnsi="宋体" w:eastAsia="宋体"/>
          <w:lang w:eastAsia="zh-CN"/>
        </w:rPr>
      </w:pPr>
      <w:r>
        <w:rPr>
          <w:rFonts w:ascii="宋体" w:hAnsi="宋体" w:eastAsia="宋体"/>
          <w:lang w:eastAsia="zh-CN"/>
        </w:rPr>
        <w:t>343. 在达人营销中，内容策划环节不仅要考虑品牌形象，还需结合达人的个人风格，以形成独特的推广内容。</w:t>
      </w:r>
    </w:p>
    <w:p w14:paraId="109DB156">
      <w:pPr>
        <w:rPr>
          <w:rFonts w:hint="eastAsia" w:ascii="宋体" w:hAnsi="宋体" w:eastAsia="宋体"/>
          <w:lang w:eastAsia="zh-CN"/>
        </w:rPr>
      </w:pPr>
    </w:p>
    <w:p w14:paraId="0CA8F255">
      <w:pPr>
        <w:rPr>
          <w:rFonts w:hint="eastAsia" w:ascii="宋体" w:hAnsi="宋体" w:eastAsia="宋体"/>
          <w:lang w:eastAsia="zh-CN"/>
        </w:rPr>
      </w:pPr>
    </w:p>
    <w:p w14:paraId="4865624C">
      <w:pPr>
        <w:rPr>
          <w:rFonts w:hint="eastAsia" w:ascii="宋体" w:hAnsi="宋体" w:eastAsia="宋体"/>
          <w:lang w:eastAsia="zh-CN"/>
        </w:rPr>
      </w:pPr>
      <w:r>
        <w:rPr>
          <w:rFonts w:ascii="宋体" w:hAnsi="宋体" w:eastAsia="宋体"/>
          <w:lang w:eastAsia="zh-CN"/>
        </w:rPr>
        <w:t>答案：正确</w:t>
      </w:r>
    </w:p>
    <w:p w14:paraId="7478D905">
      <w:pPr>
        <w:rPr>
          <w:rFonts w:hint="eastAsia" w:ascii="宋体" w:hAnsi="宋体" w:eastAsia="宋体"/>
          <w:lang w:eastAsia="zh-CN"/>
        </w:rPr>
      </w:pPr>
      <w:r>
        <w:rPr>
          <w:rFonts w:ascii="宋体" w:hAnsi="宋体" w:eastAsia="宋体"/>
          <w:lang w:eastAsia="zh-CN"/>
        </w:rPr>
        <w:t>344. 全媒体运营师只要删除了侵权内容，就无需再承担因著作权侵权而引起的任何法律责任，这一行为能彻底抵消之前的侵权行为。</w:t>
      </w:r>
    </w:p>
    <w:p w14:paraId="5B2A85BB">
      <w:pPr>
        <w:rPr>
          <w:rFonts w:hint="eastAsia" w:ascii="宋体" w:hAnsi="宋体" w:eastAsia="宋体"/>
          <w:lang w:eastAsia="zh-CN"/>
        </w:rPr>
      </w:pPr>
    </w:p>
    <w:p w14:paraId="09594CF3">
      <w:pPr>
        <w:rPr>
          <w:rFonts w:hint="eastAsia" w:ascii="宋体" w:hAnsi="宋体" w:eastAsia="宋体"/>
          <w:lang w:eastAsia="zh-CN"/>
        </w:rPr>
      </w:pPr>
    </w:p>
    <w:p w14:paraId="41E9BCFA">
      <w:pPr>
        <w:rPr>
          <w:rFonts w:hint="eastAsia" w:ascii="宋体" w:hAnsi="宋体" w:eastAsia="宋体"/>
          <w:lang w:eastAsia="zh-CN"/>
        </w:rPr>
      </w:pPr>
      <w:r>
        <w:rPr>
          <w:rFonts w:ascii="宋体" w:hAnsi="宋体" w:eastAsia="宋体"/>
          <w:lang w:eastAsia="zh-CN"/>
        </w:rPr>
        <w:t>答案：错误</w:t>
      </w:r>
    </w:p>
    <w:p w14:paraId="3F038D39">
      <w:pPr>
        <w:rPr>
          <w:rFonts w:hint="eastAsia" w:ascii="宋体" w:hAnsi="宋体" w:eastAsia="宋体"/>
          <w:lang w:eastAsia="zh-CN"/>
        </w:rPr>
      </w:pPr>
      <w:r>
        <w:rPr>
          <w:rFonts w:ascii="宋体" w:hAnsi="宋体" w:eastAsia="宋体"/>
          <w:lang w:eastAsia="zh-CN"/>
        </w:rPr>
        <w:t>345. 在全媒体运营排品中，只需关注用户活跃时间，无需考虑内容发布的时效性，也能达到良好的传播效果。</w:t>
      </w:r>
    </w:p>
    <w:p w14:paraId="064DABB6">
      <w:pPr>
        <w:rPr>
          <w:rFonts w:hint="eastAsia" w:ascii="宋体" w:hAnsi="宋体" w:eastAsia="宋体"/>
          <w:lang w:eastAsia="zh-CN"/>
        </w:rPr>
      </w:pPr>
    </w:p>
    <w:p w14:paraId="6CC11D16">
      <w:pPr>
        <w:rPr>
          <w:rFonts w:hint="eastAsia" w:ascii="宋体" w:hAnsi="宋体" w:eastAsia="宋体"/>
          <w:lang w:eastAsia="zh-CN"/>
        </w:rPr>
      </w:pPr>
    </w:p>
    <w:p w14:paraId="4785C922">
      <w:pPr>
        <w:rPr>
          <w:rFonts w:hint="eastAsia" w:ascii="宋体" w:hAnsi="宋体" w:eastAsia="宋体"/>
          <w:lang w:eastAsia="zh-CN"/>
        </w:rPr>
      </w:pPr>
      <w:r>
        <w:rPr>
          <w:rFonts w:ascii="宋体" w:hAnsi="宋体" w:eastAsia="宋体"/>
          <w:lang w:eastAsia="zh-CN"/>
        </w:rPr>
        <w:t>答案：错误</w:t>
      </w:r>
    </w:p>
    <w:p w14:paraId="7281E5CE">
      <w:pPr>
        <w:rPr>
          <w:rFonts w:hint="eastAsia" w:ascii="宋体" w:hAnsi="宋体" w:eastAsia="宋体"/>
          <w:lang w:eastAsia="zh-CN"/>
        </w:rPr>
      </w:pPr>
      <w:r>
        <w:rPr>
          <w:rFonts w:ascii="宋体" w:hAnsi="宋体" w:eastAsia="宋体"/>
          <w:lang w:eastAsia="zh-CN"/>
        </w:rPr>
        <w:t>346. 在进行短视频矩阵账号的数据监测时，仅关注点赞数和评论数就足以评估内容的整体表现和用户喜好。</w:t>
      </w:r>
    </w:p>
    <w:p w14:paraId="7C5A0279">
      <w:pPr>
        <w:rPr>
          <w:rFonts w:hint="eastAsia" w:ascii="宋体" w:hAnsi="宋体" w:eastAsia="宋体"/>
          <w:lang w:eastAsia="zh-CN"/>
        </w:rPr>
      </w:pPr>
    </w:p>
    <w:p w14:paraId="241DD8DD">
      <w:pPr>
        <w:rPr>
          <w:rFonts w:hint="eastAsia" w:ascii="宋体" w:hAnsi="宋体" w:eastAsia="宋体"/>
          <w:lang w:eastAsia="zh-CN"/>
        </w:rPr>
      </w:pPr>
    </w:p>
    <w:p w14:paraId="28156855">
      <w:pPr>
        <w:rPr>
          <w:rFonts w:hint="eastAsia" w:ascii="宋体" w:hAnsi="宋体" w:eastAsia="宋体"/>
          <w:lang w:eastAsia="zh-CN"/>
        </w:rPr>
      </w:pPr>
      <w:r>
        <w:rPr>
          <w:rFonts w:ascii="宋体" w:hAnsi="宋体" w:eastAsia="宋体"/>
          <w:lang w:eastAsia="zh-CN"/>
        </w:rPr>
        <w:t>答案：错误</w:t>
      </w:r>
    </w:p>
    <w:p w14:paraId="58505ABF">
      <w:pPr>
        <w:rPr>
          <w:rFonts w:hint="eastAsia" w:ascii="宋体" w:hAnsi="宋体" w:eastAsia="宋体"/>
          <w:lang w:eastAsia="zh-CN"/>
        </w:rPr>
      </w:pPr>
      <w:r>
        <w:rPr>
          <w:rFonts w:ascii="宋体" w:hAnsi="宋体" w:eastAsia="宋体"/>
          <w:lang w:eastAsia="zh-CN"/>
        </w:rPr>
        <w:t>347. 在全媒体运营中，运用PESTEL模型分析社会文化因素时，需要全面考虑人口统计特征、价值观念与生活方式，以及文化习俗与宗教信仰对视听内容需求的影响。</w:t>
      </w:r>
    </w:p>
    <w:p w14:paraId="1DB6315F">
      <w:pPr>
        <w:rPr>
          <w:rFonts w:hint="eastAsia" w:ascii="宋体" w:hAnsi="宋体" w:eastAsia="宋体"/>
          <w:lang w:eastAsia="zh-CN"/>
        </w:rPr>
      </w:pPr>
    </w:p>
    <w:p w14:paraId="7190D722">
      <w:pPr>
        <w:rPr>
          <w:rFonts w:hint="eastAsia" w:ascii="宋体" w:hAnsi="宋体" w:eastAsia="宋体"/>
          <w:lang w:eastAsia="zh-CN"/>
        </w:rPr>
      </w:pPr>
    </w:p>
    <w:p w14:paraId="5C9A3A72">
      <w:pPr>
        <w:rPr>
          <w:rFonts w:hint="eastAsia" w:ascii="宋体" w:hAnsi="宋体" w:eastAsia="宋体"/>
          <w:lang w:eastAsia="zh-CN"/>
        </w:rPr>
      </w:pPr>
      <w:r>
        <w:rPr>
          <w:rFonts w:ascii="宋体" w:hAnsi="宋体" w:eastAsia="宋体"/>
          <w:lang w:eastAsia="zh-CN"/>
        </w:rPr>
        <w:t>答案：正确</w:t>
      </w:r>
    </w:p>
    <w:p w14:paraId="23C11470">
      <w:pPr>
        <w:rPr>
          <w:rFonts w:hint="eastAsia" w:ascii="宋体" w:hAnsi="宋体" w:eastAsia="宋体"/>
          <w:lang w:eastAsia="zh-CN"/>
        </w:rPr>
      </w:pPr>
      <w:r>
        <w:rPr>
          <w:rFonts w:ascii="宋体" w:hAnsi="宋体" w:eastAsia="宋体"/>
          <w:lang w:eastAsia="zh-CN"/>
        </w:rPr>
        <w:t>348. 在全媒体运营中，常规款商品的排品策略应当注重商品的持续曝光与定期更新，以维持消费者的购买兴趣和参与度，同时确保商品的稳定销售。</w:t>
      </w:r>
    </w:p>
    <w:p w14:paraId="4139CB2E">
      <w:pPr>
        <w:rPr>
          <w:rFonts w:hint="eastAsia" w:ascii="宋体" w:hAnsi="宋体" w:eastAsia="宋体"/>
          <w:lang w:eastAsia="zh-CN"/>
        </w:rPr>
      </w:pPr>
    </w:p>
    <w:p w14:paraId="613469EB">
      <w:pPr>
        <w:rPr>
          <w:rFonts w:hint="eastAsia" w:ascii="宋体" w:hAnsi="宋体" w:eastAsia="宋体"/>
          <w:lang w:eastAsia="zh-CN"/>
        </w:rPr>
      </w:pPr>
    </w:p>
    <w:p w14:paraId="32D03DC7">
      <w:pPr>
        <w:rPr>
          <w:rFonts w:hint="eastAsia" w:ascii="宋体" w:hAnsi="宋体" w:eastAsia="宋体"/>
          <w:lang w:eastAsia="zh-CN"/>
        </w:rPr>
      </w:pPr>
      <w:r>
        <w:rPr>
          <w:rFonts w:ascii="宋体" w:hAnsi="宋体" w:eastAsia="宋体"/>
          <w:lang w:eastAsia="zh-CN"/>
        </w:rPr>
        <w:t>答案：正确</w:t>
      </w:r>
    </w:p>
    <w:p w14:paraId="79DEDA39">
      <w:pPr>
        <w:rPr>
          <w:rFonts w:hint="eastAsia" w:ascii="宋体" w:hAnsi="宋体" w:eastAsia="宋体"/>
          <w:lang w:eastAsia="zh-CN"/>
        </w:rPr>
      </w:pPr>
      <w:r>
        <w:rPr>
          <w:rFonts w:ascii="宋体" w:hAnsi="宋体" w:eastAsia="宋体"/>
          <w:lang w:eastAsia="zh-CN"/>
        </w:rPr>
        <w:t>349. 全媒体运营师在进行行业趋势分析时，可以通过数据分析工具深入挖掘视听运营数据，从而准确预测未来行业发展的具体走向。</w:t>
      </w:r>
    </w:p>
    <w:p w14:paraId="7566C23A">
      <w:pPr>
        <w:rPr>
          <w:rFonts w:hint="eastAsia" w:ascii="宋体" w:hAnsi="宋体" w:eastAsia="宋体"/>
          <w:lang w:eastAsia="zh-CN"/>
        </w:rPr>
      </w:pPr>
    </w:p>
    <w:p w14:paraId="02361F4A">
      <w:pPr>
        <w:rPr>
          <w:rFonts w:hint="eastAsia" w:ascii="宋体" w:hAnsi="宋体" w:eastAsia="宋体"/>
          <w:lang w:eastAsia="zh-CN"/>
        </w:rPr>
      </w:pPr>
    </w:p>
    <w:p w14:paraId="715B02DE">
      <w:pPr>
        <w:rPr>
          <w:rFonts w:hint="eastAsia" w:ascii="宋体" w:hAnsi="宋体" w:eastAsia="宋体"/>
          <w:lang w:eastAsia="zh-CN"/>
        </w:rPr>
      </w:pPr>
      <w:r>
        <w:rPr>
          <w:rFonts w:ascii="宋体" w:hAnsi="宋体" w:eastAsia="宋体"/>
          <w:lang w:eastAsia="zh-CN"/>
        </w:rPr>
        <w:t>答案：错误</w:t>
      </w:r>
    </w:p>
    <w:p w14:paraId="4B89E634">
      <w:pPr>
        <w:rPr>
          <w:rFonts w:hint="eastAsia" w:ascii="宋体" w:hAnsi="宋体" w:eastAsia="宋体"/>
          <w:lang w:eastAsia="zh-CN"/>
        </w:rPr>
      </w:pPr>
      <w:r>
        <w:rPr>
          <w:rFonts w:ascii="宋体" w:hAnsi="宋体" w:eastAsia="宋体"/>
          <w:lang w:eastAsia="zh-CN"/>
        </w:rPr>
        <w:t>350. 全媒体运营师在品牌推广与营销时，主要依赖广告投放和大量宣传活动，以迅速提升品牌知名度，而不必过多关注用户体验和内容质量。</w:t>
      </w:r>
    </w:p>
    <w:p w14:paraId="0451247F">
      <w:pPr>
        <w:rPr>
          <w:rFonts w:hint="eastAsia" w:ascii="宋体" w:hAnsi="宋体" w:eastAsia="宋体"/>
          <w:lang w:eastAsia="zh-CN"/>
        </w:rPr>
      </w:pPr>
    </w:p>
    <w:p w14:paraId="37F1DA2E">
      <w:pPr>
        <w:rPr>
          <w:rFonts w:hint="eastAsia" w:ascii="宋体" w:hAnsi="宋体" w:eastAsia="宋体"/>
          <w:lang w:eastAsia="zh-CN"/>
        </w:rPr>
      </w:pPr>
    </w:p>
    <w:p w14:paraId="544BD979">
      <w:pPr>
        <w:rPr>
          <w:rFonts w:hint="eastAsia" w:ascii="宋体" w:hAnsi="宋体" w:eastAsia="宋体"/>
          <w:lang w:eastAsia="zh-CN"/>
        </w:rPr>
      </w:pPr>
      <w:r>
        <w:rPr>
          <w:rFonts w:ascii="宋体" w:hAnsi="宋体" w:eastAsia="宋体"/>
          <w:lang w:eastAsia="zh-CN"/>
        </w:rPr>
        <w:t>答案：错误</w:t>
      </w:r>
    </w:p>
    <w:p w14:paraId="7CE2CAB9">
      <w:pPr>
        <w:rPr>
          <w:rFonts w:hint="eastAsia" w:ascii="宋体" w:hAnsi="宋体" w:eastAsia="宋体"/>
          <w:lang w:eastAsia="zh-CN"/>
        </w:rPr>
      </w:pPr>
      <w:r>
        <w:rPr>
          <w:rFonts w:ascii="宋体" w:hAnsi="宋体" w:eastAsia="宋体"/>
          <w:lang w:eastAsia="zh-CN"/>
        </w:rPr>
        <w:t>351. 短视频矩阵账号的内容差异化策略中，包括根据不同账号的目标受众特征制定差异化的内容策略，以及尝试不同的内容形式以满足不同受众的喜好。</w:t>
      </w:r>
    </w:p>
    <w:p w14:paraId="23881E42">
      <w:pPr>
        <w:rPr>
          <w:rFonts w:hint="eastAsia" w:ascii="宋体" w:hAnsi="宋体" w:eastAsia="宋体"/>
          <w:lang w:eastAsia="zh-CN"/>
        </w:rPr>
      </w:pPr>
    </w:p>
    <w:p w14:paraId="37FD97FA">
      <w:pPr>
        <w:rPr>
          <w:rFonts w:hint="eastAsia" w:ascii="宋体" w:hAnsi="宋体" w:eastAsia="宋体"/>
          <w:lang w:eastAsia="zh-CN"/>
        </w:rPr>
      </w:pPr>
    </w:p>
    <w:p w14:paraId="16BC2F09">
      <w:pPr>
        <w:rPr>
          <w:rFonts w:hint="eastAsia" w:ascii="宋体" w:hAnsi="宋体" w:eastAsia="宋体"/>
          <w:lang w:eastAsia="zh-CN"/>
        </w:rPr>
      </w:pPr>
      <w:r>
        <w:rPr>
          <w:rFonts w:ascii="宋体" w:hAnsi="宋体" w:eastAsia="宋体"/>
          <w:lang w:eastAsia="zh-CN"/>
        </w:rPr>
        <w:t>答案：正确</w:t>
      </w:r>
    </w:p>
    <w:p w14:paraId="4C651E3F">
      <w:pPr>
        <w:rPr>
          <w:rFonts w:hint="eastAsia" w:ascii="宋体" w:hAnsi="宋体" w:eastAsia="宋体"/>
          <w:lang w:eastAsia="zh-CN"/>
        </w:rPr>
      </w:pPr>
      <w:r>
        <w:rPr>
          <w:rFonts w:ascii="宋体" w:hAnsi="宋体" w:eastAsia="宋体"/>
          <w:lang w:eastAsia="zh-CN"/>
        </w:rPr>
        <w:t>352. 在同一个短视频平台上构建矩阵账号时，只要确保每个账号的内容都独一无二，就能有效提升整体影响力和用户粘性。</w:t>
      </w:r>
    </w:p>
    <w:p w14:paraId="5E4636A5">
      <w:pPr>
        <w:rPr>
          <w:rFonts w:hint="eastAsia" w:ascii="宋体" w:hAnsi="宋体" w:eastAsia="宋体"/>
          <w:lang w:eastAsia="zh-CN"/>
        </w:rPr>
      </w:pPr>
    </w:p>
    <w:p w14:paraId="46AB3706">
      <w:pPr>
        <w:rPr>
          <w:rFonts w:hint="eastAsia" w:ascii="宋体" w:hAnsi="宋体" w:eastAsia="宋体"/>
          <w:lang w:eastAsia="zh-CN"/>
        </w:rPr>
      </w:pPr>
    </w:p>
    <w:p w14:paraId="316ACE47">
      <w:pPr>
        <w:rPr>
          <w:rFonts w:hint="eastAsia" w:ascii="宋体" w:hAnsi="宋体" w:eastAsia="宋体"/>
          <w:lang w:eastAsia="zh-CN"/>
        </w:rPr>
      </w:pPr>
      <w:r>
        <w:rPr>
          <w:rFonts w:ascii="宋体" w:hAnsi="宋体" w:eastAsia="宋体"/>
          <w:lang w:eastAsia="zh-CN"/>
        </w:rPr>
        <w:t>答案：错误</w:t>
      </w:r>
    </w:p>
    <w:p w14:paraId="69783F40">
      <w:pPr>
        <w:rPr>
          <w:rFonts w:hint="eastAsia" w:ascii="宋体" w:hAnsi="宋体" w:eastAsia="宋体"/>
          <w:lang w:eastAsia="zh-CN"/>
        </w:rPr>
      </w:pPr>
      <w:r>
        <w:rPr>
          <w:rFonts w:ascii="宋体" w:hAnsi="宋体" w:eastAsia="宋体"/>
          <w:lang w:eastAsia="zh-CN"/>
        </w:rPr>
        <w:t>353. 在与关键意见领袖（KOL）合作进行社交引流时，全媒体运营师应该深入分析KOL的粉丝画像，并考虑其与账号目标受众的匹配程度，以确保合作的有效性。</w:t>
      </w:r>
    </w:p>
    <w:p w14:paraId="451F62B3">
      <w:pPr>
        <w:rPr>
          <w:rFonts w:hint="eastAsia" w:ascii="宋体" w:hAnsi="宋体" w:eastAsia="宋体"/>
          <w:lang w:eastAsia="zh-CN"/>
        </w:rPr>
      </w:pPr>
    </w:p>
    <w:p w14:paraId="601A4ECF">
      <w:pPr>
        <w:rPr>
          <w:rFonts w:hint="eastAsia" w:ascii="宋体" w:hAnsi="宋体" w:eastAsia="宋体"/>
          <w:lang w:eastAsia="zh-CN"/>
        </w:rPr>
      </w:pPr>
    </w:p>
    <w:p w14:paraId="6C4E369C">
      <w:pPr>
        <w:rPr>
          <w:rFonts w:hint="eastAsia" w:ascii="宋体" w:hAnsi="宋体" w:eastAsia="宋体"/>
          <w:lang w:eastAsia="zh-CN"/>
        </w:rPr>
      </w:pPr>
      <w:r>
        <w:rPr>
          <w:rFonts w:ascii="宋体" w:hAnsi="宋体" w:eastAsia="宋体"/>
          <w:lang w:eastAsia="zh-CN"/>
        </w:rPr>
        <w:t>答案：正确</w:t>
      </w:r>
    </w:p>
    <w:p w14:paraId="0F91EF98">
      <w:pPr>
        <w:rPr>
          <w:rFonts w:hint="eastAsia" w:ascii="宋体" w:hAnsi="宋体" w:eastAsia="宋体"/>
          <w:lang w:eastAsia="zh-CN"/>
        </w:rPr>
      </w:pPr>
      <w:r>
        <w:rPr>
          <w:rFonts w:ascii="宋体" w:hAnsi="宋体" w:eastAsia="宋体"/>
          <w:lang w:eastAsia="zh-CN"/>
        </w:rPr>
        <w:t>354. 在制定新品营销推广方案时，选择与目标受众高度匹配的渠道，并结合不同渠道的特点和优势进行组合，通常能够提升营销推广的效果。</w:t>
      </w:r>
    </w:p>
    <w:p w14:paraId="6CA14380">
      <w:pPr>
        <w:rPr>
          <w:rFonts w:hint="eastAsia" w:ascii="宋体" w:hAnsi="宋体" w:eastAsia="宋体"/>
          <w:lang w:eastAsia="zh-CN"/>
        </w:rPr>
      </w:pPr>
    </w:p>
    <w:p w14:paraId="01A788EE">
      <w:pPr>
        <w:rPr>
          <w:rFonts w:hint="eastAsia" w:ascii="宋体" w:hAnsi="宋体" w:eastAsia="宋体"/>
          <w:lang w:eastAsia="zh-CN"/>
        </w:rPr>
      </w:pPr>
    </w:p>
    <w:p w14:paraId="133CB6A8">
      <w:pPr>
        <w:rPr>
          <w:rFonts w:hint="eastAsia" w:ascii="宋体" w:hAnsi="宋体" w:eastAsia="宋体"/>
          <w:lang w:eastAsia="zh-CN"/>
        </w:rPr>
      </w:pPr>
      <w:r>
        <w:rPr>
          <w:rFonts w:ascii="宋体" w:hAnsi="宋体" w:eastAsia="宋体"/>
          <w:lang w:eastAsia="zh-CN"/>
        </w:rPr>
        <w:t>答案：正确</w:t>
      </w:r>
    </w:p>
    <w:p w14:paraId="1B37F43F">
      <w:pPr>
        <w:rPr>
          <w:rFonts w:hint="eastAsia" w:ascii="宋体" w:hAnsi="宋体" w:eastAsia="宋体"/>
          <w:lang w:eastAsia="zh-CN"/>
        </w:rPr>
      </w:pPr>
      <w:r>
        <w:rPr>
          <w:rFonts w:ascii="宋体" w:hAnsi="宋体" w:eastAsia="宋体"/>
          <w:lang w:eastAsia="zh-CN"/>
        </w:rPr>
        <w:t>355. 在私域流量运营中，提高转化率与复购率的主要手段是通过频繁的促销活动和折扣优惠，这种方式能够快速增加销量，是私域流量运营成功的唯一标志。</w:t>
      </w:r>
    </w:p>
    <w:p w14:paraId="4CA1D01E">
      <w:pPr>
        <w:rPr>
          <w:rFonts w:hint="eastAsia" w:ascii="宋体" w:hAnsi="宋体" w:eastAsia="宋体"/>
          <w:lang w:eastAsia="zh-CN"/>
        </w:rPr>
      </w:pPr>
    </w:p>
    <w:p w14:paraId="76B9EC12">
      <w:pPr>
        <w:rPr>
          <w:rFonts w:hint="eastAsia" w:ascii="宋体" w:hAnsi="宋体" w:eastAsia="宋体"/>
          <w:lang w:eastAsia="zh-CN"/>
        </w:rPr>
      </w:pPr>
    </w:p>
    <w:p w14:paraId="55A2568A">
      <w:pPr>
        <w:rPr>
          <w:rFonts w:hint="eastAsia" w:ascii="宋体" w:hAnsi="宋体" w:eastAsia="宋体"/>
          <w:lang w:eastAsia="zh-CN"/>
        </w:rPr>
      </w:pPr>
      <w:r>
        <w:rPr>
          <w:rFonts w:ascii="宋体" w:hAnsi="宋体" w:eastAsia="宋体"/>
          <w:lang w:eastAsia="zh-CN"/>
        </w:rPr>
        <w:t>答案：错误</w:t>
      </w:r>
    </w:p>
    <w:p w14:paraId="4FDECA78">
      <w:pPr>
        <w:rPr>
          <w:rFonts w:hint="eastAsia" w:ascii="宋体" w:hAnsi="宋体" w:eastAsia="宋体"/>
          <w:lang w:eastAsia="zh-CN"/>
        </w:rPr>
      </w:pPr>
      <w:r>
        <w:rPr>
          <w:rFonts w:ascii="宋体" w:hAnsi="宋体" w:eastAsia="宋体"/>
          <w:lang w:eastAsia="zh-CN"/>
        </w:rPr>
        <w:t>356. 在跨界合作型达人营销活动中，为了确保合作方案的创新性和吸引力，需要深入调研潜在合作伙伴的资源优势和特色，并结合市场趋势进行创意设计。</w:t>
      </w:r>
    </w:p>
    <w:p w14:paraId="310A2B5F">
      <w:pPr>
        <w:rPr>
          <w:rFonts w:hint="eastAsia" w:ascii="宋体" w:hAnsi="宋体" w:eastAsia="宋体"/>
          <w:lang w:eastAsia="zh-CN"/>
        </w:rPr>
      </w:pPr>
    </w:p>
    <w:p w14:paraId="6E2EA3D1">
      <w:pPr>
        <w:rPr>
          <w:rFonts w:hint="eastAsia" w:ascii="宋体" w:hAnsi="宋体" w:eastAsia="宋体"/>
          <w:lang w:eastAsia="zh-CN"/>
        </w:rPr>
      </w:pPr>
    </w:p>
    <w:p w14:paraId="0E4F6DA2">
      <w:pPr>
        <w:rPr>
          <w:rFonts w:hint="eastAsia" w:ascii="宋体" w:hAnsi="宋体" w:eastAsia="宋体"/>
          <w:lang w:eastAsia="zh-CN"/>
        </w:rPr>
      </w:pPr>
      <w:r>
        <w:rPr>
          <w:rFonts w:ascii="宋体" w:hAnsi="宋体" w:eastAsia="宋体"/>
          <w:lang w:eastAsia="zh-CN"/>
        </w:rPr>
        <w:t>答案：正确</w:t>
      </w:r>
    </w:p>
    <w:p w14:paraId="182D9820">
      <w:pPr>
        <w:rPr>
          <w:rFonts w:hint="eastAsia" w:ascii="宋体" w:hAnsi="宋体" w:eastAsia="宋体"/>
          <w:lang w:eastAsia="zh-CN"/>
        </w:rPr>
      </w:pPr>
      <w:r>
        <w:rPr>
          <w:rFonts w:ascii="宋体" w:hAnsi="宋体" w:eastAsia="宋体"/>
          <w:lang w:eastAsia="zh-CN"/>
        </w:rPr>
        <w:t>357. 在保护用户隐私方面，全媒体运营师不仅需要在收集用户信息时遵循最小化原则，还需确保在存储和传输过程中采用加密技术，以防止信息泄露。</w:t>
      </w:r>
    </w:p>
    <w:p w14:paraId="2831C6EA">
      <w:pPr>
        <w:rPr>
          <w:rFonts w:hint="eastAsia" w:ascii="宋体" w:hAnsi="宋体" w:eastAsia="宋体"/>
          <w:lang w:eastAsia="zh-CN"/>
        </w:rPr>
      </w:pPr>
    </w:p>
    <w:p w14:paraId="18A8B6D5">
      <w:pPr>
        <w:rPr>
          <w:rFonts w:hint="eastAsia" w:ascii="宋体" w:hAnsi="宋体" w:eastAsia="宋体"/>
          <w:lang w:eastAsia="zh-CN"/>
        </w:rPr>
      </w:pPr>
    </w:p>
    <w:p w14:paraId="1B7AC938">
      <w:pPr>
        <w:rPr>
          <w:rFonts w:hint="eastAsia" w:ascii="宋体" w:hAnsi="宋体" w:eastAsia="宋体"/>
          <w:lang w:eastAsia="zh-CN"/>
        </w:rPr>
      </w:pPr>
      <w:r>
        <w:rPr>
          <w:rFonts w:ascii="宋体" w:hAnsi="宋体" w:eastAsia="宋体"/>
          <w:lang w:eastAsia="zh-CN"/>
        </w:rPr>
        <w:t>答案：正确</w:t>
      </w:r>
    </w:p>
    <w:p w14:paraId="508639E4">
      <w:pPr>
        <w:rPr>
          <w:rFonts w:hint="eastAsia" w:ascii="宋体" w:hAnsi="宋体" w:eastAsia="宋体"/>
          <w:lang w:eastAsia="zh-CN"/>
        </w:rPr>
      </w:pPr>
      <w:r>
        <w:rPr>
          <w:rFonts w:ascii="宋体" w:hAnsi="宋体" w:eastAsia="宋体"/>
          <w:lang w:eastAsia="zh-CN"/>
        </w:rPr>
        <w:t>358. 在构建达人社群生态的过程中，首先需要进行的是设立会员制度，以快速实现社群变现。</w:t>
      </w:r>
    </w:p>
    <w:p w14:paraId="4867C3C8">
      <w:pPr>
        <w:rPr>
          <w:rFonts w:hint="eastAsia" w:ascii="宋体" w:hAnsi="宋体" w:eastAsia="宋体"/>
          <w:lang w:eastAsia="zh-CN"/>
        </w:rPr>
      </w:pPr>
    </w:p>
    <w:p w14:paraId="4FCEB555">
      <w:pPr>
        <w:rPr>
          <w:rFonts w:hint="eastAsia" w:ascii="宋体" w:hAnsi="宋体" w:eastAsia="宋体"/>
          <w:lang w:eastAsia="zh-CN"/>
        </w:rPr>
      </w:pPr>
    </w:p>
    <w:p w14:paraId="480F6A60">
      <w:pPr>
        <w:rPr>
          <w:rFonts w:hint="eastAsia" w:ascii="宋体" w:hAnsi="宋体" w:eastAsia="宋体"/>
          <w:lang w:eastAsia="zh-CN"/>
        </w:rPr>
      </w:pPr>
      <w:r>
        <w:rPr>
          <w:rFonts w:ascii="宋体" w:hAnsi="宋体" w:eastAsia="宋体"/>
          <w:lang w:eastAsia="zh-CN"/>
        </w:rPr>
        <w:t>答案：错误</w:t>
      </w:r>
    </w:p>
    <w:p w14:paraId="1270BF51">
      <w:pPr>
        <w:rPr>
          <w:rFonts w:hint="eastAsia" w:ascii="宋体" w:hAnsi="宋体" w:eastAsia="宋体"/>
          <w:lang w:eastAsia="zh-CN"/>
        </w:rPr>
      </w:pPr>
      <w:r>
        <w:rPr>
          <w:rFonts w:ascii="宋体" w:hAnsi="宋体" w:eastAsia="宋体"/>
          <w:lang w:eastAsia="zh-CN"/>
        </w:rPr>
        <w:t>359. 在制定新品营销推广的预算时，企业只需考虑广告投放费用和内容创作费用，其他费用如市场调研费用、促销活动费用等均可忽略不计。</w:t>
      </w:r>
    </w:p>
    <w:p w14:paraId="0A68431F">
      <w:pPr>
        <w:rPr>
          <w:rFonts w:hint="eastAsia" w:ascii="宋体" w:hAnsi="宋体" w:eastAsia="宋体"/>
          <w:lang w:eastAsia="zh-CN"/>
        </w:rPr>
      </w:pPr>
    </w:p>
    <w:p w14:paraId="5CE3B4AE">
      <w:pPr>
        <w:rPr>
          <w:rFonts w:hint="eastAsia" w:ascii="宋体" w:hAnsi="宋体" w:eastAsia="宋体"/>
          <w:lang w:eastAsia="zh-CN"/>
        </w:rPr>
      </w:pPr>
    </w:p>
    <w:p w14:paraId="26976ECC">
      <w:pPr>
        <w:rPr>
          <w:rFonts w:hint="eastAsia" w:ascii="宋体" w:hAnsi="宋体" w:eastAsia="宋体"/>
          <w:lang w:eastAsia="zh-CN"/>
        </w:rPr>
      </w:pPr>
      <w:r>
        <w:rPr>
          <w:rFonts w:ascii="宋体" w:hAnsi="宋体" w:eastAsia="宋体"/>
          <w:lang w:eastAsia="zh-CN"/>
        </w:rPr>
        <w:t>答案：错误</w:t>
      </w:r>
    </w:p>
    <w:p w14:paraId="1A825E0E">
      <w:pPr>
        <w:rPr>
          <w:rFonts w:hint="eastAsia" w:ascii="宋体" w:hAnsi="宋体" w:eastAsia="宋体"/>
          <w:lang w:eastAsia="zh-CN"/>
        </w:rPr>
      </w:pPr>
      <w:r>
        <w:rPr>
          <w:rFonts w:ascii="宋体" w:hAnsi="宋体" w:eastAsia="宋体"/>
          <w:lang w:eastAsia="zh-CN"/>
        </w:rPr>
        <w:t>360. 有效的选题规划能够促使内容创作者深入挖掘特定主题，提升内容质量，并优化资源配置，从而灵活应对市场变化和竞争挑战。</w:t>
      </w:r>
    </w:p>
    <w:p w14:paraId="165EFFAD">
      <w:pPr>
        <w:rPr>
          <w:rFonts w:hint="eastAsia" w:ascii="宋体" w:hAnsi="宋体" w:eastAsia="宋体"/>
          <w:lang w:eastAsia="zh-CN"/>
        </w:rPr>
      </w:pPr>
    </w:p>
    <w:p w14:paraId="5583595A">
      <w:pPr>
        <w:rPr>
          <w:rFonts w:hint="eastAsia" w:ascii="宋体" w:hAnsi="宋体" w:eastAsia="宋体"/>
          <w:lang w:eastAsia="zh-CN"/>
        </w:rPr>
      </w:pPr>
    </w:p>
    <w:p w14:paraId="2B07B2CE">
      <w:pPr>
        <w:rPr>
          <w:rFonts w:hint="eastAsia" w:ascii="宋体" w:hAnsi="宋体" w:eastAsia="宋体"/>
          <w:lang w:eastAsia="zh-CN"/>
        </w:rPr>
      </w:pPr>
      <w:r>
        <w:rPr>
          <w:rFonts w:ascii="宋体" w:hAnsi="宋体" w:eastAsia="宋体"/>
          <w:lang w:eastAsia="zh-CN"/>
        </w:rPr>
        <w:t>答案：正确</w:t>
      </w:r>
    </w:p>
    <w:p w14:paraId="61634BE5">
      <w:pPr>
        <w:rPr>
          <w:rFonts w:hint="eastAsia" w:ascii="宋体" w:hAnsi="宋体" w:eastAsia="宋体"/>
          <w:lang w:eastAsia="zh-CN"/>
        </w:rPr>
      </w:pPr>
      <w:r>
        <w:rPr>
          <w:rFonts w:ascii="宋体" w:hAnsi="宋体" w:eastAsia="宋体"/>
          <w:lang w:eastAsia="zh-CN"/>
        </w:rPr>
        <w:t>361. 在将流量资源转化为经济收益的过程中，优化用户体验和提高流量质量是相辅相成、相互促进的。</w:t>
      </w:r>
    </w:p>
    <w:p w14:paraId="39637FD6">
      <w:pPr>
        <w:rPr>
          <w:rFonts w:hint="eastAsia" w:ascii="宋体" w:hAnsi="宋体" w:eastAsia="宋体"/>
          <w:lang w:eastAsia="zh-CN"/>
        </w:rPr>
      </w:pPr>
    </w:p>
    <w:p w14:paraId="392C00F2">
      <w:pPr>
        <w:rPr>
          <w:rFonts w:hint="eastAsia" w:ascii="宋体" w:hAnsi="宋体" w:eastAsia="宋体"/>
          <w:lang w:eastAsia="zh-CN"/>
        </w:rPr>
      </w:pPr>
    </w:p>
    <w:p w14:paraId="682D1356">
      <w:pPr>
        <w:rPr>
          <w:rFonts w:hint="eastAsia" w:ascii="宋体" w:hAnsi="宋体" w:eastAsia="宋体"/>
          <w:lang w:eastAsia="zh-CN"/>
        </w:rPr>
      </w:pPr>
      <w:r>
        <w:rPr>
          <w:rFonts w:ascii="宋体" w:hAnsi="宋体" w:eastAsia="宋体"/>
          <w:lang w:eastAsia="zh-CN"/>
        </w:rPr>
        <w:t>答案：正确</w:t>
      </w:r>
    </w:p>
    <w:p w14:paraId="244BB8C3">
      <w:pPr>
        <w:rPr>
          <w:rFonts w:hint="eastAsia" w:ascii="宋体" w:hAnsi="宋体" w:eastAsia="宋体"/>
          <w:lang w:eastAsia="zh-CN"/>
        </w:rPr>
      </w:pPr>
      <w:r>
        <w:rPr>
          <w:rFonts w:ascii="宋体" w:hAnsi="宋体" w:eastAsia="宋体"/>
          <w:lang w:eastAsia="zh-CN"/>
        </w:rPr>
        <w:t>362. 为了优化网站的用户体验，将网站的所有元素都设计成响应式，以确保在不同设备上都能完美展示，是一种全面的优化方法。</w:t>
      </w:r>
    </w:p>
    <w:p w14:paraId="07FBE79C">
      <w:pPr>
        <w:rPr>
          <w:rFonts w:hint="eastAsia" w:ascii="宋体" w:hAnsi="宋体" w:eastAsia="宋体"/>
          <w:lang w:eastAsia="zh-CN"/>
        </w:rPr>
      </w:pPr>
    </w:p>
    <w:p w14:paraId="65F10C2F">
      <w:pPr>
        <w:rPr>
          <w:rFonts w:hint="eastAsia" w:ascii="宋体" w:hAnsi="宋体" w:eastAsia="宋体"/>
          <w:lang w:eastAsia="zh-CN"/>
        </w:rPr>
      </w:pPr>
    </w:p>
    <w:p w14:paraId="6B6D4FF9">
      <w:pPr>
        <w:rPr>
          <w:rFonts w:hint="eastAsia" w:ascii="宋体" w:hAnsi="宋体" w:eastAsia="宋体"/>
          <w:lang w:eastAsia="zh-CN"/>
        </w:rPr>
      </w:pPr>
      <w:r>
        <w:rPr>
          <w:rFonts w:ascii="宋体" w:hAnsi="宋体" w:eastAsia="宋体"/>
          <w:lang w:eastAsia="zh-CN"/>
        </w:rPr>
        <w:t>答案：正确</w:t>
      </w:r>
    </w:p>
    <w:p w14:paraId="5BA1E8AF">
      <w:pPr>
        <w:rPr>
          <w:rFonts w:hint="eastAsia" w:ascii="宋体" w:hAnsi="宋体" w:eastAsia="宋体"/>
          <w:lang w:eastAsia="zh-CN"/>
        </w:rPr>
      </w:pPr>
      <w:r>
        <w:rPr>
          <w:rFonts w:ascii="宋体" w:hAnsi="宋体" w:eastAsia="宋体"/>
          <w:lang w:eastAsia="zh-CN"/>
        </w:rPr>
        <w:t>363. 选题规划时，只需关注用户导向原则，确保选题内容贴近用户需求和兴趣，就可以制定出高质量的选题，无需考虑其他如价值性、匹配性或创新性等原则。</w:t>
      </w:r>
    </w:p>
    <w:p w14:paraId="6D686AB2">
      <w:pPr>
        <w:rPr>
          <w:rFonts w:hint="eastAsia" w:ascii="宋体" w:hAnsi="宋体" w:eastAsia="宋体"/>
          <w:lang w:eastAsia="zh-CN"/>
        </w:rPr>
      </w:pPr>
    </w:p>
    <w:p w14:paraId="59D228CC">
      <w:pPr>
        <w:rPr>
          <w:rFonts w:hint="eastAsia" w:ascii="宋体" w:hAnsi="宋体" w:eastAsia="宋体"/>
          <w:lang w:eastAsia="zh-CN"/>
        </w:rPr>
      </w:pPr>
    </w:p>
    <w:p w14:paraId="6E73F6F1">
      <w:pPr>
        <w:rPr>
          <w:rFonts w:hint="eastAsia" w:ascii="宋体" w:hAnsi="宋体" w:eastAsia="宋体"/>
          <w:lang w:eastAsia="zh-CN"/>
        </w:rPr>
      </w:pPr>
      <w:r>
        <w:rPr>
          <w:rFonts w:ascii="宋体" w:hAnsi="宋体" w:eastAsia="宋体"/>
          <w:lang w:eastAsia="zh-CN"/>
        </w:rPr>
        <w:t>答案：错误</w:t>
      </w:r>
    </w:p>
    <w:p w14:paraId="71D57DC6">
      <w:pPr>
        <w:rPr>
          <w:rFonts w:hint="eastAsia" w:ascii="宋体" w:hAnsi="宋体" w:eastAsia="宋体"/>
          <w:lang w:eastAsia="zh-CN"/>
        </w:rPr>
      </w:pPr>
      <w:r>
        <w:rPr>
          <w:rFonts w:ascii="宋体" w:hAnsi="宋体" w:eastAsia="宋体"/>
          <w:lang w:eastAsia="zh-CN"/>
        </w:rPr>
        <w:t>364. 在制定短视频矩阵账号的运营策略时，对每个平台的特点和用户群体进行深入分析，有助于优化账号设置和内容发布策略。</w:t>
      </w:r>
    </w:p>
    <w:p w14:paraId="26470972">
      <w:pPr>
        <w:rPr>
          <w:rFonts w:hint="eastAsia" w:ascii="宋体" w:hAnsi="宋体" w:eastAsia="宋体"/>
          <w:lang w:eastAsia="zh-CN"/>
        </w:rPr>
      </w:pPr>
    </w:p>
    <w:p w14:paraId="0E421F47">
      <w:pPr>
        <w:rPr>
          <w:rFonts w:hint="eastAsia" w:ascii="宋体" w:hAnsi="宋体" w:eastAsia="宋体"/>
          <w:lang w:eastAsia="zh-CN"/>
        </w:rPr>
      </w:pPr>
    </w:p>
    <w:p w14:paraId="19B69780">
      <w:pPr>
        <w:rPr>
          <w:rFonts w:hint="eastAsia" w:ascii="宋体" w:hAnsi="宋体" w:eastAsia="宋体"/>
          <w:lang w:eastAsia="zh-CN"/>
        </w:rPr>
      </w:pPr>
      <w:r>
        <w:rPr>
          <w:rFonts w:ascii="宋体" w:hAnsi="宋体" w:eastAsia="宋体"/>
          <w:lang w:eastAsia="zh-CN"/>
        </w:rPr>
        <w:t>答案：正确</w:t>
      </w:r>
    </w:p>
    <w:p w14:paraId="0CDEBF87">
      <w:pPr>
        <w:rPr>
          <w:rFonts w:hint="eastAsia" w:ascii="宋体" w:hAnsi="宋体" w:eastAsia="宋体"/>
          <w:lang w:eastAsia="zh-CN"/>
        </w:rPr>
      </w:pPr>
      <w:r>
        <w:rPr>
          <w:rFonts w:ascii="宋体" w:hAnsi="宋体" w:eastAsia="宋体"/>
          <w:lang w:eastAsia="zh-CN"/>
        </w:rPr>
        <w:t>365. 在分销体系的佣金政策制定中，考虑产品的性质、市场需求以及分销商的投入成本是确保佣金政策合理性的关键。</w:t>
      </w:r>
    </w:p>
    <w:p w14:paraId="58665018">
      <w:pPr>
        <w:rPr>
          <w:rFonts w:hint="eastAsia" w:ascii="宋体" w:hAnsi="宋体" w:eastAsia="宋体"/>
          <w:lang w:eastAsia="zh-CN"/>
        </w:rPr>
      </w:pPr>
    </w:p>
    <w:p w14:paraId="681B8F71">
      <w:pPr>
        <w:rPr>
          <w:rFonts w:hint="eastAsia" w:ascii="宋体" w:hAnsi="宋体" w:eastAsia="宋体"/>
          <w:lang w:eastAsia="zh-CN"/>
        </w:rPr>
      </w:pPr>
    </w:p>
    <w:p w14:paraId="045AE362">
      <w:pPr>
        <w:rPr>
          <w:rFonts w:hint="eastAsia" w:ascii="宋体" w:hAnsi="宋体" w:eastAsia="宋体"/>
          <w:lang w:eastAsia="zh-CN"/>
        </w:rPr>
      </w:pPr>
      <w:r>
        <w:rPr>
          <w:rFonts w:ascii="宋体" w:hAnsi="宋体" w:eastAsia="宋体"/>
          <w:lang w:eastAsia="zh-CN"/>
        </w:rPr>
        <w:t>答案：正确</w:t>
      </w:r>
    </w:p>
    <w:p w14:paraId="2DD1C759">
      <w:pPr>
        <w:rPr>
          <w:rFonts w:hint="eastAsia" w:ascii="宋体" w:hAnsi="宋体" w:eastAsia="宋体"/>
          <w:lang w:eastAsia="zh-CN"/>
        </w:rPr>
      </w:pPr>
      <w:r>
        <w:rPr>
          <w:rFonts w:ascii="宋体" w:hAnsi="宋体" w:eastAsia="宋体"/>
          <w:lang w:eastAsia="zh-CN"/>
        </w:rPr>
        <w:t>366. 服务本地化策略中，为了降低成本，全媒体运营师可以忽略当地消费者的服务期望和习惯，采用标准化的服务流程。</w:t>
      </w:r>
    </w:p>
    <w:p w14:paraId="63D96344">
      <w:pPr>
        <w:rPr>
          <w:rFonts w:hint="eastAsia" w:ascii="宋体" w:hAnsi="宋体" w:eastAsia="宋体"/>
          <w:lang w:eastAsia="zh-CN"/>
        </w:rPr>
      </w:pPr>
    </w:p>
    <w:p w14:paraId="25C221EA">
      <w:pPr>
        <w:rPr>
          <w:rFonts w:hint="eastAsia" w:ascii="宋体" w:hAnsi="宋体" w:eastAsia="宋体"/>
          <w:lang w:eastAsia="zh-CN"/>
        </w:rPr>
      </w:pPr>
    </w:p>
    <w:p w14:paraId="239BCB4D">
      <w:pPr>
        <w:rPr>
          <w:rFonts w:hint="eastAsia" w:ascii="宋体" w:hAnsi="宋体" w:eastAsia="宋体"/>
          <w:lang w:eastAsia="zh-CN"/>
        </w:rPr>
      </w:pPr>
      <w:r>
        <w:rPr>
          <w:rFonts w:ascii="宋体" w:hAnsi="宋体" w:eastAsia="宋体"/>
          <w:lang w:eastAsia="zh-CN"/>
        </w:rPr>
        <w:t>答案：错误</w:t>
      </w:r>
    </w:p>
    <w:p w14:paraId="2AD312C7">
      <w:pPr>
        <w:rPr>
          <w:rFonts w:hint="eastAsia" w:ascii="宋体" w:hAnsi="宋体" w:eastAsia="宋体"/>
          <w:lang w:eastAsia="zh-CN"/>
        </w:rPr>
      </w:pPr>
      <w:r>
        <w:rPr>
          <w:rFonts w:ascii="宋体" w:hAnsi="宋体" w:eastAsia="宋体"/>
          <w:lang w:eastAsia="zh-CN"/>
        </w:rPr>
        <w:t>367. 在网络舆情监测预警流程中，分析研判环节是在信息采集之后，预警发布之前进行的，主要目的是评估监测信息的潜在影响，这一环节的工作顺序是不可逆的。</w:t>
      </w:r>
    </w:p>
    <w:p w14:paraId="7E8432E8">
      <w:pPr>
        <w:rPr>
          <w:rFonts w:hint="eastAsia" w:ascii="宋体" w:hAnsi="宋体" w:eastAsia="宋体"/>
          <w:lang w:eastAsia="zh-CN"/>
        </w:rPr>
      </w:pPr>
    </w:p>
    <w:p w14:paraId="30A1ED96">
      <w:pPr>
        <w:rPr>
          <w:rFonts w:hint="eastAsia" w:ascii="宋体" w:hAnsi="宋体" w:eastAsia="宋体"/>
          <w:lang w:eastAsia="zh-CN"/>
        </w:rPr>
      </w:pPr>
    </w:p>
    <w:p w14:paraId="4F245E58">
      <w:pPr>
        <w:rPr>
          <w:rFonts w:hint="eastAsia" w:ascii="宋体" w:hAnsi="宋体" w:eastAsia="宋体"/>
          <w:lang w:eastAsia="zh-CN"/>
        </w:rPr>
      </w:pPr>
      <w:r>
        <w:rPr>
          <w:rFonts w:ascii="宋体" w:hAnsi="宋体" w:eastAsia="宋体"/>
          <w:lang w:eastAsia="zh-CN"/>
        </w:rPr>
        <w:t>答案：正确</w:t>
      </w:r>
    </w:p>
    <w:p w14:paraId="4144416B">
      <w:pPr>
        <w:rPr>
          <w:rFonts w:hint="eastAsia" w:ascii="宋体" w:hAnsi="宋体" w:eastAsia="宋体"/>
          <w:lang w:eastAsia="zh-CN"/>
        </w:rPr>
      </w:pPr>
      <w:r>
        <w:rPr>
          <w:rFonts w:ascii="宋体" w:hAnsi="宋体" w:eastAsia="宋体"/>
          <w:lang w:eastAsia="zh-CN"/>
        </w:rPr>
        <w:t>368. 授权合作是IP商业化变现的一种常见方式，通过与其他品牌或企业的合作，可以拓宽IP 的商业领域和受众范围。</w:t>
      </w:r>
    </w:p>
    <w:p w14:paraId="728E6B7A">
      <w:pPr>
        <w:rPr>
          <w:rFonts w:hint="eastAsia" w:ascii="宋体" w:hAnsi="宋体" w:eastAsia="宋体"/>
          <w:lang w:eastAsia="zh-CN"/>
        </w:rPr>
      </w:pPr>
    </w:p>
    <w:p w14:paraId="5CBE1DB5">
      <w:pPr>
        <w:rPr>
          <w:rFonts w:hint="eastAsia" w:ascii="宋体" w:hAnsi="宋体" w:eastAsia="宋体"/>
          <w:lang w:eastAsia="zh-CN"/>
        </w:rPr>
      </w:pPr>
    </w:p>
    <w:p w14:paraId="0486824C">
      <w:pPr>
        <w:rPr>
          <w:rFonts w:hint="eastAsia" w:ascii="宋体" w:hAnsi="宋体" w:eastAsia="宋体"/>
          <w:lang w:eastAsia="zh-CN"/>
        </w:rPr>
      </w:pPr>
      <w:r>
        <w:rPr>
          <w:rFonts w:ascii="宋体" w:hAnsi="宋体" w:eastAsia="宋体"/>
          <w:lang w:eastAsia="zh-CN"/>
        </w:rPr>
        <w:t>答案：正确</w:t>
      </w:r>
    </w:p>
    <w:p w14:paraId="37415369">
      <w:pPr>
        <w:rPr>
          <w:rFonts w:hint="eastAsia" w:ascii="宋体" w:hAnsi="宋体" w:eastAsia="宋体"/>
          <w:lang w:eastAsia="zh-CN"/>
        </w:rPr>
      </w:pPr>
      <w:r>
        <w:rPr>
          <w:rFonts w:ascii="宋体" w:hAnsi="宋体" w:eastAsia="宋体"/>
          <w:lang w:eastAsia="zh-CN"/>
        </w:rPr>
        <w:t>369. 在私域流量池用户运营中，通过数据收集与分析构建详细的用户画像，并结合用户行为数据进行个性化内容推荐，是提高用户粘性和活跃度的一种有效策略。</w:t>
      </w:r>
    </w:p>
    <w:p w14:paraId="6029A6A7">
      <w:pPr>
        <w:rPr>
          <w:rFonts w:hint="eastAsia" w:ascii="宋体" w:hAnsi="宋体" w:eastAsia="宋体"/>
          <w:lang w:eastAsia="zh-CN"/>
        </w:rPr>
      </w:pPr>
    </w:p>
    <w:p w14:paraId="38EB47C2">
      <w:pPr>
        <w:rPr>
          <w:rFonts w:hint="eastAsia" w:ascii="宋体" w:hAnsi="宋体" w:eastAsia="宋体"/>
          <w:lang w:eastAsia="zh-CN"/>
        </w:rPr>
      </w:pPr>
    </w:p>
    <w:p w14:paraId="352CB751">
      <w:pPr>
        <w:rPr>
          <w:rFonts w:hint="eastAsia" w:ascii="宋体" w:hAnsi="宋体" w:eastAsia="宋体"/>
          <w:lang w:eastAsia="zh-CN"/>
        </w:rPr>
      </w:pPr>
      <w:r>
        <w:rPr>
          <w:rFonts w:ascii="宋体" w:hAnsi="宋体" w:eastAsia="宋体"/>
          <w:lang w:eastAsia="zh-CN"/>
        </w:rPr>
        <w:t>答案：正确</w:t>
      </w:r>
    </w:p>
    <w:p w14:paraId="0F81701A">
      <w:pPr>
        <w:rPr>
          <w:rFonts w:hint="eastAsia" w:ascii="宋体" w:hAnsi="宋体" w:eastAsia="宋体"/>
          <w:lang w:eastAsia="zh-CN"/>
        </w:rPr>
      </w:pPr>
      <w:r>
        <w:rPr>
          <w:rFonts w:ascii="宋体" w:hAnsi="宋体" w:eastAsia="宋体"/>
          <w:lang w:eastAsia="zh-CN"/>
        </w:rPr>
        <w:t>370. 在优化移动设备端自适应显示时，考虑到移动设备用户通常处于移动状态，提供清晰的导航和搜索功能对于提升用户体验至关重要。</w:t>
      </w:r>
    </w:p>
    <w:p w14:paraId="73B64878">
      <w:pPr>
        <w:rPr>
          <w:rFonts w:hint="eastAsia" w:ascii="宋体" w:hAnsi="宋体" w:eastAsia="宋体"/>
          <w:lang w:eastAsia="zh-CN"/>
        </w:rPr>
      </w:pPr>
    </w:p>
    <w:p w14:paraId="3307182F">
      <w:pPr>
        <w:rPr>
          <w:rFonts w:hint="eastAsia" w:ascii="宋体" w:hAnsi="宋体" w:eastAsia="宋体"/>
          <w:lang w:eastAsia="zh-CN"/>
        </w:rPr>
      </w:pPr>
    </w:p>
    <w:p w14:paraId="32378ED4">
      <w:pPr>
        <w:rPr>
          <w:rFonts w:hint="eastAsia" w:ascii="宋体" w:hAnsi="宋体" w:eastAsia="宋体"/>
          <w:lang w:eastAsia="zh-CN"/>
        </w:rPr>
      </w:pPr>
      <w:r>
        <w:rPr>
          <w:rFonts w:ascii="宋体" w:hAnsi="宋体" w:eastAsia="宋体"/>
          <w:lang w:eastAsia="zh-CN"/>
        </w:rPr>
        <w:t>答案：正确</w:t>
      </w:r>
    </w:p>
    <w:p w14:paraId="186F26FF">
      <w:pPr>
        <w:rPr>
          <w:rFonts w:hint="eastAsia" w:ascii="宋体" w:hAnsi="宋体" w:eastAsia="宋体"/>
          <w:lang w:eastAsia="zh-CN"/>
        </w:rPr>
      </w:pPr>
      <w:r>
        <w:rPr>
          <w:rFonts w:ascii="宋体" w:hAnsi="宋体" w:eastAsia="宋体"/>
          <w:lang w:eastAsia="zh-CN"/>
        </w:rPr>
        <w:t>371. 友盟+这一流量价值测量工具，不仅提供移动应用统计功能，还支持新媒体平台的数据分析。</w:t>
      </w:r>
    </w:p>
    <w:p w14:paraId="7B37BF27">
      <w:pPr>
        <w:rPr>
          <w:rFonts w:hint="eastAsia" w:ascii="宋体" w:hAnsi="宋体" w:eastAsia="宋体"/>
          <w:lang w:eastAsia="zh-CN"/>
        </w:rPr>
      </w:pPr>
    </w:p>
    <w:p w14:paraId="24AD360D">
      <w:pPr>
        <w:rPr>
          <w:rFonts w:hint="eastAsia" w:ascii="宋体" w:hAnsi="宋体" w:eastAsia="宋体"/>
          <w:lang w:eastAsia="zh-CN"/>
        </w:rPr>
      </w:pPr>
    </w:p>
    <w:p w14:paraId="23FF665E">
      <w:pPr>
        <w:rPr>
          <w:rFonts w:hint="eastAsia" w:ascii="宋体" w:hAnsi="宋体" w:eastAsia="宋体"/>
          <w:lang w:eastAsia="zh-CN"/>
        </w:rPr>
      </w:pPr>
      <w:r>
        <w:rPr>
          <w:rFonts w:ascii="宋体" w:hAnsi="宋体" w:eastAsia="宋体"/>
          <w:lang w:eastAsia="zh-CN"/>
        </w:rPr>
        <w:t>答案：正确</w:t>
      </w:r>
    </w:p>
    <w:p w14:paraId="1806EF3B">
      <w:pPr>
        <w:rPr>
          <w:rFonts w:hint="eastAsia" w:ascii="宋体" w:hAnsi="宋体" w:eastAsia="宋体"/>
          <w:lang w:eastAsia="zh-CN"/>
        </w:rPr>
      </w:pPr>
      <w:r>
        <w:rPr>
          <w:rFonts w:ascii="宋体" w:hAnsi="宋体" w:eastAsia="宋体"/>
          <w:lang w:eastAsia="zh-CN"/>
        </w:rPr>
        <w:t>372. 危机公关与负面舆情处理在达人品牌维护中占据重要地位，它要求品牌方能够预判潜在风险，及时采取应对措施，以减少品牌损失并恢复公众信任。</w:t>
      </w:r>
    </w:p>
    <w:p w14:paraId="5D145E0F">
      <w:pPr>
        <w:rPr>
          <w:rFonts w:hint="eastAsia" w:ascii="宋体" w:hAnsi="宋体" w:eastAsia="宋体"/>
          <w:lang w:eastAsia="zh-CN"/>
        </w:rPr>
      </w:pPr>
    </w:p>
    <w:p w14:paraId="7169450E">
      <w:pPr>
        <w:rPr>
          <w:rFonts w:hint="eastAsia" w:ascii="宋体" w:hAnsi="宋体" w:eastAsia="宋体"/>
          <w:lang w:eastAsia="zh-CN"/>
        </w:rPr>
      </w:pPr>
    </w:p>
    <w:p w14:paraId="6E8B2198">
      <w:pPr>
        <w:rPr>
          <w:rFonts w:hint="eastAsia" w:ascii="宋体" w:hAnsi="宋体" w:eastAsia="宋体"/>
          <w:lang w:eastAsia="zh-CN"/>
        </w:rPr>
      </w:pPr>
      <w:r>
        <w:rPr>
          <w:rFonts w:ascii="宋体" w:hAnsi="宋体" w:eastAsia="宋体"/>
          <w:lang w:eastAsia="zh-CN"/>
        </w:rPr>
        <w:t>答案：正确</w:t>
      </w:r>
    </w:p>
    <w:p w14:paraId="6A94B9A1">
      <w:pPr>
        <w:rPr>
          <w:rFonts w:hint="eastAsia" w:ascii="宋体" w:hAnsi="宋体" w:eastAsia="宋体"/>
          <w:lang w:eastAsia="zh-CN"/>
        </w:rPr>
      </w:pPr>
      <w:r>
        <w:rPr>
          <w:rFonts w:ascii="宋体" w:hAnsi="宋体" w:eastAsia="宋体"/>
          <w:lang w:eastAsia="zh-CN"/>
        </w:rPr>
        <w:t>373. 营销方案中的目标设定只需关注销售额这一量化指标，因为销售额直接反映了营销活动的成功与否。</w:t>
      </w:r>
    </w:p>
    <w:p w14:paraId="66A2479A">
      <w:pPr>
        <w:rPr>
          <w:rFonts w:hint="eastAsia" w:ascii="宋体" w:hAnsi="宋体" w:eastAsia="宋体"/>
          <w:lang w:eastAsia="zh-CN"/>
        </w:rPr>
      </w:pPr>
    </w:p>
    <w:p w14:paraId="7AA1D148">
      <w:pPr>
        <w:rPr>
          <w:rFonts w:hint="eastAsia" w:ascii="宋体" w:hAnsi="宋体" w:eastAsia="宋体"/>
          <w:lang w:eastAsia="zh-CN"/>
        </w:rPr>
      </w:pPr>
    </w:p>
    <w:p w14:paraId="2CE6BE67">
      <w:pPr>
        <w:rPr>
          <w:rFonts w:hint="eastAsia" w:ascii="宋体" w:hAnsi="宋体" w:eastAsia="宋体"/>
          <w:lang w:eastAsia="zh-CN"/>
        </w:rPr>
      </w:pPr>
      <w:r>
        <w:rPr>
          <w:rFonts w:ascii="宋体" w:hAnsi="宋体" w:eastAsia="宋体"/>
          <w:lang w:eastAsia="zh-CN"/>
        </w:rPr>
        <w:t>答案：错误</w:t>
      </w:r>
    </w:p>
    <w:p w14:paraId="2B234A03">
      <w:pPr>
        <w:rPr>
          <w:rFonts w:hint="eastAsia" w:ascii="宋体" w:hAnsi="宋体" w:eastAsia="宋体"/>
          <w:lang w:eastAsia="zh-CN"/>
        </w:rPr>
      </w:pPr>
      <w:r>
        <w:rPr>
          <w:rFonts w:ascii="宋体" w:hAnsi="宋体" w:eastAsia="宋体"/>
          <w:lang w:eastAsia="zh-CN"/>
        </w:rPr>
        <w:t>374. 在达人筛选过程中，除了考虑达人的粉丝量级外，还需深入分析粉丝画像，以确保与目标产品用户群体的高度匹配性。</w:t>
      </w:r>
    </w:p>
    <w:p w14:paraId="03DB31B5">
      <w:pPr>
        <w:rPr>
          <w:rFonts w:hint="eastAsia" w:ascii="宋体" w:hAnsi="宋体" w:eastAsia="宋体"/>
          <w:lang w:eastAsia="zh-CN"/>
        </w:rPr>
      </w:pPr>
    </w:p>
    <w:p w14:paraId="0B0E8D5A">
      <w:pPr>
        <w:rPr>
          <w:rFonts w:hint="eastAsia" w:ascii="宋体" w:hAnsi="宋体" w:eastAsia="宋体"/>
          <w:lang w:eastAsia="zh-CN"/>
        </w:rPr>
      </w:pPr>
    </w:p>
    <w:p w14:paraId="485169B2">
      <w:pPr>
        <w:rPr>
          <w:rFonts w:hint="eastAsia" w:ascii="宋体" w:hAnsi="宋体" w:eastAsia="宋体"/>
          <w:lang w:eastAsia="zh-CN"/>
        </w:rPr>
      </w:pPr>
      <w:r>
        <w:rPr>
          <w:rFonts w:ascii="宋体" w:hAnsi="宋体" w:eastAsia="宋体"/>
          <w:lang w:eastAsia="zh-CN"/>
        </w:rPr>
        <w:t>答案：正确</w:t>
      </w:r>
    </w:p>
    <w:p w14:paraId="7650ADBF">
      <w:pPr>
        <w:rPr>
          <w:rFonts w:hint="eastAsia" w:ascii="宋体" w:hAnsi="宋体" w:eastAsia="宋体"/>
          <w:lang w:eastAsia="zh-CN"/>
        </w:rPr>
      </w:pPr>
      <w:r>
        <w:rPr>
          <w:rFonts w:ascii="宋体" w:hAnsi="宋体" w:eastAsia="宋体"/>
          <w:lang w:eastAsia="zh-CN"/>
        </w:rPr>
        <w:t>375. 在全媒体运营的商业化变现过程中，技术创新仅在提升用户体验方面发挥作用，对变现效率没有直接影响。</w:t>
      </w:r>
    </w:p>
    <w:p w14:paraId="102681A9">
      <w:pPr>
        <w:rPr>
          <w:rFonts w:hint="eastAsia" w:ascii="宋体" w:hAnsi="宋体" w:eastAsia="宋体"/>
          <w:lang w:eastAsia="zh-CN"/>
        </w:rPr>
      </w:pPr>
    </w:p>
    <w:p w14:paraId="3048DAE1">
      <w:pPr>
        <w:rPr>
          <w:rFonts w:hint="eastAsia" w:ascii="宋体" w:hAnsi="宋体" w:eastAsia="宋体"/>
          <w:lang w:eastAsia="zh-CN"/>
        </w:rPr>
      </w:pPr>
    </w:p>
    <w:p w14:paraId="7601C333">
      <w:pPr>
        <w:rPr>
          <w:rFonts w:hint="eastAsia" w:ascii="宋体" w:hAnsi="宋体" w:eastAsia="宋体"/>
          <w:lang w:eastAsia="zh-CN"/>
        </w:rPr>
      </w:pPr>
      <w:r>
        <w:rPr>
          <w:rFonts w:ascii="宋体" w:hAnsi="宋体" w:eastAsia="宋体"/>
          <w:lang w:eastAsia="zh-CN"/>
        </w:rPr>
        <w:t>答案：错误</w:t>
      </w:r>
    </w:p>
    <w:p w14:paraId="3CAA7716">
      <w:pPr>
        <w:rPr>
          <w:rFonts w:hint="eastAsia" w:ascii="宋体" w:hAnsi="宋体" w:eastAsia="宋体"/>
          <w:lang w:eastAsia="zh-CN"/>
        </w:rPr>
      </w:pPr>
      <w:r>
        <w:rPr>
          <w:rFonts w:ascii="宋体" w:hAnsi="宋体" w:eastAsia="宋体"/>
          <w:lang w:eastAsia="zh-CN"/>
        </w:rPr>
        <w:t>376. 在营销方案的风险管理中，风险监控与调整通常是在风险事件发生后才进行的。</w:t>
      </w:r>
    </w:p>
    <w:p w14:paraId="72A74EB2">
      <w:pPr>
        <w:rPr>
          <w:rFonts w:hint="eastAsia" w:ascii="宋体" w:hAnsi="宋体" w:eastAsia="宋体"/>
          <w:lang w:eastAsia="zh-CN"/>
        </w:rPr>
      </w:pPr>
    </w:p>
    <w:p w14:paraId="1782FC5A">
      <w:pPr>
        <w:rPr>
          <w:rFonts w:hint="eastAsia" w:ascii="宋体" w:hAnsi="宋体" w:eastAsia="宋体"/>
          <w:lang w:eastAsia="zh-CN"/>
        </w:rPr>
      </w:pPr>
    </w:p>
    <w:p w14:paraId="1717BB93">
      <w:pPr>
        <w:rPr>
          <w:rFonts w:hint="eastAsia" w:ascii="宋体" w:hAnsi="宋体" w:eastAsia="宋体"/>
          <w:lang w:eastAsia="zh-CN"/>
        </w:rPr>
      </w:pPr>
      <w:r>
        <w:rPr>
          <w:rFonts w:ascii="宋体" w:hAnsi="宋体" w:eastAsia="宋体"/>
          <w:lang w:eastAsia="zh-CN"/>
        </w:rPr>
        <w:t>答案：错误</w:t>
      </w:r>
    </w:p>
    <w:p w14:paraId="0483B6B2">
      <w:pPr>
        <w:rPr>
          <w:rFonts w:hint="eastAsia" w:ascii="宋体" w:hAnsi="宋体" w:eastAsia="宋体"/>
          <w:lang w:eastAsia="zh-CN"/>
        </w:rPr>
      </w:pPr>
      <w:r>
        <w:rPr>
          <w:rFonts w:ascii="宋体" w:hAnsi="宋体" w:eastAsia="宋体"/>
          <w:lang w:eastAsia="zh-CN"/>
        </w:rPr>
        <w:t>377. 私域流量运营的每个阶段都是相互独立的，不需要考虑前一阶段的工作成果对后一阶段的影响。</w:t>
      </w:r>
    </w:p>
    <w:p w14:paraId="4C04784C">
      <w:pPr>
        <w:rPr>
          <w:rFonts w:hint="eastAsia" w:ascii="宋体" w:hAnsi="宋体" w:eastAsia="宋体"/>
          <w:lang w:eastAsia="zh-CN"/>
        </w:rPr>
      </w:pPr>
    </w:p>
    <w:p w14:paraId="6287C6D6">
      <w:pPr>
        <w:rPr>
          <w:rFonts w:hint="eastAsia" w:ascii="宋体" w:hAnsi="宋体" w:eastAsia="宋体"/>
          <w:lang w:eastAsia="zh-CN"/>
        </w:rPr>
      </w:pPr>
    </w:p>
    <w:p w14:paraId="0DE3E7AC">
      <w:pPr>
        <w:rPr>
          <w:rFonts w:hint="eastAsia" w:ascii="宋体" w:hAnsi="宋体" w:eastAsia="宋体"/>
          <w:lang w:eastAsia="zh-CN"/>
        </w:rPr>
      </w:pPr>
      <w:r>
        <w:rPr>
          <w:rFonts w:ascii="宋体" w:hAnsi="宋体" w:eastAsia="宋体"/>
          <w:lang w:eastAsia="zh-CN"/>
        </w:rPr>
        <w:t>答案：错误</w:t>
      </w:r>
    </w:p>
    <w:p w14:paraId="7B3B627C">
      <w:pPr>
        <w:rPr>
          <w:rFonts w:hint="eastAsia" w:ascii="宋体" w:hAnsi="宋体" w:eastAsia="宋体"/>
          <w:lang w:eastAsia="zh-CN"/>
        </w:rPr>
      </w:pPr>
      <w:r>
        <w:rPr>
          <w:rFonts w:ascii="宋体" w:hAnsi="宋体" w:eastAsia="宋体"/>
          <w:lang w:eastAsia="zh-CN"/>
        </w:rPr>
        <w:t>378. 在全媒体运营中，制定选题的内容形式与创作计划时，需要紧跟行业趋势，灵活调整内容形式，以确保内容的时效性和吸引力。</w:t>
      </w:r>
    </w:p>
    <w:p w14:paraId="303E274F">
      <w:pPr>
        <w:rPr>
          <w:rFonts w:hint="eastAsia" w:ascii="宋体" w:hAnsi="宋体" w:eastAsia="宋体"/>
          <w:lang w:eastAsia="zh-CN"/>
        </w:rPr>
      </w:pPr>
    </w:p>
    <w:p w14:paraId="5B76C9B4">
      <w:pPr>
        <w:rPr>
          <w:rFonts w:hint="eastAsia" w:ascii="宋体" w:hAnsi="宋体" w:eastAsia="宋体"/>
          <w:lang w:eastAsia="zh-CN"/>
        </w:rPr>
      </w:pPr>
    </w:p>
    <w:p w14:paraId="7724ED95">
      <w:pPr>
        <w:rPr>
          <w:rFonts w:hint="eastAsia" w:ascii="宋体" w:hAnsi="宋体" w:eastAsia="宋体"/>
          <w:lang w:eastAsia="zh-CN"/>
        </w:rPr>
      </w:pPr>
      <w:r>
        <w:rPr>
          <w:rFonts w:ascii="宋体" w:hAnsi="宋体" w:eastAsia="宋体"/>
          <w:lang w:eastAsia="zh-CN"/>
        </w:rPr>
        <w:t>答案：正确</w:t>
      </w:r>
    </w:p>
    <w:p w14:paraId="5EBB5C3F">
      <w:pPr>
        <w:rPr>
          <w:rFonts w:hint="eastAsia" w:ascii="宋体" w:hAnsi="宋体" w:eastAsia="宋体"/>
          <w:lang w:eastAsia="zh-CN"/>
        </w:rPr>
      </w:pPr>
      <w:r>
        <w:rPr>
          <w:rFonts w:ascii="宋体" w:hAnsi="宋体" w:eastAsia="宋体"/>
          <w:lang w:eastAsia="zh-CN"/>
        </w:rPr>
        <w:t>379. 在全媒体运营中，分析竞品选题策略时，通过深入观察竞品的用户反馈与互动情况，可以有效评估竞品内容的受欢迎程度和用户参与度，为自身内容策略的调整提供有力依据。</w:t>
      </w:r>
    </w:p>
    <w:p w14:paraId="54CEC51C">
      <w:pPr>
        <w:rPr>
          <w:rFonts w:hint="eastAsia" w:ascii="宋体" w:hAnsi="宋体" w:eastAsia="宋体"/>
          <w:lang w:eastAsia="zh-CN"/>
        </w:rPr>
      </w:pPr>
    </w:p>
    <w:p w14:paraId="1B6CB66A">
      <w:pPr>
        <w:rPr>
          <w:rFonts w:hint="eastAsia" w:ascii="宋体" w:hAnsi="宋体" w:eastAsia="宋体"/>
          <w:lang w:eastAsia="zh-CN"/>
        </w:rPr>
      </w:pPr>
    </w:p>
    <w:p w14:paraId="349EC1EC">
      <w:pPr>
        <w:rPr>
          <w:rFonts w:hint="eastAsia" w:ascii="宋体" w:hAnsi="宋体" w:eastAsia="宋体"/>
          <w:lang w:eastAsia="zh-CN"/>
        </w:rPr>
      </w:pPr>
      <w:r>
        <w:rPr>
          <w:rFonts w:ascii="宋体" w:hAnsi="宋体" w:eastAsia="宋体"/>
          <w:lang w:eastAsia="zh-CN"/>
        </w:rPr>
        <w:t>答案：正确</w:t>
      </w:r>
    </w:p>
    <w:p w14:paraId="4982442A">
      <w:pPr>
        <w:rPr>
          <w:rFonts w:hint="eastAsia" w:ascii="宋体" w:hAnsi="宋体" w:eastAsia="宋体"/>
          <w:lang w:eastAsia="zh-CN"/>
        </w:rPr>
      </w:pPr>
      <w:r>
        <w:rPr>
          <w:rFonts w:ascii="宋体" w:hAnsi="宋体" w:eastAsia="宋体"/>
          <w:lang w:eastAsia="zh-CN"/>
        </w:rPr>
        <w:t>380. 构建会员等级制度时，只需简单根据消费金额划分会员等级，无需考虑其他因素，因为消费金额是衡量客户价值的唯一标准。</w:t>
      </w:r>
    </w:p>
    <w:p w14:paraId="257DD966">
      <w:pPr>
        <w:rPr>
          <w:rFonts w:hint="eastAsia" w:ascii="宋体" w:hAnsi="宋体" w:eastAsia="宋体"/>
          <w:lang w:eastAsia="zh-CN"/>
        </w:rPr>
      </w:pPr>
    </w:p>
    <w:p w14:paraId="6809E53C">
      <w:pPr>
        <w:rPr>
          <w:rFonts w:hint="eastAsia" w:ascii="宋体" w:hAnsi="宋体" w:eastAsia="宋体"/>
          <w:lang w:eastAsia="zh-CN"/>
        </w:rPr>
      </w:pPr>
    </w:p>
    <w:p w14:paraId="5EAC1E10">
      <w:pPr>
        <w:rPr>
          <w:rFonts w:hint="eastAsia" w:ascii="宋体" w:hAnsi="宋体" w:eastAsia="宋体"/>
          <w:lang w:eastAsia="zh-CN"/>
        </w:rPr>
      </w:pPr>
      <w:r>
        <w:rPr>
          <w:rFonts w:ascii="宋体" w:hAnsi="宋体" w:eastAsia="宋体"/>
          <w:lang w:eastAsia="zh-CN"/>
        </w:rPr>
        <w:t>答案：错误</w:t>
      </w:r>
    </w:p>
    <w:p w14:paraId="0C0A41E7">
      <w:pPr>
        <w:rPr>
          <w:rFonts w:hint="eastAsia" w:ascii="宋体" w:hAnsi="宋体" w:eastAsia="宋体"/>
          <w:lang w:eastAsia="zh-CN"/>
        </w:rPr>
      </w:pPr>
      <w:r>
        <w:rPr>
          <w:rFonts w:ascii="宋体" w:hAnsi="宋体" w:eastAsia="宋体"/>
          <w:lang w:eastAsia="zh-CN"/>
        </w:rPr>
        <w:t>381. 在全媒体运营中，竞品选题策略分析只需关注直接竞争对手的选题方向和内容形式，因为间接竞争对手和行业领导者的内容策略对自身影响较小，无需纳入分析范围。</w:t>
      </w:r>
    </w:p>
    <w:p w14:paraId="008EF897">
      <w:pPr>
        <w:rPr>
          <w:rFonts w:hint="eastAsia" w:ascii="宋体" w:hAnsi="宋体" w:eastAsia="宋体"/>
          <w:lang w:eastAsia="zh-CN"/>
        </w:rPr>
      </w:pPr>
    </w:p>
    <w:p w14:paraId="07E358C7">
      <w:pPr>
        <w:rPr>
          <w:rFonts w:hint="eastAsia" w:ascii="宋体" w:hAnsi="宋体" w:eastAsia="宋体"/>
          <w:lang w:eastAsia="zh-CN"/>
        </w:rPr>
      </w:pPr>
    </w:p>
    <w:p w14:paraId="37D18C4F">
      <w:pPr>
        <w:rPr>
          <w:rFonts w:hint="eastAsia" w:ascii="宋体" w:hAnsi="宋体" w:eastAsia="宋体"/>
          <w:lang w:eastAsia="zh-CN"/>
        </w:rPr>
      </w:pPr>
      <w:r>
        <w:rPr>
          <w:rFonts w:ascii="宋体" w:hAnsi="宋体" w:eastAsia="宋体"/>
          <w:lang w:eastAsia="zh-CN"/>
        </w:rPr>
        <w:t>答案：错误</w:t>
      </w:r>
    </w:p>
    <w:p w14:paraId="7D0072A6">
      <w:pPr>
        <w:rPr>
          <w:rFonts w:hint="eastAsia" w:ascii="宋体" w:hAnsi="宋体" w:eastAsia="宋体"/>
          <w:lang w:eastAsia="zh-CN"/>
        </w:rPr>
      </w:pPr>
      <w:r>
        <w:rPr>
          <w:rFonts w:ascii="宋体" w:hAnsi="宋体" w:eastAsia="宋体"/>
          <w:lang w:eastAsia="zh-CN"/>
        </w:rPr>
        <w:t>382. 在进行新品营销推广的市场机会分析时，全媒体运营师需要综合考虑行业趋势、竞争对手动态以及目标受众需求的变化，以识别潜在的市场机会。</w:t>
      </w:r>
    </w:p>
    <w:p w14:paraId="153B3874">
      <w:pPr>
        <w:rPr>
          <w:rFonts w:hint="eastAsia" w:ascii="宋体" w:hAnsi="宋体" w:eastAsia="宋体"/>
          <w:lang w:eastAsia="zh-CN"/>
        </w:rPr>
      </w:pPr>
    </w:p>
    <w:p w14:paraId="1BF16E38">
      <w:pPr>
        <w:rPr>
          <w:rFonts w:hint="eastAsia" w:ascii="宋体" w:hAnsi="宋体" w:eastAsia="宋体"/>
          <w:lang w:eastAsia="zh-CN"/>
        </w:rPr>
      </w:pPr>
    </w:p>
    <w:p w14:paraId="181E170A">
      <w:pPr>
        <w:rPr>
          <w:rFonts w:hint="eastAsia" w:ascii="宋体" w:hAnsi="宋体" w:eastAsia="宋体"/>
          <w:lang w:eastAsia="zh-CN"/>
        </w:rPr>
      </w:pPr>
      <w:r>
        <w:rPr>
          <w:rFonts w:ascii="宋体" w:hAnsi="宋体" w:eastAsia="宋体"/>
          <w:lang w:eastAsia="zh-CN"/>
        </w:rPr>
        <w:t>答案：正确</w:t>
      </w:r>
    </w:p>
    <w:p w14:paraId="5566930E">
      <w:pPr>
        <w:rPr>
          <w:rFonts w:hint="eastAsia" w:ascii="宋体" w:hAnsi="宋体" w:eastAsia="宋体"/>
          <w:lang w:eastAsia="zh-CN"/>
        </w:rPr>
      </w:pPr>
      <w:r>
        <w:rPr>
          <w:rFonts w:ascii="宋体" w:hAnsi="宋体" w:eastAsia="宋体"/>
          <w:lang w:eastAsia="zh-CN"/>
        </w:rPr>
        <w:t>383. 在进行流量来源分析时，付费流量和自然搜索流量是唯二需要重点关注的流量类型，其他流量类型对整体运营效果影响不大。</w:t>
      </w:r>
    </w:p>
    <w:p w14:paraId="5B24514F">
      <w:pPr>
        <w:rPr>
          <w:rFonts w:hint="eastAsia" w:ascii="宋体" w:hAnsi="宋体" w:eastAsia="宋体"/>
          <w:lang w:eastAsia="zh-CN"/>
        </w:rPr>
      </w:pPr>
    </w:p>
    <w:p w14:paraId="1B5019A5">
      <w:pPr>
        <w:rPr>
          <w:rFonts w:hint="eastAsia" w:ascii="宋体" w:hAnsi="宋体" w:eastAsia="宋体"/>
          <w:lang w:eastAsia="zh-CN"/>
        </w:rPr>
      </w:pPr>
    </w:p>
    <w:p w14:paraId="6AF48F87">
      <w:pPr>
        <w:rPr>
          <w:rFonts w:hint="eastAsia" w:ascii="宋体" w:hAnsi="宋体" w:eastAsia="宋体"/>
          <w:lang w:eastAsia="zh-CN"/>
        </w:rPr>
      </w:pPr>
      <w:r>
        <w:rPr>
          <w:rFonts w:ascii="宋体" w:hAnsi="宋体" w:eastAsia="宋体"/>
          <w:lang w:eastAsia="zh-CN"/>
        </w:rPr>
        <w:t>答案：错误</w:t>
      </w:r>
    </w:p>
    <w:p w14:paraId="43331DE9">
      <w:pPr>
        <w:rPr>
          <w:rFonts w:hint="eastAsia" w:ascii="宋体" w:hAnsi="宋体" w:eastAsia="宋体"/>
          <w:lang w:eastAsia="zh-CN"/>
        </w:rPr>
      </w:pPr>
      <w:r>
        <w:rPr>
          <w:rFonts w:ascii="宋体" w:hAnsi="宋体" w:eastAsia="宋体"/>
          <w:lang w:eastAsia="zh-CN"/>
        </w:rPr>
        <w:t>384. 在私域用户沉淀阶段，为了快速增加用户数量，应该采取大量随机邀请用户加入社群的方式，并频繁推送各种促销信息。</w:t>
      </w:r>
    </w:p>
    <w:p w14:paraId="1B0F54D4">
      <w:pPr>
        <w:rPr>
          <w:rFonts w:hint="eastAsia" w:ascii="宋体" w:hAnsi="宋体" w:eastAsia="宋体"/>
          <w:lang w:eastAsia="zh-CN"/>
        </w:rPr>
      </w:pPr>
    </w:p>
    <w:p w14:paraId="3636130C">
      <w:pPr>
        <w:rPr>
          <w:rFonts w:hint="eastAsia" w:ascii="宋体" w:hAnsi="宋体" w:eastAsia="宋体"/>
          <w:lang w:eastAsia="zh-CN"/>
        </w:rPr>
      </w:pPr>
    </w:p>
    <w:p w14:paraId="53857884">
      <w:pPr>
        <w:rPr>
          <w:rFonts w:hint="eastAsia" w:ascii="宋体" w:hAnsi="宋体" w:eastAsia="宋体"/>
          <w:lang w:eastAsia="zh-CN"/>
        </w:rPr>
      </w:pPr>
      <w:r>
        <w:rPr>
          <w:rFonts w:ascii="宋体" w:hAnsi="宋体" w:eastAsia="宋体"/>
          <w:lang w:eastAsia="zh-CN"/>
        </w:rPr>
        <w:t>答案：错误</w:t>
      </w:r>
    </w:p>
    <w:p w14:paraId="426D52E5">
      <w:pPr>
        <w:rPr>
          <w:rFonts w:hint="eastAsia" w:ascii="宋体" w:hAnsi="宋体" w:eastAsia="宋体"/>
          <w:lang w:eastAsia="zh-CN"/>
        </w:rPr>
      </w:pPr>
      <w:r>
        <w:rPr>
          <w:rFonts w:ascii="宋体" w:hAnsi="宋体" w:eastAsia="宋体"/>
          <w:lang w:eastAsia="zh-CN"/>
        </w:rPr>
        <w:t>385. 在制定自家达人的包装策略时，深入分析竞争对手的包装策略，并结合自家达人的独特之处，有助于形成差异化的竞争优势。</w:t>
      </w:r>
    </w:p>
    <w:p w14:paraId="7711E717">
      <w:pPr>
        <w:rPr>
          <w:rFonts w:hint="eastAsia" w:ascii="宋体" w:hAnsi="宋体" w:eastAsia="宋体"/>
          <w:lang w:eastAsia="zh-CN"/>
        </w:rPr>
      </w:pPr>
    </w:p>
    <w:p w14:paraId="04DB5DA3">
      <w:pPr>
        <w:rPr>
          <w:rFonts w:hint="eastAsia" w:ascii="宋体" w:hAnsi="宋体" w:eastAsia="宋体"/>
          <w:lang w:eastAsia="zh-CN"/>
        </w:rPr>
      </w:pPr>
    </w:p>
    <w:p w14:paraId="6EA3E87D">
      <w:pPr>
        <w:rPr>
          <w:rFonts w:hint="eastAsia" w:ascii="宋体" w:hAnsi="宋体" w:eastAsia="宋体"/>
          <w:lang w:eastAsia="zh-CN"/>
        </w:rPr>
      </w:pPr>
      <w:r>
        <w:rPr>
          <w:rFonts w:ascii="宋体" w:hAnsi="宋体" w:eastAsia="宋体"/>
          <w:lang w:eastAsia="zh-CN"/>
        </w:rPr>
        <w:t>答案：正确</w:t>
      </w:r>
    </w:p>
    <w:p w14:paraId="211AFF0B">
      <w:pPr>
        <w:rPr>
          <w:rFonts w:hint="eastAsia" w:ascii="宋体" w:hAnsi="宋体" w:eastAsia="宋体"/>
          <w:lang w:eastAsia="zh-CN"/>
        </w:rPr>
      </w:pPr>
      <w:r>
        <w:rPr>
          <w:rFonts w:ascii="宋体" w:hAnsi="宋体" w:eastAsia="宋体"/>
          <w:lang w:eastAsia="zh-CN"/>
        </w:rPr>
        <w:t>386. 在全媒体运营实践中，明确账户定位后，运营者需综合考虑目标受众、竞争对手以及自身品牌特性，以制定差异化的内容策略并持续优化。</w:t>
      </w:r>
    </w:p>
    <w:p w14:paraId="23B717BF">
      <w:pPr>
        <w:rPr>
          <w:rFonts w:hint="eastAsia" w:ascii="宋体" w:hAnsi="宋体" w:eastAsia="宋体"/>
          <w:lang w:eastAsia="zh-CN"/>
        </w:rPr>
      </w:pPr>
    </w:p>
    <w:p w14:paraId="4216D08E">
      <w:pPr>
        <w:rPr>
          <w:rFonts w:hint="eastAsia" w:ascii="宋体" w:hAnsi="宋体" w:eastAsia="宋体"/>
          <w:lang w:eastAsia="zh-CN"/>
        </w:rPr>
      </w:pPr>
    </w:p>
    <w:p w14:paraId="004BAD15">
      <w:pPr>
        <w:rPr>
          <w:rFonts w:hint="eastAsia" w:ascii="宋体" w:hAnsi="宋体" w:eastAsia="宋体"/>
          <w:lang w:eastAsia="zh-CN"/>
        </w:rPr>
      </w:pPr>
      <w:r>
        <w:rPr>
          <w:rFonts w:ascii="宋体" w:hAnsi="宋体" w:eastAsia="宋体"/>
          <w:lang w:eastAsia="zh-CN"/>
        </w:rPr>
        <w:t>答案：正确</w:t>
      </w:r>
    </w:p>
    <w:p w14:paraId="723BBBC5">
      <w:pPr>
        <w:rPr>
          <w:rFonts w:hint="eastAsia" w:ascii="宋体" w:hAnsi="宋体" w:eastAsia="宋体"/>
          <w:lang w:eastAsia="zh-CN"/>
        </w:rPr>
      </w:pPr>
      <w:r>
        <w:rPr>
          <w:rFonts w:ascii="宋体" w:hAnsi="宋体" w:eastAsia="宋体"/>
          <w:lang w:eastAsia="zh-CN"/>
        </w:rPr>
        <w:t>387. 在全媒体运营中，只要进行了选题规划，就能确保内容创作一定能够吸引并留住所有目标受众。</w:t>
      </w:r>
    </w:p>
    <w:p w14:paraId="789F56CC">
      <w:pPr>
        <w:rPr>
          <w:rFonts w:hint="eastAsia" w:ascii="宋体" w:hAnsi="宋体" w:eastAsia="宋体"/>
          <w:lang w:eastAsia="zh-CN"/>
        </w:rPr>
      </w:pPr>
    </w:p>
    <w:p w14:paraId="13D1BD6F">
      <w:pPr>
        <w:rPr>
          <w:rFonts w:hint="eastAsia" w:ascii="宋体" w:hAnsi="宋体" w:eastAsia="宋体"/>
          <w:lang w:eastAsia="zh-CN"/>
        </w:rPr>
      </w:pPr>
    </w:p>
    <w:p w14:paraId="705CFF66">
      <w:pPr>
        <w:rPr>
          <w:rFonts w:hint="eastAsia" w:ascii="宋体" w:hAnsi="宋体" w:eastAsia="宋体"/>
          <w:lang w:eastAsia="zh-CN"/>
        </w:rPr>
      </w:pPr>
      <w:r>
        <w:rPr>
          <w:rFonts w:ascii="宋体" w:hAnsi="宋体" w:eastAsia="宋体"/>
          <w:lang w:eastAsia="zh-CN"/>
        </w:rPr>
        <w:t>答案：错误</w:t>
      </w:r>
    </w:p>
    <w:p w14:paraId="3ABECF1C">
      <w:pPr>
        <w:rPr>
          <w:rFonts w:hint="eastAsia" w:ascii="宋体" w:hAnsi="宋体" w:eastAsia="宋体"/>
          <w:lang w:eastAsia="zh-CN"/>
        </w:rPr>
      </w:pPr>
      <w:r>
        <w:rPr>
          <w:rFonts w:ascii="宋体" w:hAnsi="宋体" w:eastAsia="宋体"/>
          <w:lang w:eastAsia="zh-CN"/>
        </w:rPr>
        <w:t>388. 在确定达人形象包装的市场定位时，除了分析同领域其他达人的市场定位外，还需要评估市场容量和增长潜力，以及确定达人进入市场的独特卖点和传播口号。</w:t>
      </w:r>
    </w:p>
    <w:p w14:paraId="451C441B">
      <w:pPr>
        <w:rPr>
          <w:rFonts w:hint="eastAsia" w:ascii="宋体" w:hAnsi="宋体" w:eastAsia="宋体"/>
          <w:lang w:eastAsia="zh-CN"/>
        </w:rPr>
      </w:pPr>
    </w:p>
    <w:p w14:paraId="686D9EF7">
      <w:pPr>
        <w:rPr>
          <w:rFonts w:hint="eastAsia" w:ascii="宋体" w:hAnsi="宋体" w:eastAsia="宋体"/>
          <w:lang w:eastAsia="zh-CN"/>
        </w:rPr>
      </w:pPr>
    </w:p>
    <w:p w14:paraId="50785DCB">
      <w:pPr>
        <w:rPr>
          <w:rFonts w:hint="eastAsia" w:ascii="宋体" w:hAnsi="宋体" w:eastAsia="宋体"/>
          <w:lang w:eastAsia="zh-CN"/>
        </w:rPr>
      </w:pPr>
      <w:r>
        <w:rPr>
          <w:rFonts w:ascii="宋体" w:hAnsi="宋体" w:eastAsia="宋体"/>
          <w:lang w:eastAsia="zh-CN"/>
        </w:rPr>
        <w:t>答案：正确</w:t>
      </w:r>
    </w:p>
    <w:p w14:paraId="34B31C73">
      <w:pPr>
        <w:rPr>
          <w:rFonts w:hint="eastAsia" w:ascii="宋体" w:hAnsi="宋体" w:eastAsia="宋体"/>
          <w:lang w:eastAsia="zh-CN"/>
        </w:rPr>
      </w:pPr>
      <w:r>
        <w:rPr>
          <w:rFonts w:ascii="宋体" w:hAnsi="宋体" w:eastAsia="宋体"/>
          <w:lang w:eastAsia="zh-CN"/>
        </w:rPr>
        <w:t>389. 全媒体的技术架构侧重于将不同媒体形式的内容（如文字、图片、声音、视频）通过重新架构的采编流程和网络技术，实现多媒体信息的综合传播，从而提升信息传播的效率和覆盖面。</w:t>
      </w:r>
    </w:p>
    <w:p w14:paraId="56572A3D">
      <w:pPr>
        <w:rPr>
          <w:rFonts w:hint="eastAsia" w:ascii="宋体" w:hAnsi="宋体" w:eastAsia="宋体"/>
          <w:lang w:eastAsia="zh-CN"/>
        </w:rPr>
      </w:pPr>
    </w:p>
    <w:p w14:paraId="68FC446B">
      <w:pPr>
        <w:rPr>
          <w:rFonts w:hint="eastAsia" w:ascii="宋体" w:hAnsi="宋体" w:eastAsia="宋体"/>
          <w:lang w:eastAsia="zh-CN"/>
        </w:rPr>
      </w:pPr>
    </w:p>
    <w:p w14:paraId="30D9AA0B">
      <w:pPr>
        <w:rPr>
          <w:rFonts w:hint="eastAsia" w:ascii="宋体" w:hAnsi="宋体" w:eastAsia="宋体"/>
          <w:lang w:eastAsia="zh-CN"/>
        </w:rPr>
      </w:pPr>
      <w:r>
        <w:rPr>
          <w:rFonts w:ascii="宋体" w:hAnsi="宋体" w:eastAsia="宋体"/>
          <w:lang w:eastAsia="zh-CN"/>
        </w:rPr>
        <w:t>答案：正确</w:t>
      </w:r>
    </w:p>
    <w:p w14:paraId="295D346D">
      <w:pPr>
        <w:rPr>
          <w:rFonts w:hint="eastAsia" w:ascii="宋体" w:hAnsi="宋体" w:eastAsia="宋体"/>
          <w:lang w:eastAsia="zh-CN"/>
        </w:rPr>
      </w:pPr>
      <w:r>
        <w:rPr>
          <w:rFonts w:ascii="宋体" w:hAnsi="宋体" w:eastAsia="宋体"/>
          <w:lang w:eastAsia="zh-CN"/>
        </w:rPr>
        <w:t>390. 在实现老客复购的过程中，通过定期输出与品牌或产品相关的高质量内容，可以有效提升客户的粘性，从而间接促进复购率的提高。</w:t>
      </w:r>
    </w:p>
    <w:p w14:paraId="77B0F78F">
      <w:pPr>
        <w:rPr>
          <w:rFonts w:hint="eastAsia" w:ascii="宋体" w:hAnsi="宋体" w:eastAsia="宋体"/>
          <w:lang w:eastAsia="zh-CN"/>
        </w:rPr>
      </w:pPr>
    </w:p>
    <w:p w14:paraId="5B163178">
      <w:pPr>
        <w:rPr>
          <w:rFonts w:hint="eastAsia" w:ascii="宋体" w:hAnsi="宋体" w:eastAsia="宋体"/>
          <w:lang w:eastAsia="zh-CN"/>
        </w:rPr>
      </w:pPr>
    </w:p>
    <w:p w14:paraId="7D74A0A2">
      <w:pPr>
        <w:rPr>
          <w:rFonts w:hint="eastAsia" w:ascii="宋体" w:hAnsi="宋体" w:eastAsia="宋体"/>
          <w:lang w:eastAsia="zh-CN"/>
        </w:rPr>
      </w:pPr>
      <w:r>
        <w:rPr>
          <w:rFonts w:ascii="宋体" w:hAnsi="宋体" w:eastAsia="宋体"/>
          <w:lang w:eastAsia="zh-CN"/>
        </w:rPr>
        <w:t>答案：正确</w:t>
      </w:r>
    </w:p>
    <w:p w14:paraId="7E435119">
      <w:pPr>
        <w:rPr>
          <w:rFonts w:hint="eastAsia" w:ascii="宋体" w:hAnsi="宋体" w:eastAsia="宋体"/>
          <w:lang w:eastAsia="zh-CN"/>
        </w:rPr>
      </w:pPr>
      <w:r>
        <w:rPr>
          <w:rFonts w:ascii="宋体" w:hAnsi="宋体" w:eastAsia="宋体"/>
          <w:lang w:eastAsia="zh-CN"/>
        </w:rPr>
        <w:t>391. 在策划达人形象包装的传播策略时，只需要根据目标受众的喜好选择内容形式，无需考虑社交媒体平台的特点和用户习惯。</w:t>
      </w:r>
    </w:p>
    <w:p w14:paraId="778B1BCC">
      <w:pPr>
        <w:rPr>
          <w:rFonts w:hint="eastAsia" w:ascii="宋体" w:hAnsi="宋体" w:eastAsia="宋体"/>
          <w:lang w:eastAsia="zh-CN"/>
        </w:rPr>
      </w:pPr>
    </w:p>
    <w:p w14:paraId="2EB65AB8">
      <w:pPr>
        <w:rPr>
          <w:rFonts w:hint="eastAsia" w:ascii="宋体" w:hAnsi="宋体" w:eastAsia="宋体"/>
          <w:lang w:eastAsia="zh-CN"/>
        </w:rPr>
      </w:pPr>
    </w:p>
    <w:p w14:paraId="24C31731">
      <w:pPr>
        <w:rPr>
          <w:rFonts w:hint="eastAsia" w:ascii="宋体" w:hAnsi="宋体" w:eastAsia="宋体"/>
          <w:lang w:eastAsia="zh-CN"/>
        </w:rPr>
      </w:pPr>
      <w:r>
        <w:rPr>
          <w:rFonts w:ascii="宋体" w:hAnsi="宋体" w:eastAsia="宋体"/>
          <w:lang w:eastAsia="zh-CN"/>
        </w:rPr>
        <w:t>答案：错误</w:t>
      </w:r>
    </w:p>
    <w:p w14:paraId="6B5D7E2D">
      <w:pPr>
        <w:rPr>
          <w:rFonts w:hint="eastAsia" w:ascii="宋体" w:hAnsi="宋体" w:eastAsia="宋体"/>
          <w:lang w:eastAsia="zh-CN"/>
        </w:rPr>
      </w:pPr>
      <w:r>
        <w:rPr>
          <w:rFonts w:ascii="宋体" w:hAnsi="宋体" w:eastAsia="宋体"/>
          <w:lang w:eastAsia="zh-CN"/>
        </w:rPr>
        <w:t>392. 在达人形象包装过程中，首先确立品牌故事与定位，随后再进行视觉形象设计，这样的顺序是确保包装策略成功的关键因素之一。</w:t>
      </w:r>
    </w:p>
    <w:p w14:paraId="7CBE7A35">
      <w:pPr>
        <w:rPr>
          <w:rFonts w:hint="eastAsia" w:ascii="宋体" w:hAnsi="宋体" w:eastAsia="宋体"/>
          <w:lang w:eastAsia="zh-CN"/>
        </w:rPr>
      </w:pPr>
    </w:p>
    <w:p w14:paraId="326338D1">
      <w:pPr>
        <w:rPr>
          <w:rFonts w:hint="eastAsia" w:ascii="宋体" w:hAnsi="宋体" w:eastAsia="宋体"/>
          <w:lang w:eastAsia="zh-CN"/>
        </w:rPr>
      </w:pPr>
    </w:p>
    <w:p w14:paraId="2387839E">
      <w:pPr>
        <w:rPr>
          <w:rFonts w:hint="eastAsia" w:ascii="宋体" w:hAnsi="宋体" w:eastAsia="宋体"/>
          <w:lang w:eastAsia="zh-CN"/>
        </w:rPr>
      </w:pPr>
      <w:r>
        <w:rPr>
          <w:rFonts w:ascii="宋体" w:hAnsi="宋体" w:eastAsia="宋体"/>
          <w:lang w:eastAsia="zh-CN"/>
        </w:rPr>
        <w:t>答案：正确</w:t>
      </w:r>
    </w:p>
    <w:p w14:paraId="20D10823">
      <w:pPr>
        <w:rPr>
          <w:rFonts w:hint="eastAsia" w:ascii="宋体" w:hAnsi="宋体" w:eastAsia="宋体"/>
          <w:lang w:eastAsia="zh-CN"/>
        </w:rPr>
      </w:pPr>
      <w:r>
        <w:rPr>
          <w:rFonts w:ascii="宋体" w:hAnsi="宋体" w:eastAsia="宋体"/>
          <w:lang w:eastAsia="zh-CN"/>
        </w:rPr>
        <w:t>393. 在佣金与分销的商业化变现模式中，平台或内容创作者通常会根据产品或服务的销售额来设定佣金比例，而不是直接根据成本或利润来设定。</w:t>
      </w:r>
    </w:p>
    <w:p w14:paraId="0E31E1FD">
      <w:pPr>
        <w:rPr>
          <w:rFonts w:hint="eastAsia" w:ascii="宋体" w:hAnsi="宋体" w:eastAsia="宋体"/>
          <w:lang w:eastAsia="zh-CN"/>
        </w:rPr>
      </w:pPr>
    </w:p>
    <w:p w14:paraId="2AB74E06">
      <w:pPr>
        <w:rPr>
          <w:rFonts w:hint="eastAsia" w:ascii="宋体" w:hAnsi="宋体" w:eastAsia="宋体"/>
          <w:lang w:eastAsia="zh-CN"/>
        </w:rPr>
      </w:pPr>
    </w:p>
    <w:p w14:paraId="55390EF9">
      <w:pPr>
        <w:rPr>
          <w:rFonts w:hint="eastAsia" w:ascii="宋体" w:hAnsi="宋体" w:eastAsia="宋体"/>
          <w:lang w:eastAsia="zh-CN"/>
        </w:rPr>
      </w:pPr>
      <w:r>
        <w:rPr>
          <w:rFonts w:ascii="宋体" w:hAnsi="宋体" w:eastAsia="宋体"/>
          <w:lang w:eastAsia="zh-CN"/>
        </w:rPr>
        <w:t>答案：正确</w:t>
      </w:r>
    </w:p>
    <w:p w14:paraId="09005BA6">
      <w:pPr>
        <w:rPr>
          <w:rFonts w:hint="eastAsia" w:ascii="宋体" w:hAnsi="宋体" w:eastAsia="宋体"/>
          <w:lang w:eastAsia="zh-CN"/>
        </w:rPr>
      </w:pPr>
      <w:r>
        <w:rPr>
          <w:rFonts w:ascii="宋体" w:hAnsi="宋体" w:eastAsia="宋体"/>
          <w:lang w:eastAsia="zh-CN"/>
        </w:rPr>
        <w:t>394. 为了确保短视频矩阵账号定位的准确性，只需在初始阶段进行深入的受众分析和市场调研，后期无需再根据数据反馈进行调整。</w:t>
      </w:r>
    </w:p>
    <w:p w14:paraId="6DC8A613">
      <w:pPr>
        <w:rPr>
          <w:rFonts w:hint="eastAsia" w:ascii="宋体" w:hAnsi="宋体" w:eastAsia="宋体"/>
          <w:lang w:eastAsia="zh-CN"/>
        </w:rPr>
      </w:pPr>
    </w:p>
    <w:p w14:paraId="45981EA3">
      <w:pPr>
        <w:rPr>
          <w:rFonts w:hint="eastAsia" w:ascii="宋体" w:hAnsi="宋体" w:eastAsia="宋体"/>
          <w:lang w:eastAsia="zh-CN"/>
        </w:rPr>
      </w:pPr>
    </w:p>
    <w:p w14:paraId="77DC373E">
      <w:pPr>
        <w:rPr>
          <w:rFonts w:hint="eastAsia" w:ascii="宋体" w:hAnsi="宋体" w:eastAsia="宋体"/>
          <w:lang w:eastAsia="zh-CN"/>
        </w:rPr>
      </w:pPr>
      <w:r>
        <w:rPr>
          <w:rFonts w:ascii="宋体" w:hAnsi="宋体" w:eastAsia="宋体"/>
          <w:lang w:eastAsia="zh-CN"/>
        </w:rPr>
        <w:t>答案：错误</w:t>
      </w:r>
    </w:p>
    <w:p w14:paraId="5640322B">
      <w:pPr>
        <w:rPr>
          <w:rFonts w:hint="eastAsia" w:ascii="宋体" w:hAnsi="宋体" w:eastAsia="宋体"/>
          <w:lang w:eastAsia="zh-CN"/>
        </w:rPr>
      </w:pPr>
      <w:r>
        <w:rPr>
          <w:rFonts w:ascii="宋体" w:hAnsi="宋体" w:eastAsia="宋体"/>
          <w:lang w:eastAsia="zh-CN"/>
        </w:rPr>
        <w:t>395. 在利用引流款承接极速流量的策略中，引流款的选择应充分考虑目标用户的需求和偏好，以确保其能够有效吸引用户进入直播间或电商页面。</w:t>
      </w:r>
    </w:p>
    <w:p w14:paraId="77D18425">
      <w:pPr>
        <w:rPr>
          <w:rFonts w:hint="eastAsia" w:ascii="宋体" w:hAnsi="宋体" w:eastAsia="宋体"/>
          <w:lang w:eastAsia="zh-CN"/>
        </w:rPr>
      </w:pPr>
    </w:p>
    <w:p w14:paraId="3BC76831">
      <w:pPr>
        <w:rPr>
          <w:rFonts w:hint="eastAsia" w:ascii="宋体" w:hAnsi="宋体" w:eastAsia="宋体"/>
          <w:lang w:eastAsia="zh-CN"/>
        </w:rPr>
      </w:pPr>
    </w:p>
    <w:p w14:paraId="6BF4F73D">
      <w:pPr>
        <w:rPr>
          <w:rFonts w:hint="eastAsia" w:ascii="宋体" w:hAnsi="宋体" w:eastAsia="宋体"/>
          <w:lang w:eastAsia="zh-CN"/>
        </w:rPr>
      </w:pPr>
      <w:r>
        <w:rPr>
          <w:rFonts w:ascii="宋体" w:hAnsi="宋体" w:eastAsia="宋体"/>
          <w:lang w:eastAsia="zh-CN"/>
        </w:rPr>
        <w:t>答案：正确</w:t>
      </w:r>
    </w:p>
    <w:p w14:paraId="2FBDDE64">
      <w:pPr>
        <w:rPr>
          <w:rFonts w:hint="eastAsia" w:ascii="宋体" w:hAnsi="宋体" w:eastAsia="宋体"/>
          <w:lang w:eastAsia="zh-CN"/>
        </w:rPr>
      </w:pPr>
      <w:r>
        <w:rPr>
          <w:rFonts w:ascii="宋体" w:hAnsi="宋体" w:eastAsia="宋体"/>
          <w:lang w:eastAsia="zh-CN"/>
        </w:rPr>
        <w:t>396. 在全媒体运营过程中，通过使用与账号内容相关且热度较高的话题标签，并将其巧妙放置在内容显眼位置，通常能够有效提高内容的可见性和用户互动性。</w:t>
      </w:r>
    </w:p>
    <w:p w14:paraId="2209664A">
      <w:pPr>
        <w:rPr>
          <w:rFonts w:hint="eastAsia" w:ascii="宋体" w:hAnsi="宋体" w:eastAsia="宋体"/>
          <w:lang w:eastAsia="zh-CN"/>
        </w:rPr>
      </w:pPr>
    </w:p>
    <w:p w14:paraId="5DA5F50E">
      <w:pPr>
        <w:rPr>
          <w:rFonts w:hint="eastAsia" w:ascii="宋体" w:hAnsi="宋体" w:eastAsia="宋体"/>
          <w:lang w:eastAsia="zh-CN"/>
        </w:rPr>
      </w:pPr>
    </w:p>
    <w:p w14:paraId="42B70190">
      <w:pPr>
        <w:rPr>
          <w:rFonts w:hint="eastAsia" w:ascii="宋体" w:hAnsi="宋体" w:eastAsia="宋体"/>
          <w:lang w:eastAsia="zh-CN"/>
        </w:rPr>
      </w:pPr>
      <w:r>
        <w:rPr>
          <w:rFonts w:ascii="宋体" w:hAnsi="宋体" w:eastAsia="宋体"/>
          <w:lang w:eastAsia="zh-CN"/>
        </w:rPr>
        <w:t>答案：正确</w:t>
      </w:r>
    </w:p>
    <w:p w14:paraId="01C3C53C">
      <w:pPr>
        <w:rPr>
          <w:rFonts w:hint="eastAsia" w:ascii="宋体" w:hAnsi="宋体" w:eastAsia="宋体"/>
          <w:lang w:eastAsia="zh-CN"/>
        </w:rPr>
      </w:pPr>
      <w:r>
        <w:rPr>
          <w:rFonts w:ascii="宋体" w:hAnsi="宋体" w:eastAsia="宋体"/>
          <w:lang w:eastAsia="zh-CN"/>
        </w:rPr>
        <w:t>397. 新媒体传播环境虽然强调个性化与定制化服务，但这并不意味着所有用户都将接收到完全相同的信息内容。</w:t>
      </w:r>
    </w:p>
    <w:p w14:paraId="4E72530E">
      <w:pPr>
        <w:rPr>
          <w:rFonts w:hint="eastAsia" w:ascii="宋体" w:hAnsi="宋体" w:eastAsia="宋体"/>
          <w:lang w:eastAsia="zh-CN"/>
        </w:rPr>
      </w:pPr>
    </w:p>
    <w:p w14:paraId="12E92C23">
      <w:pPr>
        <w:rPr>
          <w:rFonts w:hint="eastAsia" w:ascii="宋体" w:hAnsi="宋体" w:eastAsia="宋体"/>
          <w:lang w:eastAsia="zh-CN"/>
        </w:rPr>
      </w:pPr>
    </w:p>
    <w:p w14:paraId="164F0259">
      <w:pPr>
        <w:rPr>
          <w:rFonts w:hint="eastAsia" w:ascii="宋体" w:hAnsi="宋体" w:eastAsia="宋体"/>
          <w:lang w:eastAsia="zh-CN"/>
        </w:rPr>
      </w:pPr>
      <w:r>
        <w:rPr>
          <w:rFonts w:ascii="宋体" w:hAnsi="宋体" w:eastAsia="宋体"/>
          <w:lang w:eastAsia="zh-CN"/>
        </w:rPr>
        <w:t>答案：正确</w:t>
      </w:r>
    </w:p>
    <w:p w14:paraId="7019DCAE">
      <w:pPr>
        <w:rPr>
          <w:rFonts w:hint="eastAsia" w:ascii="宋体" w:hAnsi="宋体" w:eastAsia="宋体"/>
          <w:lang w:eastAsia="zh-CN"/>
        </w:rPr>
      </w:pPr>
      <w:r>
        <w:rPr>
          <w:rFonts w:ascii="宋体" w:hAnsi="宋体" w:eastAsia="宋体"/>
          <w:lang w:eastAsia="zh-CN"/>
        </w:rPr>
        <w:t>398. 在整合营销中，只要选择尽可能多的传播渠道，就能确保营销信息的广泛覆盖和高效传播。</w:t>
      </w:r>
    </w:p>
    <w:p w14:paraId="2B3402F0">
      <w:pPr>
        <w:rPr>
          <w:rFonts w:hint="eastAsia" w:ascii="宋体" w:hAnsi="宋体" w:eastAsia="宋体"/>
          <w:lang w:eastAsia="zh-CN"/>
        </w:rPr>
      </w:pPr>
    </w:p>
    <w:p w14:paraId="05617141">
      <w:pPr>
        <w:rPr>
          <w:rFonts w:hint="eastAsia" w:ascii="宋体" w:hAnsi="宋体" w:eastAsia="宋体"/>
          <w:lang w:eastAsia="zh-CN"/>
        </w:rPr>
      </w:pPr>
    </w:p>
    <w:p w14:paraId="064289B5">
      <w:pPr>
        <w:rPr>
          <w:rFonts w:hint="eastAsia" w:ascii="宋体" w:hAnsi="宋体" w:eastAsia="宋体"/>
          <w:lang w:eastAsia="zh-CN"/>
        </w:rPr>
      </w:pPr>
      <w:r>
        <w:rPr>
          <w:rFonts w:ascii="宋体" w:hAnsi="宋体" w:eastAsia="宋体"/>
          <w:lang w:eastAsia="zh-CN"/>
        </w:rPr>
        <w:t>答案：错误</w:t>
      </w:r>
    </w:p>
    <w:p w14:paraId="41A995FB">
      <w:pPr>
        <w:rPr>
          <w:rFonts w:hint="eastAsia" w:ascii="宋体" w:hAnsi="宋体" w:eastAsia="宋体"/>
          <w:lang w:eastAsia="zh-CN"/>
        </w:rPr>
      </w:pPr>
      <w:r>
        <w:rPr>
          <w:rFonts w:ascii="宋体" w:hAnsi="宋体" w:eastAsia="宋体"/>
          <w:lang w:eastAsia="zh-CN"/>
        </w:rPr>
        <w:t>399. 全媒体运营师在调整推广策略时，通过数据分析工具监测推广效果和用户行为数据，是优化推广策略、提升用户转化率的有效途径。</w:t>
      </w:r>
    </w:p>
    <w:p w14:paraId="21EBA4FD">
      <w:pPr>
        <w:rPr>
          <w:rFonts w:hint="eastAsia" w:ascii="宋体" w:hAnsi="宋体" w:eastAsia="宋体"/>
          <w:lang w:eastAsia="zh-CN"/>
        </w:rPr>
      </w:pPr>
    </w:p>
    <w:p w14:paraId="6825397A">
      <w:pPr>
        <w:rPr>
          <w:rFonts w:hint="eastAsia" w:ascii="宋体" w:hAnsi="宋体" w:eastAsia="宋体"/>
          <w:lang w:eastAsia="zh-CN"/>
        </w:rPr>
      </w:pPr>
    </w:p>
    <w:p w14:paraId="771AE6AB">
      <w:pPr>
        <w:rPr>
          <w:rFonts w:hint="eastAsia" w:ascii="宋体" w:hAnsi="宋体" w:eastAsia="宋体"/>
          <w:lang w:eastAsia="zh-CN"/>
        </w:rPr>
      </w:pPr>
      <w:r>
        <w:rPr>
          <w:rFonts w:ascii="宋体" w:hAnsi="宋体" w:eastAsia="宋体"/>
          <w:lang w:eastAsia="zh-CN"/>
        </w:rPr>
        <w:t>答案：正确</w:t>
      </w:r>
    </w:p>
    <w:p w14:paraId="5E1016CB">
      <w:pPr>
        <w:rPr>
          <w:rFonts w:hint="eastAsia" w:ascii="宋体" w:hAnsi="宋体" w:eastAsia="宋体"/>
          <w:lang w:eastAsia="zh-CN"/>
        </w:rPr>
      </w:pPr>
      <w:r>
        <w:rPr>
          <w:rFonts w:ascii="宋体" w:hAnsi="宋体" w:eastAsia="宋体"/>
          <w:lang w:eastAsia="zh-CN"/>
        </w:rPr>
        <w:t>400. 通过对当前内容的现状进行深入分析，全媒体运营师可以明确内容优化的具体目标，发现潜在问题，并评估优化策略的有效性，从而制定更加精准的内容优化方案。</w:t>
      </w:r>
    </w:p>
    <w:p w14:paraId="2A476082">
      <w:pPr>
        <w:rPr>
          <w:rFonts w:hint="eastAsia" w:ascii="宋体" w:hAnsi="宋体" w:eastAsia="宋体"/>
          <w:lang w:eastAsia="zh-CN"/>
        </w:rPr>
      </w:pPr>
    </w:p>
    <w:p w14:paraId="0F4E313F">
      <w:pPr>
        <w:rPr>
          <w:rFonts w:hint="eastAsia" w:ascii="宋体" w:hAnsi="宋体" w:eastAsia="宋体"/>
          <w:lang w:eastAsia="zh-CN"/>
        </w:rPr>
      </w:pPr>
    </w:p>
    <w:p w14:paraId="45C40571">
      <w:pPr>
        <w:rPr>
          <w:rFonts w:hint="eastAsia" w:ascii="宋体" w:hAnsi="宋体" w:eastAsia="宋体"/>
          <w:lang w:eastAsia="zh-CN"/>
        </w:rPr>
      </w:pPr>
      <w:r>
        <w:rPr>
          <w:rFonts w:ascii="宋体" w:hAnsi="宋体" w:eastAsia="宋体"/>
          <w:lang w:eastAsia="zh-CN"/>
        </w:rPr>
        <w:t>答案：正确</w:t>
      </w:r>
    </w:p>
    <w:p w14:paraId="0C11ABCD">
      <w:pPr>
        <w:rPr>
          <w:rFonts w:hint="eastAsia" w:ascii="宋体" w:hAnsi="宋体" w:eastAsia="宋体"/>
          <w:lang w:eastAsia="zh-CN"/>
        </w:rPr>
      </w:pPr>
      <w:r>
        <w:rPr>
          <w:rFonts w:ascii="宋体" w:hAnsi="宋体" w:eastAsia="宋体"/>
          <w:lang w:eastAsia="zh-CN"/>
        </w:rPr>
        <w:t>401. 在全媒体运营中，为了提高广告效果，可以适当使用“国家级”、“最高级”等绝对化用语来吸引消费者注意，只要这些描述在行业内确实属实即可。</w:t>
      </w:r>
    </w:p>
    <w:p w14:paraId="1CF89298">
      <w:pPr>
        <w:rPr>
          <w:rFonts w:hint="eastAsia" w:ascii="宋体" w:hAnsi="宋体" w:eastAsia="宋体"/>
          <w:lang w:eastAsia="zh-CN"/>
        </w:rPr>
      </w:pPr>
    </w:p>
    <w:p w14:paraId="071C90C3">
      <w:pPr>
        <w:rPr>
          <w:rFonts w:hint="eastAsia" w:ascii="宋体" w:hAnsi="宋体" w:eastAsia="宋体"/>
          <w:lang w:eastAsia="zh-CN"/>
        </w:rPr>
      </w:pPr>
    </w:p>
    <w:p w14:paraId="6DEA3D83">
      <w:pPr>
        <w:rPr>
          <w:rFonts w:hint="eastAsia" w:ascii="宋体" w:hAnsi="宋体" w:eastAsia="宋体"/>
          <w:lang w:eastAsia="zh-CN"/>
        </w:rPr>
      </w:pPr>
      <w:r>
        <w:rPr>
          <w:rFonts w:ascii="宋体" w:hAnsi="宋体" w:eastAsia="宋体"/>
          <w:lang w:eastAsia="zh-CN"/>
        </w:rPr>
        <w:t>答案：错误</w:t>
      </w:r>
    </w:p>
    <w:p w14:paraId="4E46BF07">
      <w:pPr>
        <w:rPr>
          <w:rFonts w:hint="eastAsia" w:ascii="宋体" w:hAnsi="宋体" w:eastAsia="宋体"/>
          <w:lang w:eastAsia="zh-CN"/>
        </w:rPr>
      </w:pPr>
      <w:r>
        <w:rPr>
          <w:rFonts w:ascii="宋体" w:hAnsi="宋体" w:eastAsia="宋体"/>
          <w:lang w:eastAsia="zh-CN"/>
        </w:rPr>
        <w:t>402. 为了优化内容质量，全媒体运营师应该完全忽略用户反馈，专注于创作个人认为高质量的内容，因为专业运营师的艺术直觉往往比用户反馈更准确。</w:t>
      </w:r>
    </w:p>
    <w:p w14:paraId="0B1B53E0">
      <w:pPr>
        <w:rPr>
          <w:rFonts w:hint="eastAsia" w:ascii="宋体" w:hAnsi="宋体" w:eastAsia="宋体"/>
          <w:lang w:eastAsia="zh-CN"/>
        </w:rPr>
      </w:pPr>
    </w:p>
    <w:p w14:paraId="326D742B">
      <w:pPr>
        <w:rPr>
          <w:rFonts w:hint="eastAsia" w:ascii="宋体" w:hAnsi="宋体" w:eastAsia="宋体"/>
          <w:lang w:eastAsia="zh-CN"/>
        </w:rPr>
      </w:pPr>
    </w:p>
    <w:p w14:paraId="2C0E6D83">
      <w:pPr>
        <w:rPr>
          <w:rFonts w:hint="eastAsia" w:ascii="宋体" w:hAnsi="宋体" w:eastAsia="宋体"/>
          <w:lang w:eastAsia="zh-CN"/>
        </w:rPr>
      </w:pPr>
      <w:r>
        <w:rPr>
          <w:rFonts w:ascii="宋体" w:hAnsi="宋体" w:eastAsia="宋体"/>
          <w:lang w:eastAsia="zh-CN"/>
        </w:rPr>
        <w:t>答案：错误</w:t>
      </w:r>
    </w:p>
    <w:p w14:paraId="408C16E7">
      <w:pPr>
        <w:rPr>
          <w:rFonts w:hint="eastAsia" w:ascii="宋体" w:hAnsi="宋体" w:eastAsia="宋体"/>
          <w:lang w:eastAsia="zh-CN"/>
        </w:rPr>
      </w:pPr>
      <w:r>
        <w:rPr>
          <w:rFonts w:ascii="宋体" w:hAnsi="宋体" w:eastAsia="宋体"/>
          <w:lang w:eastAsia="zh-CN"/>
        </w:rPr>
        <w:t>403. 在线下见面会型达人营销活动中，只要邀请了高知名度的达人参与，就能保证活动的成功和预期效果的实现。</w:t>
      </w:r>
    </w:p>
    <w:p w14:paraId="59576D5D">
      <w:pPr>
        <w:rPr>
          <w:rFonts w:hint="eastAsia" w:ascii="宋体" w:hAnsi="宋体" w:eastAsia="宋体"/>
          <w:lang w:eastAsia="zh-CN"/>
        </w:rPr>
      </w:pPr>
    </w:p>
    <w:p w14:paraId="0A0B73A3">
      <w:pPr>
        <w:rPr>
          <w:rFonts w:hint="eastAsia" w:ascii="宋体" w:hAnsi="宋体" w:eastAsia="宋体"/>
          <w:lang w:eastAsia="zh-CN"/>
        </w:rPr>
      </w:pPr>
    </w:p>
    <w:p w14:paraId="745FE870">
      <w:pPr>
        <w:rPr>
          <w:rFonts w:hint="eastAsia" w:ascii="宋体" w:hAnsi="宋体" w:eastAsia="宋体"/>
          <w:lang w:eastAsia="zh-CN"/>
        </w:rPr>
      </w:pPr>
      <w:r>
        <w:rPr>
          <w:rFonts w:ascii="宋体" w:hAnsi="宋体" w:eastAsia="宋体"/>
          <w:lang w:eastAsia="zh-CN"/>
        </w:rPr>
        <w:t>答案：错误</w:t>
      </w:r>
    </w:p>
    <w:p w14:paraId="1E6501AF">
      <w:pPr>
        <w:rPr>
          <w:rFonts w:hint="eastAsia" w:ascii="宋体" w:hAnsi="宋体" w:eastAsia="宋体"/>
          <w:lang w:eastAsia="zh-CN"/>
        </w:rPr>
      </w:pPr>
      <w:r>
        <w:rPr>
          <w:rFonts w:ascii="宋体" w:hAnsi="宋体" w:eastAsia="宋体"/>
          <w:lang w:eastAsia="zh-CN"/>
        </w:rPr>
        <w:t>404. 在达人营销活动效果优化过程中，数据收集与分析是评估活动效果并作出策略调整的重要依据。</w:t>
      </w:r>
    </w:p>
    <w:p w14:paraId="23FE46C1">
      <w:pPr>
        <w:rPr>
          <w:rFonts w:hint="eastAsia" w:ascii="宋体" w:hAnsi="宋体" w:eastAsia="宋体"/>
          <w:lang w:eastAsia="zh-CN"/>
        </w:rPr>
      </w:pPr>
    </w:p>
    <w:p w14:paraId="6CED2C15">
      <w:pPr>
        <w:rPr>
          <w:rFonts w:hint="eastAsia" w:ascii="宋体" w:hAnsi="宋体" w:eastAsia="宋体"/>
          <w:lang w:eastAsia="zh-CN"/>
        </w:rPr>
      </w:pPr>
    </w:p>
    <w:p w14:paraId="61C116E4">
      <w:pPr>
        <w:rPr>
          <w:rFonts w:hint="eastAsia" w:ascii="宋体" w:hAnsi="宋体" w:eastAsia="宋体"/>
          <w:lang w:eastAsia="zh-CN"/>
        </w:rPr>
      </w:pPr>
      <w:r>
        <w:rPr>
          <w:rFonts w:ascii="宋体" w:hAnsi="宋体" w:eastAsia="宋体"/>
          <w:lang w:eastAsia="zh-CN"/>
        </w:rPr>
        <w:t>答案：正确</w:t>
      </w:r>
    </w:p>
    <w:p w14:paraId="47980D02">
      <w:pPr>
        <w:rPr>
          <w:rFonts w:hint="eastAsia" w:ascii="宋体" w:hAnsi="宋体" w:eastAsia="宋体"/>
          <w:lang w:eastAsia="zh-CN"/>
        </w:rPr>
      </w:pPr>
      <w:r>
        <w:rPr>
          <w:rFonts w:ascii="宋体" w:hAnsi="宋体" w:eastAsia="宋体"/>
          <w:lang w:eastAsia="zh-CN"/>
        </w:rPr>
        <w:t>405. 在进行网络舆情监测信息搜集时，只需关注社交媒体平台，如微博、微信等，无需考虑其他渠道，也能全面掌握舆情动态。</w:t>
      </w:r>
    </w:p>
    <w:p w14:paraId="2F37D9F3">
      <w:pPr>
        <w:rPr>
          <w:rFonts w:hint="eastAsia" w:ascii="宋体" w:hAnsi="宋体" w:eastAsia="宋体"/>
          <w:lang w:eastAsia="zh-CN"/>
        </w:rPr>
      </w:pPr>
    </w:p>
    <w:p w14:paraId="0CB0F90D">
      <w:pPr>
        <w:rPr>
          <w:rFonts w:hint="eastAsia" w:ascii="宋体" w:hAnsi="宋体" w:eastAsia="宋体"/>
          <w:lang w:eastAsia="zh-CN"/>
        </w:rPr>
      </w:pPr>
    </w:p>
    <w:p w14:paraId="7C4F1CEB">
      <w:pPr>
        <w:rPr>
          <w:rFonts w:hint="eastAsia" w:ascii="宋体" w:hAnsi="宋体" w:eastAsia="宋体"/>
          <w:lang w:eastAsia="zh-CN"/>
        </w:rPr>
      </w:pPr>
      <w:r>
        <w:rPr>
          <w:rFonts w:ascii="宋体" w:hAnsi="宋体" w:eastAsia="宋体"/>
          <w:lang w:eastAsia="zh-CN"/>
        </w:rPr>
        <w:t>答案：错误</w:t>
      </w:r>
    </w:p>
    <w:p w14:paraId="0215623B">
      <w:pPr>
        <w:rPr>
          <w:rFonts w:hint="eastAsia" w:ascii="宋体" w:hAnsi="宋体" w:eastAsia="宋体"/>
          <w:lang w:eastAsia="zh-CN"/>
        </w:rPr>
      </w:pPr>
      <w:r>
        <w:rPr>
          <w:rFonts w:ascii="宋体" w:hAnsi="宋体" w:eastAsia="宋体"/>
          <w:lang w:eastAsia="zh-CN"/>
        </w:rPr>
        <w:t>406. 在全媒体运营中，内容付费模式仅适用于高质量、稀缺性的内容，因此普通内容无法通过内容付费模式实现盈利。</w:t>
      </w:r>
    </w:p>
    <w:p w14:paraId="0966127B">
      <w:pPr>
        <w:rPr>
          <w:rFonts w:hint="eastAsia" w:ascii="宋体" w:hAnsi="宋体" w:eastAsia="宋体"/>
          <w:lang w:eastAsia="zh-CN"/>
        </w:rPr>
      </w:pPr>
    </w:p>
    <w:p w14:paraId="2BDFB022">
      <w:pPr>
        <w:rPr>
          <w:rFonts w:hint="eastAsia" w:ascii="宋体" w:hAnsi="宋体" w:eastAsia="宋体"/>
          <w:lang w:eastAsia="zh-CN"/>
        </w:rPr>
      </w:pPr>
    </w:p>
    <w:p w14:paraId="3F74E2B5">
      <w:pPr>
        <w:rPr>
          <w:rFonts w:hint="eastAsia" w:ascii="宋体" w:hAnsi="宋体" w:eastAsia="宋体"/>
          <w:lang w:eastAsia="zh-CN"/>
        </w:rPr>
      </w:pPr>
      <w:r>
        <w:rPr>
          <w:rFonts w:ascii="宋体" w:hAnsi="宋体" w:eastAsia="宋体"/>
          <w:lang w:eastAsia="zh-CN"/>
        </w:rPr>
        <w:t>答案：错误</w:t>
      </w:r>
    </w:p>
    <w:p w14:paraId="022A0699">
      <w:pPr>
        <w:rPr>
          <w:rFonts w:hint="eastAsia" w:ascii="宋体" w:hAnsi="宋体" w:eastAsia="宋体"/>
          <w:lang w:eastAsia="zh-CN"/>
        </w:rPr>
      </w:pPr>
      <w:r>
        <w:rPr>
          <w:rFonts w:ascii="宋体" w:hAnsi="宋体" w:eastAsia="宋体"/>
          <w:lang w:eastAsia="zh-CN"/>
        </w:rPr>
        <w:t>407. 在利用多渠道推广获得用户增长时，结合社交媒体平台、搜索引擎优化和内容分发平台等多种渠道，可以更有效地扩大账号的曝光度和影响力。</w:t>
      </w:r>
    </w:p>
    <w:p w14:paraId="214BC64B">
      <w:pPr>
        <w:rPr>
          <w:rFonts w:hint="eastAsia" w:ascii="宋体" w:hAnsi="宋体" w:eastAsia="宋体"/>
          <w:lang w:eastAsia="zh-CN"/>
        </w:rPr>
      </w:pPr>
    </w:p>
    <w:p w14:paraId="7302F340">
      <w:pPr>
        <w:rPr>
          <w:rFonts w:hint="eastAsia" w:ascii="宋体" w:hAnsi="宋体" w:eastAsia="宋体"/>
          <w:lang w:eastAsia="zh-CN"/>
        </w:rPr>
      </w:pPr>
    </w:p>
    <w:p w14:paraId="533AE472">
      <w:pPr>
        <w:rPr>
          <w:rFonts w:hint="eastAsia" w:ascii="宋体" w:hAnsi="宋体" w:eastAsia="宋体"/>
          <w:lang w:eastAsia="zh-CN"/>
        </w:rPr>
      </w:pPr>
      <w:r>
        <w:rPr>
          <w:rFonts w:ascii="宋体" w:hAnsi="宋体" w:eastAsia="宋体"/>
          <w:lang w:eastAsia="zh-CN"/>
        </w:rPr>
        <w:t>答案：正确</w:t>
      </w:r>
    </w:p>
    <w:p w14:paraId="155ACF8B">
      <w:pPr>
        <w:rPr>
          <w:rFonts w:hint="eastAsia" w:ascii="宋体" w:hAnsi="宋体" w:eastAsia="宋体"/>
          <w:lang w:eastAsia="zh-CN"/>
        </w:rPr>
      </w:pPr>
      <w:r>
        <w:rPr>
          <w:rFonts w:ascii="宋体" w:hAnsi="宋体" w:eastAsia="宋体"/>
          <w:lang w:eastAsia="zh-CN"/>
        </w:rPr>
        <w:t>408. 竞品分析在制定内容优化目标时并不重要，因为每个企业的业务需求和目标受众都是独特的。</w:t>
      </w:r>
    </w:p>
    <w:p w14:paraId="57D8D113">
      <w:pPr>
        <w:rPr>
          <w:rFonts w:hint="eastAsia" w:ascii="宋体" w:hAnsi="宋体" w:eastAsia="宋体"/>
          <w:lang w:eastAsia="zh-CN"/>
        </w:rPr>
      </w:pPr>
    </w:p>
    <w:p w14:paraId="33D9ADFB">
      <w:pPr>
        <w:rPr>
          <w:rFonts w:hint="eastAsia" w:ascii="宋体" w:hAnsi="宋体" w:eastAsia="宋体"/>
          <w:lang w:eastAsia="zh-CN"/>
        </w:rPr>
      </w:pPr>
    </w:p>
    <w:p w14:paraId="40F43520">
      <w:pPr>
        <w:rPr>
          <w:rFonts w:hint="eastAsia" w:ascii="宋体" w:hAnsi="宋体" w:eastAsia="宋体"/>
          <w:lang w:eastAsia="zh-CN"/>
        </w:rPr>
      </w:pPr>
      <w:r>
        <w:rPr>
          <w:rFonts w:ascii="宋体" w:hAnsi="宋体" w:eastAsia="宋体"/>
          <w:lang w:eastAsia="zh-CN"/>
        </w:rPr>
        <w:t>答案：错误</w:t>
      </w:r>
    </w:p>
    <w:p w14:paraId="73A6D647">
      <w:pPr>
        <w:rPr>
          <w:rFonts w:hint="eastAsia" w:ascii="宋体" w:hAnsi="宋体" w:eastAsia="宋体"/>
          <w:lang w:eastAsia="zh-CN"/>
        </w:rPr>
      </w:pPr>
      <w:r>
        <w:rPr>
          <w:rFonts w:ascii="宋体" w:hAnsi="宋体" w:eastAsia="宋体"/>
          <w:lang w:eastAsia="zh-CN"/>
        </w:rPr>
        <w:t>409. 在传播平台资源库运营优化实践中，只需注重资源的更新迭代，无需考虑用户反馈和数据分析结果。</w:t>
      </w:r>
    </w:p>
    <w:p w14:paraId="627750D6">
      <w:pPr>
        <w:rPr>
          <w:rFonts w:hint="eastAsia" w:ascii="宋体" w:hAnsi="宋体" w:eastAsia="宋体"/>
          <w:lang w:eastAsia="zh-CN"/>
        </w:rPr>
      </w:pPr>
    </w:p>
    <w:p w14:paraId="16650314">
      <w:pPr>
        <w:rPr>
          <w:rFonts w:hint="eastAsia" w:ascii="宋体" w:hAnsi="宋体" w:eastAsia="宋体"/>
          <w:lang w:eastAsia="zh-CN"/>
        </w:rPr>
      </w:pPr>
    </w:p>
    <w:p w14:paraId="3C33C7DE">
      <w:pPr>
        <w:rPr>
          <w:rFonts w:hint="eastAsia" w:ascii="宋体" w:hAnsi="宋体" w:eastAsia="宋体"/>
          <w:lang w:eastAsia="zh-CN"/>
        </w:rPr>
      </w:pPr>
      <w:r>
        <w:rPr>
          <w:rFonts w:ascii="宋体" w:hAnsi="宋体" w:eastAsia="宋体"/>
          <w:lang w:eastAsia="zh-CN"/>
        </w:rPr>
        <w:t>答案：错误</w:t>
      </w:r>
    </w:p>
    <w:p w14:paraId="298772EE">
      <w:pPr>
        <w:rPr>
          <w:rFonts w:hint="eastAsia" w:ascii="宋体" w:hAnsi="宋体" w:eastAsia="宋体"/>
          <w:lang w:eastAsia="zh-CN"/>
        </w:rPr>
      </w:pPr>
      <w:r>
        <w:rPr>
          <w:rFonts w:ascii="宋体" w:hAnsi="宋体" w:eastAsia="宋体"/>
          <w:lang w:eastAsia="zh-CN"/>
        </w:rPr>
        <w:t>410. 在进行视频种草型达人营销活动时，对视频内容的创意构思需要紧密结合产品特性和达人风格，以确保内容的吸引力和相关性。</w:t>
      </w:r>
    </w:p>
    <w:p w14:paraId="4C50E1C9">
      <w:pPr>
        <w:rPr>
          <w:rFonts w:hint="eastAsia" w:ascii="宋体" w:hAnsi="宋体" w:eastAsia="宋体"/>
          <w:lang w:eastAsia="zh-CN"/>
        </w:rPr>
      </w:pPr>
    </w:p>
    <w:p w14:paraId="55F2C73E">
      <w:pPr>
        <w:rPr>
          <w:rFonts w:hint="eastAsia" w:ascii="宋体" w:hAnsi="宋体" w:eastAsia="宋体"/>
          <w:lang w:eastAsia="zh-CN"/>
        </w:rPr>
      </w:pPr>
    </w:p>
    <w:p w14:paraId="5DD26C97">
      <w:pPr>
        <w:rPr>
          <w:rFonts w:hint="eastAsia" w:ascii="宋体" w:hAnsi="宋体" w:eastAsia="宋体"/>
          <w:lang w:eastAsia="zh-CN"/>
        </w:rPr>
      </w:pPr>
      <w:r>
        <w:rPr>
          <w:rFonts w:ascii="宋体" w:hAnsi="宋体" w:eastAsia="宋体"/>
          <w:lang w:eastAsia="zh-CN"/>
        </w:rPr>
        <w:t>答案：正确</w:t>
      </w:r>
    </w:p>
    <w:p w14:paraId="6C9CB93D">
      <w:pPr>
        <w:rPr>
          <w:rFonts w:hint="eastAsia" w:ascii="宋体" w:hAnsi="宋体" w:eastAsia="宋体"/>
          <w:lang w:eastAsia="zh-CN"/>
        </w:rPr>
      </w:pPr>
      <w:r>
        <w:rPr>
          <w:rFonts w:ascii="宋体" w:hAnsi="宋体" w:eastAsia="宋体"/>
          <w:lang w:eastAsia="zh-CN"/>
        </w:rPr>
        <w:t>411. 在全媒体运营中，若使用了他人的美术作品但未进行商用，就不需要获得著作权人的许可，也不构成侵权。</w:t>
      </w:r>
    </w:p>
    <w:p w14:paraId="537B57F0">
      <w:pPr>
        <w:rPr>
          <w:rFonts w:hint="eastAsia" w:ascii="宋体" w:hAnsi="宋体" w:eastAsia="宋体"/>
          <w:lang w:eastAsia="zh-CN"/>
        </w:rPr>
      </w:pPr>
    </w:p>
    <w:p w14:paraId="3DE978EA">
      <w:pPr>
        <w:rPr>
          <w:rFonts w:hint="eastAsia" w:ascii="宋体" w:hAnsi="宋体" w:eastAsia="宋体"/>
          <w:lang w:eastAsia="zh-CN"/>
        </w:rPr>
      </w:pPr>
    </w:p>
    <w:p w14:paraId="40D083F9">
      <w:pPr>
        <w:rPr>
          <w:rFonts w:hint="eastAsia" w:ascii="宋体" w:hAnsi="宋体" w:eastAsia="宋体"/>
          <w:lang w:eastAsia="zh-CN"/>
        </w:rPr>
      </w:pPr>
      <w:r>
        <w:rPr>
          <w:rFonts w:ascii="宋体" w:hAnsi="宋体" w:eastAsia="宋体"/>
          <w:lang w:eastAsia="zh-CN"/>
        </w:rPr>
        <w:t>答案：错误</w:t>
      </w:r>
    </w:p>
    <w:p w14:paraId="1A63AE91">
      <w:pPr>
        <w:rPr>
          <w:rFonts w:hint="eastAsia" w:ascii="宋体" w:hAnsi="宋体" w:eastAsia="宋体"/>
          <w:lang w:eastAsia="zh-CN"/>
        </w:rPr>
      </w:pPr>
      <w:r>
        <w:rPr>
          <w:rFonts w:ascii="宋体" w:hAnsi="宋体" w:eastAsia="宋体"/>
          <w:lang w:eastAsia="zh-CN"/>
        </w:rPr>
        <w:t>412. 在进行排品组合搭配时，关注市场趋势和竞品动态是优化排品策略、保持市场竞争力的必要步骤。</w:t>
      </w:r>
    </w:p>
    <w:p w14:paraId="7D2CB29C">
      <w:pPr>
        <w:rPr>
          <w:rFonts w:hint="eastAsia" w:ascii="宋体" w:hAnsi="宋体" w:eastAsia="宋体"/>
          <w:lang w:eastAsia="zh-CN"/>
        </w:rPr>
      </w:pPr>
    </w:p>
    <w:p w14:paraId="36CD04E1">
      <w:pPr>
        <w:rPr>
          <w:rFonts w:hint="eastAsia" w:ascii="宋体" w:hAnsi="宋体" w:eastAsia="宋体"/>
          <w:lang w:eastAsia="zh-CN"/>
        </w:rPr>
      </w:pPr>
    </w:p>
    <w:p w14:paraId="72410F77">
      <w:pPr>
        <w:rPr>
          <w:rFonts w:hint="eastAsia" w:ascii="宋体" w:hAnsi="宋体" w:eastAsia="宋体"/>
          <w:lang w:eastAsia="zh-CN"/>
        </w:rPr>
      </w:pPr>
      <w:r>
        <w:rPr>
          <w:rFonts w:ascii="宋体" w:hAnsi="宋体" w:eastAsia="宋体"/>
          <w:lang w:eastAsia="zh-CN"/>
        </w:rPr>
        <w:t>答案：正确</w:t>
      </w:r>
    </w:p>
    <w:p w14:paraId="44FB3F5E">
      <w:pPr>
        <w:rPr>
          <w:rFonts w:hint="eastAsia" w:ascii="宋体" w:hAnsi="宋体" w:eastAsia="宋体"/>
          <w:lang w:eastAsia="zh-CN"/>
        </w:rPr>
      </w:pPr>
      <w:r>
        <w:rPr>
          <w:rFonts w:ascii="宋体" w:hAnsi="宋体" w:eastAsia="宋体"/>
          <w:lang w:eastAsia="zh-CN"/>
        </w:rPr>
        <w:t>413. 全媒体运营师在通过内容吸引用户进入私域流量池时，只需注重内容的高质量和原创性，无需考虑用户的实际需求和兴趣点。</w:t>
      </w:r>
    </w:p>
    <w:p w14:paraId="75BACBCB">
      <w:pPr>
        <w:rPr>
          <w:rFonts w:hint="eastAsia" w:ascii="宋体" w:hAnsi="宋体" w:eastAsia="宋体"/>
          <w:lang w:eastAsia="zh-CN"/>
        </w:rPr>
      </w:pPr>
    </w:p>
    <w:p w14:paraId="1A291200">
      <w:pPr>
        <w:rPr>
          <w:rFonts w:hint="eastAsia" w:ascii="宋体" w:hAnsi="宋体" w:eastAsia="宋体"/>
          <w:lang w:eastAsia="zh-CN"/>
        </w:rPr>
      </w:pPr>
    </w:p>
    <w:p w14:paraId="34A4492A">
      <w:pPr>
        <w:rPr>
          <w:rFonts w:hint="eastAsia" w:ascii="宋体" w:hAnsi="宋体" w:eastAsia="宋体"/>
          <w:lang w:eastAsia="zh-CN"/>
        </w:rPr>
      </w:pPr>
      <w:r>
        <w:rPr>
          <w:rFonts w:ascii="宋体" w:hAnsi="宋体" w:eastAsia="宋体"/>
          <w:lang w:eastAsia="zh-CN"/>
        </w:rPr>
        <w:t>答案：错误</w:t>
      </w:r>
    </w:p>
    <w:p w14:paraId="1D97AED2">
      <w:pPr>
        <w:rPr>
          <w:rFonts w:hint="eastAsia" w:ascii="宋体" w:hAnsi="宋体" w:eastAsia="宋体"/>
          <w:lang w:eastAsia="zh-CN"/>
        </w:rPr>
      </w:pPr>
      <w:r>
        <w:rPr>
          <w:rFonts w:ascii="宋体" w:hAnsi="宋体" w:eastAsia="宋体"/>
          <w:lang w:eastAsia="zh-CN"/>
        </w:rPr>
        <w:t>414. 在增值服务付费的商业化变现过程中，平台通过提供具有吸引力的会员服务、虚拟商品销售以及高级功能解锁等内容，可以有效增加用户的付费意愿和忠诚度。</w:t>
      </w:r>
    </w:p>
    <w:p w14:paraId="5F1A6A9B">
      <w:pPr>
        <w:rPr>
          <w:rFonts w:hint="eastAsia" w:ascii="宋体" w:hAnsi="宋体" w:eastAsia="宋体"/>
          <w:lang w:eastAsia="zh-CN"/>
        </w:rPr>
      </w:pPr>
    </w:p>
    <w:p w14:paraId="13789E9E">
      <w:pPr>
        <w:rPr>
          <w:rFonts w:hint="eastAsia" w:ascii="宋体" w:hAnsi="宋体" w:eastAsia="宋体"/>
          <w:lang w:eastAsia="zh-CN"/>
        </w:rPr>
      </w:pPr>
    </w:p>
    <w:p w14:paraId="1569D2DE">
      <w:pPr>
        <w:rPr>
          <w:rFonts w:hint="eastAsia" w:ascii="宋体" w:hAnsi="宋体" w:eastAsia="宋体"/>
          <w:lang w:eastAsia="zh-CN"/>
        </w:rPr>
      </w:pPr>
      <w:r>
        <w:rPr>
          <w:rFonts w:ascii="宋体" w:hAnsi="宋体" w:eastAsia="宋体"/>
          <w:lang w:eastAsia="zh-CN"/>
        </w:rPr>
        <w:t>答案：正确</w:t>
      </w:r>
    </w:p>
    <w:p w14:paraId="17CB3C5C">
      <w:pPr>
        <w:rPr>
          <w:rFonts w:hint="eastAsia" w:ascii="宋体" w:hAnsi="宋体" w:eastAsia="宋体"/>
          <w:lang w:eastAsia="zh-CN"/>
        </w:rPr>
      </w:pPr>
      <w:r>
        <w:rPr>
          <w:rFonts w:ascii="宋体" w:hAnsi="宋体" w:eastAsia="宋体"/>
          <w:lang w:eastAsia="zh-CN"/>
        </w:rPr>
        <w:t>415. 在视听运营中，只要传播平台资源库的内容保持高度原创性，就可以无需关注内容的更新频率和时效性。</w:t>
      </w:r>
    </w:p>
    <w:p w14:paraId="6AD74141">
      <w:pPr>
        <w:rPr>
          <w:rFonts w:hint="eastAsia" w:ascii="宋体" w:hAnsi="宋体" w:eastAsia="宋体"/>
          <w:lang w:eastAsia="zh-CN"/>
        </w:rPr>
      </w:pPr>
    </w:p>
    <w:p w14:paraId="5EEF3E6B">
      <w:pPr>
        <w:rPr>
          <w:rFonts w:hint="eastAsia" w:ascii="宋体" w:hAnsi="宋体" w:eastAsia="宋体"/>
          <w:lang w:eastAsia="zh-CN"/>
        </w:rPr>
      </w:pPr>
    </w:p>
    <w:p w14:paraId="1B3A669D">
      <w:pPr>
        <w:rPr>
          <w:rFonts w:hint="eastAsia" w:ascii="宋体" w:hAnsi="宋体" w:eastAsia="宋体"/>
          <w:lang w:eastAsia="zh-CN"/>
        </w:rPr>
      </w:pPr>
      <w:r>
        <w:rPr>
          <w:rFonts w:ascii="宋体" w:hAnsi="宋体" w:eastAsia="宋体"/>
          <w:lang w:eastAsia="zh-CN"/>
        </w:rPr>
        <w:t>答案：错误</w:t>
      </w:r>
    </w:p>
    <w:p w14:paraId="2A7F6369">
      <w:pPr>
        <w:rPr>
          <w:rFonts w:hint="eastAsia" w:ascii="宋体" w:hAnsi="宋体" w:eastAsia="宋体"/>
          <w:lang w:eastAsia="zh-CN"/>
        </w:rPr>
      </w:pPr>
      <w:r>
        <w:rPr>
          <w:rFonts w:ascii="宋体" w:hAnsi="宋体" w:eastAsia="宋体"/>
          <w:lang w:eastAsia="zh-CN"/>
        </w:rPr>
        <w:t>416. 在全媒体运营中，通过综合应用基于访问量、用户行为、转化率和收益等多种流量价值测量方法，可以更有效地评估和优化流量质量。</w:t>
      </w:r>
    </w:p>
    <w:p w14:paraId="74158CD5">
      <w:pPr>
        <w:rPr>
          <w:rFonts w:hint="eastAsia" w:ascii="宋体" w:hAnsi="宋体" w:eastAsia="宋体"/>
          <w:lang w:eastAsia="zh-CN"/>
        </w:rPr>
      </w:pPr>
    </w:p>
    <w:p w14:paraId="79C8B179">
      <w:pPr>
        <w:rPr>
          <w:rFonts w:hint="eastAsia" w:ascii="宋体" w:hAnsi="宋体" w:eastAsia="宋体"/>
          <w:lang w:eastAsia="zh-CN"/>
        </w:rPr>
      </w:pPr>
    </w:p>
    <w:p w14:paraId="234D76F4">
      <w:pPr>
        <w:rPr>
          <w:rFonts w:hint="eastAsia" w:ascii="宋体" w:hAnsi="宋体" w:eastAsia="宋体"/>
          <w:lang w:eastAsia="zh-CN"/>
        </w:rPr>
      </w:pPr>
      <w:r>
        <w:rPr>
          <w:rFonts w:ascii="宋体" w:hAnsi="宋体" w:eastAsia="宋体"/>
          <w:lang w:eastAsia="zh-CN"/>
        </w:rPr>
        <w:t>答案：正确</w:t>
      </w:r>
    </w:p>
    <w:p w14:paraId="6DD93C30">
      <w:pPr>
        <w:rPr>
          <w:rFonts w:hint="eastAsia" w:ascii="宋体" w:hAnsi="宋体" w:eastAsia="宋体"/>
          <w:lang w:eastAsia="zh-CN"/>
        </w:rPr>
      </w:pPr>
      <w:r>
        <w:rPr>
          <w:rFonts w:ascii="宋体" w:hAnsi="宋体" w:eastAsia="宋体"/>
          <w:lang w:eastAsia="zh-CN"/>
        </w:rPr>
        <w:t>417. 独立访客数（UV）是衡量流量独特性和覆盖范围的重要指标，它对于评估流量价值具有重要意义。</w:t>
      </w:r>
    </w:p>
    <w:p w14:paraId="41E6FD91">
      <w:pPr>
        <w:rPr>
          <w:rFonts w:hint="eastAsia" w:ascii="宋体" w:hAnsi="宋体" w:eastAsia="宋体"/>
          <w:lang w:eastAsia="zh-CN"/>
        </w:rPr>
      </w:pPr>
    </w:p>
    <w:p w14:paraId="559A6E87">
      <w:pPr>
        <w:rPr>
          <w:rFonts w:hint="eastAsia" w:ascii="宋体" w:hAnsi="宋体" w:eastAsia="宋体"/>
          <w:lang w:eastAsia="zh-CN"/>
        </w:rPr>
      </w:pPr>
    </w:p>
    <w:p w14:paraId="208F1C7E">
      <w:pPr>
        <w:rPr>
          <w:rFonts w:hint="eastAsia" w:ascii="宋体" w:hAnsi="宋体" w:eastAsia="宋体"/>
          <w:lang w:eastAsia="zh-CN"/>
        </w:rPr>
      </w:pPr>
      <w:r>
        <w:rPr>
          <w:rFonts w:ascii="宋体" w:hAnsi="宋体" w:eastAsia="宋体"/>
          <w:lang w:eastAsia="zh-CN"/>
        </w:rPr>
        <w:t>答案：正确</w:t>
      </w:r>
    </w:p>
    <w:p w14:paraId="2D44D362">
      <w:pPr>
        <w:rPr>
          <w:rFonts w:hint="eastAsia" w:ascii="宋体" w:hAnsi="宋体" w:eastAsia="宋体"/>
          <w:lang w:eastAsia="zh-CN"/>
        </w:rPr>
      </w:pPr>
      <w:r>
        <w:rPr>
          <w:rFonts w:ascii="宋体" w:hAnsi="宋体" w:eastAsia="宋体"/>
          <w:lang w:eastAsia="zh-CN"/>
        </w:rPr>
        <w:t>418. 在全媒体运营中，学习借鉴优秀选题案例不仅有助于提升内容质量，还能激发团队的创新思维，促进运营策略的不断优化。</w:t>
      </w:r>
    </w:p>
    <w:p w14:paraId="446E26A0">
      <w:pPr>
        <w:rPr>
          <w:rFonts w:hint="eastAsia" w:ascii="宋体" w:hAnsi="宋体" w:eastAsia="宋体"/>
          <w:lang w:eastAsia="zh-CN"/>
        </w:rPr>
      </w:pPr>
    </w:p>
    <w:p w14:paraId="50CCA1AA">
      <w:pPr>
        <w:rPr>
          <w:rFonts w:hint="eastAsia" w:ascii="宋体" w:hAnsi="宋体" w:eastAsia="宋体"/>
          <w:lang w:eastAsia="zh-CN"/>
        </w:rPr>
      </w:pPr>
    </w:p>
    <w:p w14:paraId="5562D2EB">
      <w:pPr>
        <w:rPr>
          <w:rFonts w:hint="eastAsia" w:ascii="宋体" w:hAnsi="宋体" w:eastAsia="宋体"/>
          <w:lang w:eastAsia="zh-CN"/>
        </w:rPr>
      </w:pPr>
      <w:r>
        <w:rPr>
          <w:rFonts w:ascii="宋体" w:hAnsi="宋体" w:eastAsia="宋体"/>
          <w:lang w:eastAsia="zh-CN"/>
        </w:rPr>
        <w:t>答案：正确</w:t>
      </w:r>
    </w:p>
    <w:p w14:paraId="4B426B3F">
      <w:pPr>
        <w:rPr>
          <w:rFonts w:hint="eastAsia" w:ascii="宋体" w:hAnsi="宋体" w:eastAsia="宋体"/>
          <w:lang w:eastAsia="zh-CN"/>
        </w:rPr>
      </w:pPr>
      <w:r>
        <w:rPr>
          <w:rFonts w:ascii="宋体" w:hAnsi="宋体" w:eastAsia="宋体"/>
          <w:lang w:eastAsia="zh-CN"/>
        </w:rPr>
        <w:t>419. 在多个短视频平台上构建矩阵账号时，为了提升品牌知名度，只需确保所有平台上的账号内容保持一致性和高频率更新即可。</w:t>
      </w:r>
    </w:p>
    <w:p w14:paraId="4E191C9D">
      <w:pPr>
        <w:rPr>
          <w:rFonts w:hint="eastAsia" w:ascii="宋体" w:hAnsi="宋体" w:eastAsia="宋体"/>
          <w:lang w:eastAsia="zh-CN"/>
        </w:rPr>
      </w:pPr>
    </w:p>
    <w:p w14:paraId="346B8CE0">
      <w:pPr>
        <w:rPr>
          <w:rFonts w:hint="eastAsia" w:ascii="宋体" w:hAnsi="宋体" w:eastAsia="宋体"/>
          <w:lang w:eastAsia="zh-CN"/>
        </w:rPr>
      </w:pPr>
    </w:p>
    <w:p w14:paraId="1D083F0D">
      <w:pPr>
        <w:rPr>
          <w:rFonts w:hint="eastAsia" w:ascii="宋体" w:hAnsi="宋体" w:eastAsia="宋体"/>
          <w:lang w:eastAsia="zh-CN"/>
        </w:rPr>
      </w:pPr>
      <w:r>
        <w:rPr>
          <w:rFonts w:ascii="宋体" w:hAnsi="宋体" w:eastAsia="宋体"/>
          <w:lang w:eastAsia="zh-CN"/>
        </w:rPr>
        <w:t>答案：错误</w:t>
      </w:r>
    </w:p>
    <w:p w14:paraId="606788BF">
      <w:pPr>
        <w:rPr>
          <w:rFonts w:hint="eastAsia" w:ascii="宋体" w:hAnsi="宋体" w:eastAsia="宋体"/>
          <w:lang w:eastAsia="zh-CN"/>
        </w:rPr>
      </w:pPr>
      <w:r>
        <w:rPr>
          <w:rFonts w:ascii="宋体" w:hAnsi="宋体" w:eastAsia="宋体"/>
          <w:lang w:eastAsia="zh-CN"/>
        </w:rPr>
        <w:t>420. 在视听运营中，通过制作与产品相关的多样化内容，如视频教程、用户故事等，并利用多个社交媒体平台进行传播，是内容营销理论在产品差异化策略中的有效实践。</w:t>
      </w:r>
    </w:p>
    <w:p w14:paraId="7EF5FBF9">
      <w:pPr>
        <w:rPr>
          <w:rFonts w:hint="eastAsia" w:ascii="宋体" w:hAnsi="宋体" w:eastAsia="宋体"/>
          <w:lang w:eastAsia="zh-CN"/>
        </w:rPr>
      </w:pPr>
    </w:p>
    <w:p w14:paraId="3DD07193">
      <w:pPr>
        <w:rPr>
          <w:rFonts w:hint="eastAsia" w:ascii="宋体" w:hAnsi="宋体" w:eastAsia="宋体"/>
          <w:lang w:eastAsia="zh-CN"/>
        </w:rPr>
      </w:pPr>
    </w:p>
    <w:p w14:paraId="00A1E075">
      <w:pPr>
        <w:rPr>
          <w:rFonts w:hint="eastAsia" w:ascii="宋体" w:hAnsi="宋体" w:eastAsia="宋体"/>
          <w:lang w:eastAsia="zh-CN"/>
        </w:rPr>
      </w:pPr>
      <w:r>
        <w:rPr>
          <w:rFonts w:ascii="宋体" w:hAnsi="宋体" w:eastAsia="宋体"/>
          <w:lang w:eastAsia="zh-CN"/>
        </w:rPr>
        <w:t>答案：正确</w:t>
      </w:r>
    </w:p>
    <w:p w14:paraId="5D2CA9FD">
      <w:pPr>
        <w:rPr>
          <w:rFonts w:hint="eastAsia" w:ascii="宋体" w:hAnsi="宋体" w:eastAsia="宋体"/>
          <w:lang w:eastAsia="zh-CN"/>
        </w:rPr>
      </w:pPr>
      <w:r>
        <w:rPr>
          <w:rFonts w:ascii="宋体" w:hAnsi="宋体" w:eastAsia="宋体"/>
          <w:lang w:eastAsia="zh-CN"/>
        </w:rPr>
        <w:t>421. 在通过爆品拉升电商GPM的过程中，优化爆品的商品信息和提升商品品质是两个相互独立且可以单独实施的策略。</w:t>
      </w:r>
    </w:p>
    <w:p w14:paraId="158245AD">
      <w:pPr>
        <w:rPr>
          <w:rFonts w:hint="eastAsia" w:ascii="宋体" w:hAnsi="宋体" w:eastAsia="宋体"/>
          <w:lang w:eastAsia="zh-CN"/>
        </w:rPr>
      </w:pPr>
    </w:p>
    <w:p w14:paraId="41B7B8F7">
      <w:pPr>
        <w:rPr>
          <w:rFonts w:hint="eastAsia" w:ascii="宋体" w:hAnsi="宋体" w:eastAsia="宋体"/>
          <w:lang w:eastAsia="zh-CN"/>
        </w:rPr>
      </w:pPr>
    </w:p>
    <w:p w14:paraId="403FC1A2">
      <w:pPr>
        <w:rPr>
          <w:rFonts w:hint="eastAsia" w:ascii="宋体" w:hAnsi="宋体" w:eastAsia="宋体"/>
          <w:lang w:eastAsia="zh-CN"/>
        </w:rPr>
      </w:pPr>
      <w:r>
        <w:rPr>
          <w:rFonts w:ascii="宋体" w:hAnsi="宋体" w:eastAsia="宋体"/>
          <w:lang w:eastAsia="zh-CN"/>
        </w:rPr>
        <w:t>答案：错误</w:t>
      </w:r>
    </w:p>
    <w:p w14:paraId="68F43EE3">
      <w:pPr>
        <w:rPr>
          <w:rFonts w:hint="eastAsia" w:ascii="宋体" w:hAnsi="宋体" w:eastAsia="宋体"/>
          <w:lang w:eastAsia="zh-CN"/>
        </w:rPr>
      </w:pPr>
      <w:r>
        <w:rPr>
          <w:rFonts w:ascii="宋体" w:hAnsi="宋体" w:eastAsia="宋体"/>
          <w:lang w:eastAsia="zh-CN"/>
        </w:rPr>
        <w:t>422. 在制定达人发展策略时，全媒体运营师需要深入分析达人的个人特长，并依据特长进行内容策略的制定，但无需过多关注市场动态和竞争对手情况。</w:t>
      </w:r>
    </w:p>
    <w:p w14:paraId="7D1D7EE6">
      <w:pPr>
        <w:rPr>
          <w:rFonts w:hint="eastAsia" w:ascii="宋体" w:hAnsi="宋体" w:eastAsia="宋体"/>
          <w:lang w:eastAsia="zh-CN"/>
        </w:rPr>
      </w:pPr>
    </w:p>
    <w:p w14:paraId="6F9A4818">
      <w:pPr>
        <w:rPr>
          <w:rFonts w:hint="eastAsia" w:ascii="宋体" w:hAnsi="宋体" w:eastAsia="宋体"/>
          <w:lang w:eastAsia="zh-CN"/>
        </w:rPr>
      </w:pPr>
    </w:p>
    <w:p w14:paraId="0CCCBB61">
      <w:pPr>
        <w:rPr>
          <w:rFonts w:hint="eastAsia" w:ascii="宋体" w:hAnsi="宋体" w:eastAsia="宋体"/>
          <w:lang w:eastAsia="zh-CN"/>
        </w:rPr>
      </w:pPr>
      <w:r>
        <w:rPr>
          <w:rFonts w:ascii="宋体" w:hAnsi="宋体" w:eastAsia="宋体"/>
          <w:lang w:eastAsia="zh-CN"/>
        </w:rPr>
        <w:t>答案：错误</w:t>
      </w:r>
    </w:p>
    <w:p w14:paraId="253D390E">
      <w:pPr>
        <w:rPr>
          <w:rFonts w:hint="eastAsia" w:ascii="宋体" w:hAnsi="宋体" w:eastAsia="宋体"/>
          <w:lang w:eastAsia="zh-CN"/>
        </w:rPr>
      </w:pPr>
      <w:r>
        <w:rPr>
          <w:rFonts w:ascii="宋体" w:hAnsi="宋体" w:eastAsia="宋体"/>
          <w:lang w:eastAsia="zh-CN"/>
        </w:rPr>
        <w:t>423. 通过情境模拟观察候选达人的表现时，只需关注其在模拟任务中的最终结果，无需关注其在过程中的决策思路和问题解决策略。</w:t>
      </w:r>
    </w:p>
    <w:p w14:paraId="38C28622">
      <w:pPr>
        <w:rPr>
          <w:rFonts w:hint="eastAsia" w:ascii="宋体" w:hAnsi="宋体" w:eastAsia="宋体"/>
          <w:lang w:eastAsia="zh-CN"/>
        </w:rPr>
      </w:pPr>
    </w:p>
    <w:p w14:paraId="19A09B19">
      <w:pPr>
        <w:rPr>
          <w:rFonts w:hint="eastAsia" w:ascii="宋体" w:hAnsi="宋体" w:eastAsia="宋体"/>
          <w:lang w:eastAsia="zh-CN"/>
        </w:rPr>
      </w:pPr>
    </w:p>
    <w:p w14:paraId="416AD244">
      <w:pPr>
        <w:rPr>
          <w:rFonts w:hint="eastAsia" w:ascii="宋体" w:hAnsi="宋体" w:eastAsia="宋体"/>
          <w:lang w:eastAsia="zh-CN"/>
        </w:rPr>
      </w:pPr>
      <w:r>
        <w:rPr>
          <w:rFonts w:ascii="宋体" w:hAnsi="宋体" w:eastAsia="宋体"/>
          <w:lang w:eastAsia="zh-CN"/>
        </w:rPr>
        <w:t>答案：错误</w:t>
      </w:r>
    </w:p>
    <w:p w14:paraId="3A115FC8">
      <w:pPr>
        <w:rPr>
          <w:rFonts w:hint="eastAsia" w:ascii="宋体" w:hAnsi="宋体" w:eastAsia="宋体"/>
          <w:lang w:eastAsia="zh-CN"/>
        </w:rPr>
      </w:pPr>
      <w:r>
        <w:rPr>
          <w:rFonts w:ascii="宋体" w:hAnsi="宋体" w:eastAsia="宋体"/>
          <w:lang w:eastAsia="zh-CN"/>
        </w:rPr>
        <w:t>424. 在新品营销推广的推广计划中，市场细分是确定目标市场并制定相应推广策略的重要步骤，它有助于企业更精准地定位潜在客户群体。</w:t>
      </w:r>
    </w:p>
    <w:p w14:paraId="479456C5">
      <w:pPr>
        <w:rPr>
          <w:rFonts w:hint="eastAsia" w:ascii="宋体" w:hAnsi="宋体" w:eastAsia="宋体"/>
          <w:lang w:eastAsia="zh-CN"/>
        </w:rPr>
      </w:pPr>
    </w:p>
    <w:p w14:paraId="20D1989D">
      <w:pPr>
        <w:rPr>
          <w:rFonts w:hint="eastAsia" w:ascii="宋体" w:hAnsi="宋体" w:eastAsia="宋体"/>
          <w:lang w:eastAsia="zh-CN"/>
        </w:rPr>
      </w:pPr>
    </w:p>
    <w:p w14:paraId="23D878BB">
      <w:pPr>
        <w:rPr>
          <w:rFonts w:hint="eastAsia" w:ascii="宋体" w:hAnsi="宋体" w:eastAsia="宋体"/>
          <w:lang w:eastAsia="zh-CN"/>
        </w:rPr>
      </w:pPr>
      <w:r>
        <w:rPr>
          <w:rFonts w:ascii="宋体" w:hAnsi="宋体" w:eastAsia="宋体"/>
          <w:lang w:eastAsia="zh-CN"/>
        </w:rPr>
        <w:t>答案：正确</w:t>
      </w:r>
    </w:p>
    <w:p w14:paraId="429C7287">
      <w:pPr>
        <w:rPr>
          <w:rFonts w:hint="eastAsia" w:ascii="宋体" w:hAnsi="宋体" w:eastAsia="宋体"/>
          <w:lang w:eastAsia="zh-CN"/>
        </w:rPr>
      </w:pPr>
      <w:r>
        <w:rPr>
          <w:rFonts w:ascii="宋体" w:hAnsi="宋体" w:eastAsia="宋体"/>
          <w:lang w:eastAsia="zh-CN"/>
        </w:rPr>
        <w:t>425. 在全媒体运营中，通过实时监测关键指标如播放量、点赞量等，并据此调整排品策略，是排品数据优化的有效方法。</w:t>
      </w:r>
    </w:p>
    <w:p w14:paraId="06E281A8">
      <w:pPr>
        <w:rPr>
          <w:rFonts w:hint="eastAsia" w:ascii="宋体" w:hAnsi="宋体" w:eastAsia="宋体"/>
          <w:lang w:eastAsia="zh-CN"/>
        </w:rPr>
      </w:pPr>
    </w:p>
    <w:p w14:paraId="3A94D0FD">
      <w:pPr>
        <w:rPr>
          <w:rFonts w:hint="eastAsia" w:ascii="宋体" w:hAnsi="宋体" w:eastAsia="宋体"/>
          <w:lang w:eastAsia="zh-CN"/>
        </w:rPr>
      </w:pPr>
    </w:p>
    <w:p w14:paraId="7A225445">
      <w:pPr>
        <w:rPr>
          <w:rFonts w:hint="eastAsia" w:ascii="宋体" w:hAnsi="宋体" w:eastAsia="宋体"/>
          <w:lang w:eastAsia="zh-CN"/>
        </w:rPr>
      </w:pPr>
      <w:r>
        <w:rPr>
          <w:rFonts w:ascii="宋体" w:hAnsi="宋体" w:eastAsia="宋体"/>
          <w:lang w:eastAsia="zh-CN"/>
        </w:rPr>
        <w:t>答案：正确</w:t>
      </w:r>
    </w:p>
    <w:p w14:paraId="1207DD85">
      <w:pPr>
        <w:rPr>
          <w:rFonts w:hint="eastAsia" w:ascii="宋体" w:hAnsi="宋体" w:eastAsia="宋体"/>
          <w:lang w:eastAsia="zh-CN"/>
        </w:rPr>
      </w:pPr>
      <w:r>
        <w:rPr>
          <w:rFonts w:ascii="宋体" w:hAnsi="宋体" w:eastAsia="宋体"/>
          <w:lang w:eastAsia="zh-CN"/>
        </w:rPr>
        <w:t>426. 在进行流量质量分析时，只需要关注用户转化率这一指标，因为转化率是衡量流量质量的唯一标准。</w:t>
      </w:r>
    </w:p>
    <w:p w14:paraId="52C9F3EF">
      <w:pPr>
        <w:rPr>
          <w:rFonts w:hint="eastAsia" w:ascii="宋体" w:hAnsi="宋体" w:eastAsia="宋体"/>
          <w:lang w:eastAsia="zh-CN"/>
        </w:rPr>
      </w:pPr>
    </w:p>
    <w:p w14:paraId="289FEFA4">
      <w:pPr>
        <w:rPr>
          <w:rFonts w:hint="eastAsia" w:ascii="宋体" w:hAnsi="宋体" w:eastAsia="宋体"/>
          <w:lang w:eastAsia="zh-CN"/>
        </w:rPr>
      </w:pPr>
    </w:p>
    <w:p w14:paraId="1AB93BED">
      <w:pPr>
        <w:rPr>
          <w:rFonts w:hint="eastAsia" w:ascii="宋体" w:hAnsi="宋体" w:eastAsia="宋体"/>
          <w:lang w:eastAsia="zh-CN"/>
        </w:rPr>
      </w:pPr>
      <w:r>
        <w:rPr>
          <w:rFonts w:ascii="宋体" w:hAnsi="宋体" w:eastAsia="宋体"/>
          <w:lang w:eastAsia="zh-CN"/>
        </w:rPr>
        <w:t>答案：错误</w:t>
      </w:r>
    </w:p>
    <w:p w14:paraId="4F3CA24D">
      <w:pPr>
        <w:rPr>
          <w:rFonts w:hint="eastAsia" w:ascii="宋体" w:hAnsi="宋体" w:eastAsia="宋体"/>
          <w:lang w:eastAsia="zh-CN"/>
        </w:rPr>
      </w:pPr>
      <w:r>
        <w:rPr>
          <w:rFonts w:ascii="宋体" w:hAnsi="宋体" w:eastAsia="宋体"/>
          <w:lang w:eastAsia="zh-CN"/>
        </w:rPr>
        <w:t>427. 在评估流量价值时，客单价是一个重要参数，它反映了顾客的平均购买力，对制定运营策略具有指导意义。</w:t>
      </w:r>
    </w:p>
    <w:p w14:paraId="642B4E72">
      <w:pPr>
        <w:rPr>
          <w:rFonts w:hint="eastAsia" w:ascii="宋体" w:hAnsi="宋体" w:eastAsia="宋体"/>
          <w:lang w:eastAsia="zh-CN"/>
        </w:rPr>
      </w:pPr>
    </w:p>
    <w:p w14:paraId="6C6D4986">
      <w:pPr>
        <w:rPr>
          <w:rFonts w:hint="eastAsia" w:ascii="宋体" w:hAnsi="宋体" w:eastAsia="宋体"/>
          <w:lang w:eastAsia="zh-CN"/>
        </w:rPr>
      </w:pPr>
    </w:p>
    <w:p w14:paraId="37AA78EA">
      <w:pPr>
        <w:rPr>
          <w:rFonts w:hint="eastAsia" w:ascii="宋体" w:hAnsi="宋体" w:eastAsia="宋体"/>
          <w:lang w:eastAsia="zh-CN"/>
        </w:rPr>
      </w:pPr>
      <w:r>
        <w:rPr>
          <w:rFonts w:ascii="宋体" w:hAnsi="宋体" w:eastAsia="宋体"/>
          <w:lang w:eastAsia="zh-CN"/>
        </w:rPr>
        <w:t>答案：正确</w:t>
      </w:r>
    </w:p>
    <w:p w14:paraId="21ED7DC1">
      <w:pPr>
        <w:rPr>
          <w:rFonts w:hint="eastAsia" w:ascii="宋体" w:hAnsi="宋体" w:eastAsia="宋体"/>
          <w:lang w:eastAsia="zh-CN"/>
        </w:rPr>
      </w:pPr>
      <w:r>
        <w:rPr>
          <w:rFonts w:ascii="宋体" w:hAnsi="宋体" w:eastAsia="宋体"/>
          <w:lang w:eastAsia="zh-CN"/>
        </w:rPr>
        <w:t>428. 评估候选人的品牌合作经验时，综合考虑其合作案例的数量、多样性以及候选人对合作品牌的认知程度，是一个全面且有效的评估方法。</w:t>
      </w:r>
    </w:p>
    <w:p w14:paraId="2EFE194D">
      <w:pPr>
        <w:rPr>
          <w:rFonts w:hint="eastAsia" w:ascii="宋体" w:hAnsi="宋体" w:eastAsia="宋体"/>
          <w:lang w:eastAsia="zh-CN"/>
        </w:rPr>
      </w:pPr>
    </w:p>
    <w:p w14:paraId="651D5DB0">
      <w:pPr>
        <w:rPr>
          <w:rFonts w:hint="eastAsia" w:ascii="宋体" w:hAnsi="宋体" w:eastAsia="宋体"/>
          <w:lang w:eastAsia="zh-CN"/>
        </w:rPr>
      </w:pPr>
    </w:p>
    <w:p w14:paraId="32A0040D">
      <w:pPr>
        <w:rPr>
          <w:rFonts w:hint="eastAsia" w:ascii="宋体" w:hAnsi="宋体" w:eastAsia="宋体"/>
          <w:lang w:eastAsia="zh-CN"/>
        </w:rPr>
      </w:pPr>
      <w:r>
        <w:rPr>
          <w:rFonts w:ascii="宋体" w:hAnsi="宋体" w:eastAsia="宋体"/>
          <w:lang w:eastAsia="zh-CN"/>
        </w:rPr>
        <w:t>答案：正确</w:t>
      </w:r>
    </w:p>
    <w:p w14:paraId="3FC83BC4">
      <w:pPr>
        <w:rPr>
          <w:rFonts w:hint="eastAsia" w:ascii="宋体" w:hAnsi="宋体" w:eastAsia="宋体"/>
          <w:lang w:eastAsia="zh-CN"/>
        </w:rPr>
      </w:pPr>
      <w:r>
        <w:rPr>
          <w:rFonts w:ascii="宋体" w:hAnsi="宋体" w:eastAsia="宋体"/>
          <w:lang w:eastAsia="zh-CN"/>
        </w:rPr>
        <w:t>429. 在达人选拔后续管理中，为达人提供必要的技能培训，不仅有助于提升达人的专业能力，还能增强其与平台的合作紧密度和长期合作意愿。</w:t>
      </w:r>
    </w:p>
    <w:p w14:paraId="7FA9AE42">
      <w:pPr>
        <w:rPr>
          <w:rFonts w:hint="eastAsia" w:ascii="宋体" w:hAnsi="宋体" w:eastAsia="宋体"/>
          <w:lang w:eastAsia="zh-CN"/>
        </w:rPr>
      </w:pPr>
    </w:p>
    <w:p w14:paraId="2B8F14EF">
      <w:pPr>
        <w:rPr>
          <w:rFonts w:hint="eastAsia" w:ascii="宋体" w:hAnsi="宋体" w:eastAsia="宋体"/>
          <w:lang w:eastAsia="zh-CN"/>
        </w:rPr>
      </w:pPr>
    </w:p>
    <w:p w14:paraId="2B22F183">
      <w:pPr>
        <w:rPr>
          <w:rFonts w:hint="eastAsia" w:ascii="宋体" w:hAnsi="宋体" w:eastAsia="宋体"/>
          <w:lang w:eastAsia="zh-CN"/>
        </w:rPr>
      </w:pPr>
      <w:r>
        <w:rPr>
          <w:rFonts w:ascii="宋体" w:hAnsi="宋体" w:eastAsia="宋体"/>
          <w:lang w:eastAsia="zh-CN"/>
        </w:rPr>
        <w:t>答案：正确</w:t>
      </w:r>
    </w:p>
    <w:p w14:paraId="7697FC83">
      <w:pPr>
        <w:rPr>
          <w:rFonts w:hint="eastAsia" w:ascii="宋体" w:hAnsi="宋体" w:eastAsia="宋体"/>
          <w:lang w:eastAsia="zh-CN"/>
        </w:rPr>
      </w:pPr>
      <w:r>
        <w:rPr>
          <w:rFonts w:ascii="宋体" w:hAnsi="宋体" w:eastAsia="宋体"/>
          <w:lang w:eastAsia="zh-CN"/>
        </w:rPr>
        <w:t>430. 在营销方案的目标设定过程中，先进行市场分析和客户分析，再依据分析结果来设定具体、可衡量的目标，是遵循科学规划流程的体现。</w:t>
      </w:r>
    </w:p>
    <w:p w14:paraId="3FBF2A32">
      <w:pPr>
        <w:rPr>
          <w:rFonts w:hint="eastAsia" w:ascii="宋体" w:hAnsi="宋体" w:eastAsia="宋体"/>
          <w:lang w:eastAsia="zh-CN"/>
        </w:rPr>
      </w:pPr>
    </w:p>
    <w:p w14:paraId="23C29CB4">
      <w:pPr>
        <w:rPr>
          <w:rFonts w:hint="eastAsia" w:ascii="宋体" w:hAnsi="宋体" w:eastAsia="宋体"/>
          <w:lang w:eastAsia="zh-CN"/>
        </w:rPr>
      </w:pPr>
    </w:p>
    <w:p w14:paraId="7C026560">
      <w:pPr>
        <w:rPr>
          <w:rFonts w:hint="eastAsia" w:ascii="宋体" w:hAnsi="宋体" w:eastAsia="宋体"/>
          <w:lang w:eastAsia="zh-CN"/>
        </w:rPr>
      </w:pPr>
      <w:r>
        <w:rPr>
          <w:rFonts w:ascii="宋体" w:hAnsi="宋体" w:eastAsia="宋体"/>
          <w:lang w:eastAsia="zh-CN"/>
        </w:rPr>
        <w:t>答案：正确</w:t>
      </w:r>
    </w:p>
    <w:p w14:paraId="02F818BA">
      <w:pPr>
        <w:rPr>
          <w:rFonts w:hint="eastAsia" w:ascii="宋体" w:hAnsi="宋体" w:eastAsia="宋体"/>
          <w:lang w:eastAsia="zh-CN"/>
        </w:rPr>
      </w:pPr>
      <w:r>
        <w:rPr>
          <w:rFonts w:ascii="宋体" w:hAnsi="宋体" w:eastAsia="宋体"/>
          <w:lang w:eastAsia="zh-CN"/>
        </w:rPr>
        <w:t>431. 在优化网站结构的过程中，为了提高搜索引擎的抓取效率，可以适当地增加网站的层级结构，使内容更加丰富多彩。</w:t>
      </w:r>
    </w:p>
    <w:p w14:paraId="02D94D00">
      <w:pPr>
        <w:rPr>
          <w:rFonts w:hint="eastAsia" w:ascii="宋体" w:hAnsi="宋体" w:eastAsia="宋体"/>
          <w:lang w:eastAsia="zh-CN"/>
        </w:rPr>
      </w:pPr>
    </w:p>
    <w:p w14:paraId="656B99AB">
      <w:pPr>
        <w:rPr>
          <w:rFonts w:hint="eastAsia" w:ascii="宋体" w:hAnsi="宋体" w:eastAsia="宋体"/>
          <w:lang w:eastAsia="zh-CN"/>
        </w:rPr>
      </w:pPr>
    </w:p>
    <w:p w14:paraId="6BF32D73">
      <w:pPr>
        <w:rPr>
          <w:rFonts w:hint="eastAsia" w:ascii="宋体" w:hAnsi="宋体" w:eastAsia="宋体"/>
          <w:lang w:eastAsia="zh-CN"/>
        </w:rPr>
      </w:pPr>
      <w:r>
        <w:rPr>
          <w:rFonts w:ascii="宋体" w:hAnsi="宋体" w:eastAsia="宋体"/>
          <w:lang w:eastAsia="zh-CN"/>
        </w:rPr>
        <w:t>答案：错误</w:t>
      </w:r>
    </w:p>
    <w:p w14:paraId="6B238265">
      <w:pPr>
        <w:rPr>
          <w:rFonts w:hint="eastAsia" w:ascii="宋体" w:hAnsi="宋体" w:eastAsia="宋体"/>
          <w:lang w:eastAsia="zh-CN"/>
        </w:rPr>
      </w:pPr>
      <w:r>
        <w:rPr>
          <w:rFonts w:ascii="宋体" w:hAnsi="宋体" w:eastAsia="宋体"/>
          <w:lang w:eastAsia="zh-CN"/>
        </w:rPr>
        <w:t>432. 在策划线下见面会型达人营销活动时，活动方案的设计应充分考虑目标受众的需求和兴趣，以确保活动的吸引力和参与度。</w:t>
      </w:r>
    </w:p>
    <w:p w14:paraId="4C4E5301">
      <w:pPr>
        <w:rPr>
          <w:rFonts w:hint="eastAsia" w:ascii="宋体" w:hAnsi="宋体" w:eastAsia="宋体"/>
          <w:lang w:eastAsia="zh-CN"/>
        </w:rPr>
      </w:pPr>
    </w:p>
    <w:p w14:paraId="73D32002">
      <w:pPr>
        <w:rPr>
          <w:rFonts w:hint="eastAsia" w:ascii="宋体" w:hAnsi="宋体" w:eastAsia="宋体"/>
          <w:lang w:eastAsia="zh-CN"/>
        </w:rPr>
      </w:pPr>
    </w:p>
    <w:p w14:paraId="057FD3FB">
      <w:pPr>
        <w:rPr>
          <w:rFonts w:hint="eastAsia" w:ascii="宋体" w:hAnsi="宋体" w:eastAsia="宋体"/>
          <w:lang w:eastAsia="zh-CN"/>
        </w:rPr>
      </w:pPr>
      <w:r>
        <w:rPr>
          <w:rFonts w:ascii="宋体" w:hAnsi="宋体" w:eastAsia="宋体"/>
          <w:lang w:eastAsia="zh-CN"/>
        </w:rPr>
        <w:t>答案：正确</w:t>
      </w:r>
    </w:p>
    <w:p w14:paraId="13F4035A">
      <w:pPr>
        <w:rPr>
          <w:rFonts w:hint="eastAsia" w:ascii="宋体" w:hAnsi="宋体" w:eastAsia="宋体"/>
          <w:lang w:eastAsia="zh-CN"/>
        </w:rPr>
      </w:pPr>
      <w:r>
        <w:rPr>
          <w:rFonts w:ascii="宋体" w:hAnsi="宋体" w:eastAsia="宋体"/>
          <w:lang w:eastAsia="zh-CN"/>
        </w:rPr>
        <w:t>433. 在实施内容本地化策略时，全媒体运营师需要深入研究目标市场的文化、语言、习俗，以确保创作的内容能够与目标受众产生共鸣。</w:t>
      </w:r>
    </w:p>
    <w:p w14:paraId="13314BE5">
      <w:pPr>
        <w:rPr>
          <w:rFonts w:hint="eastAsia" w:ascii="宋体" w:hAnsi="宋体" w:eastAsia="宋体"/>
          <w:lang w:eastAsia="zh-CN"/>
        </w:rPr>
      </w:pPr>
    </w:p>
    <w:p w14:paraId="65394C82">
      <w:pPr>
        <w:rPr>
          <w:rFonts w:hint="eastAsia" w:ascii="宋体" w:hAnsi="宋体" w:eastAsia="宋体"/>
          <w:lang w:eastAsia="zh-CN"/>
        </w:rPr>
      </w:pPr>
    </w:p>
    <w:p w14:paraId="6238F988">
      <w:pPr>
        <w:rPr>
          <w:rFonts w:hint="eastAsia" w:ascii="宋体" w:hAnsi="宋体" w:eastAsia="宋体"/>
          <w:lang w:eastAsia="zh-CN"/>
        </w:rPr>
      </w:pPr>
      <w:r>
        <w:rPr>
          <w:rFonts w:ascii="宋体" w:hAnsi="宋体" w:eastAsia="宋体"/>
          <w:lang w:eastAsia="zh-CN"/>
        </w:rPr>
        <w:t>答案：正确</w:t>
      </w:r>
    </w:p>
    <w:p w14:paraId="3EC9BC3C">
      <w:pPr>
        <w:rPr>
          <w:rFonts w:hint="eastAsia" w:ascii="宋体" w:hAnsi="宋体" w:eastAsia="宋体"/>
          <w:lang w:eastAsia="zh-CN"/>
        </w:rPr>
      </w:pPr>
      <w:r>
        <w:rPr>
          <w:rFonts w:ascii="宋体" w:hAnsi="宋体" w:eastAsia="宋体"/>
          <w:lang w:eastAsia="zh-CN"/>
        </w:rPr>
        <w:t>434. 全媒体运营师在运营电子商务平台时，只需关注推广信息的发布效果，无需关心平台内经营者的具体经营情况和商品质量。</w:t>
      </w:r>
    </w:p>
    <w:p w14:paraId="5C471DDD">
      <w:pPr>
        <w:rPr>
          <w:rFonts w:hint="eastAsia" w:ascii="宋体" w:hAnsi="宋体" w:eastAsia="宋体"/>
          <w:lang w:eastAsia="zh-CN"/>
        </w:rPr>
      </w:pPr>
    </w:p>
    <w:p w14:paraId="2F519FD9">
      <w:pPr>
        <w:rPr>
          <w:rFonts w:hint="eastAsia" w:ascii="宋体" w:hAnsi="宋体" w:eastAsia="宋体"/>
          <w:lang w:eastAsia="zh-CN"/>
        </w:rPr>
      </w:pPr>
    </w:p>
    <w:p w14:paraId="696E0545">
      <w:pPr>
        <w:rPr>
          <w:rFonts w:hint="eastAsia" w:ascii="宋体" w:hAnsi="宋体" w:eastAsia="宋体"/>
          <w:lang w:eastAsia="zh-CN"/>
        </w:rPr>
      </w:pPr>
      <w:r>
        <w:rPr>
          <w:rFonts w:ascii="宋体" w:hAnsi="宋体" w:eastAsia="宋体"/>
          <w:lang w:eastAsia="zh-CN"/>
        </w:rPr>
        <w:t>答案：错误</w:t>
      </w:r>
    </w:p>
    <w:p w14:paraId="3CCD262C">
      <w:pPr>
        <w:rPr>
          <w:rFonts w:hint="eastAsia" w:ascii="宋体" w:hAnsi="宋体" w:eastAsia="宋体"/>
          <w:lang w:eastAsia="zh-CN"/>
        </w:rPr>
      </w:pPr>
      <w:r>
        <w:rPr>
          <w:rFonts w:ascii="宋体" w:hAnsi="宋体" w:eastAsia="宋体"/>
          <w:lang w:eastAsia="zh-CN"/>
        </w:rPr>
        <w:t>435. 虽然尊重用户隐私是全媒体运营师的重要职责，但在追求用户增长和业务拓展的过程中，可以适当放宽对用户个人信息的收集和使用限制。</w:t>
      </w:r>
    </w:p>
    <w:p w14:paraId="253E345D">
      <w:pPr>
        <w:rPr>
          <w:rFonts w:hint="eastAsia" w:ascii="宋体" w:hAnsi="宋体" w:eastAsia="宋体"/>
          <w:lang w:eastAsia="zh-CN"/>
        </w:rPr>
      </w:pPr>
    </w:p>
    <w:p w14:paraId="5E6B871C">
      <w:pPr>
        <w:rPr>
          <w:rFonts w:hint="eastAsia" w:ascii="宋体" w:hAnsi="宋体" w:eastAsia="宋体"/>
          <w:lang w:eastAsia="zh-CN"/>
        </w:rPr>
      </w:pPr>
    </w:p>
    <w:p w14:paraId="5E2B2745">
      <w:pPr>
        <w:rPr>
          <w:rFonts w:hint="eastAsia" w:ascii="宋体" w:hAnsi="宋体" w:eastAsia="宋体"/>
          <w:lang w:eastAsia="zh-CN"/>
        </w:rPr>
      </w:pPr>
      <w:r>
        <w:rPr>
          <w:rFonts w:ascii="宋体" w:hAnsi="宋体" w:eastAsia="宋体"/>
          <w:lang w:eastAsia="zh-CN"/>
        </w:rPr>
        <w:t>答案：错误</w:t>
      </w:r>
    </w:p>
    <w:p w14:paraId="388E63B3">
      <w:pPr>
        <w:rPr>
          <w:rFonts w:hint="eastAsia" w:ascii="宋体" w:hAnsi="宋体" w:eastAsia="宋体"/>
          <w:lang w:eastAsia="zh-CN"/>
        </w:rPr>
      </w:pPr>
      <w:r>
        <w:rPr>
          <w:rFonts w:ascii="宋体" w:hAnsi="宋体" w:eastAsia="宋体"/>
          <w:lang w:eastAsia="zh-CN"/>
        </w:rPr>
        <w:t>436. 在内容优化中，提升内容质量只需要关注内容的原创性和深度，而无需考虑内容的可读性和易读性。</w:t>
      </w:r>
    </w:p>
    <w:p w14:paraId="49939781">
      <w:pPr>
        <w:rPr>
          <w:rFonts w:hint="eastAsia" w:ascii="宋体" w:hAnsi="宋体" w:eastAsia="宋体"/>
          <w:lang w:eastAsia="zh-CN"/>
        </w:rPr>
      </w:pPr>
    </w:p>
    <w:p w14:paraId="3E2802A9">
      <w:pPr>
        <w:rPr>
          <w:rFonts w:hint="eastAsia" w:ascii="宋体" w:hAnsi="宋体" w:eastAsia="宋体"/>
          <w:lang w:eastAsia="zh-CN"/>
        </w:rPr>
      </w:pPr>
    </w:p>
    <w:p w14:paraId="1FFADC39">
      <w:pPr>
        <w:rPr>
          <w:rFonts w:hint="eastAsia" w:ascii="宋体" w:hAnsi="宋体" w:eastAsia="宋体"/>
          <w:lang w:eastAsia="zh-CN"/>
        </w:rPr>
      </w:pPr>
      <w:r>
        <w:rPr>
          <w:rFonts w:ascii="宋体" w:hAnsi="宋体" w:eastAsia="宋体"/>
          <w:lang w:eastAsia="zh-CN"/>
        </w:rPr>
        <w:t>答案：错误</w:t>
      </w:r>
    </w:p>
    <w:p w14:paraId="75DF2D7A">
      <w:pPr>
        <w:rPr>
          <w:rFonts w:hint="eastAsia" w:ascii="宋体" w:hAnsi="宋体" w:eastAsia="宋体"/>
          <w:lang w:eastAsia="zh-CN"/>
        </w:rPr>
      </w:pPr>
      <w:r>
        <w:rPr>
          <w:rFonts w:ascii="宋体" w:hAnsi="宋体" w:eastAsia="宋体"/>
          <w:lang w:eastAsia="zh-CN"/>
        </w:rPr>
        <w:t>437. 在流量来源分析中，通过评估用户活跃度、地域分布等指标，可以间接判断流量的质量和潜在转化能力。</w:t>
      </w:r>
    </w:p>
    <w:p w14:paraId="0DE0990F">
      <w:pPr>
        <w:rPr>
          <w:rFonts w:hint="eastAsia" w:ascii="宋体" w:hAnsi="宋体" w:eastAsia="宋体"/>
          <w:lang w:eastAsia="zh-CN"/>
        </w:rPr>
      </w:pPr>
    </w:p>
    <w:p w14:paraId="7C5C921D">
      <w:pPr>
        <w:rPr>
          <w:rFonts w:hint="eastAsia" w:ascii="宋体" w:hAnsi="宋体" w:eastAsia="宋体"/>
          <w:lang w:eastAsia="zh-CN"/>
        </w:rPr>
      </w:pPr>
    </w:p>
    <w:p w14:paraId="065E4F2F">
      <w:pPr>
        <w:rPr>
          <w:rFonts w:hint="eastAsia" w:ascii="宋体" w:hAnsi="宋体" w:eastAsia="宋体"/>
          <w:lang w:eastAsia="zh-CN"/>
        </w:rPr>
      </w:pPr>
      <w:r>
        <w:rPr>
          <w:rFonts w:ascii="宋体" w:hAnsi="宋体" w:eastAsia="宋体"/>
          <w:lang w:eastAsia="zh-CN"/>
        </w:rPr>
        <w:t>答案：正确</w:t>
      </w:r>
    </w:p>
    <w:p w14:paraId="6B10803C">
      <w:pPr>
        <w:rPr>
          <w:rFonts w:hint="eastAsia" w:ascii="宋体" w:hAnsi="宋体" w:eastAsia="宋体"/>
          <w:lang w:eastAsia="zh-CN"/>
        </w:rPr>
      </w:pPr>
      <w:r>
        <w:rPr>
          <w:rFonts w:ascii="宋体" w:hAnsi="宋体" w:eastAsia="宋体"/>
          <w:lang w:eastAsia="zh-CN"/>
        </w:rPr>
        <w:t>438. 为了提升用户体验，全媒体运营师在优化网站结构时，应注重保持页面布局的清晰整洁，并可以通过内部链接引导用户深入浏览相关内容。</w:t>
      </w:r>
    </w:p>
    <w:p w14:paraId="7314668B">
      <w:pPr>
        <w:rPr>
          <w:rFonts w:hint="eastAsia" w:ascii="宋体" w:hAnsi="宋体" w:eastAsia="宋体"/>
          <w:lang w:eastAsia="zh-CN"/>
        </w:rPr>
      </w:pPr>
    </w:p>
    <w:p w14:paraId="70AEE04C">
      <w:pPr>
        <w:rPr>
          <w:rFonts w:hint="eastAsia" w:ascii="宋体" w:hAnsi="宋体" w:eastAsia="宋体"/>
          <w:lang w:eastAsia="zh-CN"/>
        </w:rPr>
      </w:pPr>
    </w:p>
    <w:p w14:paraId="7FDFC2E9">
      <w:pPr>
        <w:rPr>
          <w:rFonts w:hint="eastAsia" w:ascii="宋体" w:hAnsi="宋体" w:eastAsia="宋体"/>
          <w:lang w:eastAsia="zh-CN"/>
        </w:rPr>
      </w:pPr>
      <w:r>
        <w:rPr>
          <w:rFonts w:ascii="宋体" w:hAnsi="宋体" w:eastAsia="宋体"/>
          <w:lang w:eastAsia="zh-CN"/>
        </w:rPr>
        <w:t>答案：正确</w:t>
      </w:r>
    </w:p>
    <w:p w14:paraId="464555DC">
      <w:pPr>
        <w:rPr>
          <w:rFonts w:hint="eastAsia" w:ascii="宋体" w:hAnsi="宋体" w:eastAsia="宋体"/>
          <w:lang w:eastAsia="zh-CN"/>
        </w:rPr>
      </w:pPr>
      <w:r>
        <w:rPr>
          <w:rFonts w:ascii="宋体" w:hAnsi="宋体" w:eastAsia="宋体"/>
          <w:lang w:eastAsia="zh-CN"/>
        </w:rPr>
        <w:t>439. 在流量价值测量中，总观看量（或访问量）是衡量用户粘性的唯一标准。</w:t>
      </w:r>
    </w:p>
    <w:p w14:paraId="6CFBC471">
      <w:pPr>
        <w:rPr>
          <w:rFonts w:hint="eastAsia" w:ascii="宋体" w:hAnsi="宋体" w:eastAsia="宋体"/>
          <w:lang w:eastAsia="zh-CN"/>
        </w:rPr>
      </w:pPr>
    </w:p>
    <w:p w14:paraId="11AC15FE">
      <w:pPr>
        <w:rPr>
          <w:rFonts w:hint="eastAsia" w:ascii="宋体" w:hAnsi="宋体" w:eastAsia="宋体"/>
          <w:lang w:eastAsia="zh-CN"/>
        </w:rPr>
      </w:pPr>
    </w:p>
    <w:p w14:paraId="11D47D54">
      <w:pPr>
        <w:rPr>
          <w:rFonts w:hint="eastAsia" w:ascii="宋体" w:hAnsi="宋体" w:eastAsia="宋体"/>
          <w:lang w:eastAsia="zh-CN"/>
        </w:rPr>
      </w:pPr>
      <w:r>
        <w:rPr>
          <w:rFonts w:ascii="宋体" w:hAnsi="宋体" w:eastAsia="宋体"/>
          <w:lang w:eastAsia="zh-CN"/>
        </w:rPr>
        <w:t>答案：错误</w:t>
      </w:r>
    </w:p>
    <w:p w14:paraId="1FD8C101">
      <w:pPr>
        <w:rPr>
          <w:rFonts w:hint="eastAsia" w:ascii="宋体" w:hAnsi="宋体" w:eastAsia="宋体"/>
          <w:lang w:eastAsia="zh-CN"/>
        </w:rPr>
      </w:pPr>
      <w:r>
        <w:rPr>
          <w:rFonts w:ascii="宋体" w:hAnsi="宋体" w:eastAsia="宋体"/>
          <w:lang w:eastAsia="zh-CN"/>
        </w:rPr>
        <w:t>440. 在分析竞争对手的达人形象包装策略之前，必须全面收集竞争对手在所有社交媒体平台上的所有历史数据，这是确保分析结果准确性的必要条件。</w:t>
      </w:r>
    </w:p>
    <w:p w14:paraId="597113C3">
      <w:pPr>
        <w:rPr>
          <w:rFonts w:hint="eastAsia" w:ascii="宋体" w:hAnsi="宋体" w:eastAsia="宋体"/>
          <w:lang w:eastAsia="zh-CN"/>
        </w:rPr>
      </w:pPr>
    </w:p>
    <w:p w14:paraId="620FF5DB">
      <w:pPr>
        <w:rPr>
          <w:rFonts w:hint="eastAsia" w:ascii="宋体" w:hAnsi="宋体" w:eastAsia="宋体"/>
          <w:lang w:eastAsia="zh-CN"/>
        </w:rPr>
      </w:pPr>
    </w:p>
    <w:p w14:paraId="1957C07B">
      <w:pPr>
        <w:rPr>
          <w:rFonts w:hint="eastAsia" w:ascii="宋体" w:hAnsi="宋体" w:eastAsia="宋体"/>
          <w:lang w:eastAsia="zh-CN"/>
        </w:rPr>
      </w:pPr>
      <w:r>
        <w:rPr>
          <w:rFonts w:ascii="宋体" w:hAnsi="宋体" w:eastAsia="宋体"/>
          <w:lang w:eastAsia="zh-CN"/>
        </w:rPr>
        <w:t>答案：错误</w:t>
      </w:r>
    </w:p>
    <w:p w14:paraId="567FF411">
      <w:pPr>
        <w:rPr>
          <w:rFonts w:hint="eastAsia" w:ascii="宋体" w:hAnsi="宋体" w:eastAsia="宋体"/>
          <w:lang w:eastAsia="zh-CN"/>
        </w:rPr>
      </w:pPr>
      <w:r>
        <w:rPr>
          <w:rFonts w:ascii="宋体" w:hAnsi="宋体" w:eastAsia="宋体"/>
          <w:lang w:eastAsia="zh-CN"/>
        </w:rPr>
        <w:t>441. 在实施货品的选品策略时，注重商品的差异化竞争，同时综合考虑市场需求和用户偏好，有助于提升商品的竞争力和销售业绩。</w:t>
      </w:r>
    </w:p>
    <w:p w14:paraId="05C311A9">
      <w:pPr>
        <w:rPr>
          <w:rFonts w:hint="eastAsia" w:ascii="宋体" w:hAnsi="宋体" w:eastAsia="宋体"/>
          <w:lang w:eastAsia="zh-CN"/>
        </w:rPr>
      </w:pPr>
    </w:p>
    <w:p w14:paraId="27893FEF">
      <w:pPr>
        <w:rPr>
          <w:rFonts w:hint="eastAsia" w:ascii="宋体" w:hAnsi="宋体" w:eastAsia="宋体"/>
          <w:lang w:eastAsia="zh-CN"/>
        </w:rPr>
      </w:pPr>
    </w:p>
    <w:p w14:paraId="57668EDC">
      <w:pPr>
        <w:rPr>
          <w:rFonts w:hint="eastAsia" w:ascii="宋体" w:hAnsi="宋体" w:eastAsia="宋体"/>
          <w:lang w:eastAsia="zh-CN"/>
        </w:rPr>
      </w:pPr>
      <w:r>
        <w:rPr>
          <w:rFonts w:ascii="宋体" w:hAnsi="宋体" w:eastAsia="宋体"/>
          <w:lang w:eastAsia="zh-CN"/>
        </w:rPr>
        <w:t>答案：正确</w:t>
      </w:r>
    </w:p>
    <w:p w14:paraId="1483825D">
      <w:pPr>
        <w:rPr>
          <w:rFonts w:hint="eastAsia" w:ascii="宋体" w:hAnsi="宋体" w:eastAsia="宋体"/>
          <w:lang w:eastAsia="zh-CN"/>
        </w:rPr>
      </w:pPr>
      <w:r>
        <w:rPr>
          <w:rFonts w:ascii="宋体" w:hAnsi="宋体" w:eastAsia="宋体"/>
          <w:lang w:eastAsia="zh-CN"/>
        </w:rPr>
        <w:t>442. 在利用内容智能推荐系统提高用户满意度和留存率的过程中，全媒体运营师需要持续收集用户反馈，并据此优化推荐算法，以提升推荐的准确性和个性化程度。</w:t>
      </w:r>
    </w:p>
    <w:p w14:paraId="142CE79B">
      <w:pPr>
        <w:rPr>
          <w:rFonts w:hint="eastAsia" w:ascii="宋体" w:hAnsi="宋体" w:eastAsia="宋体"/>
          <w:lang w:eastAsia="zh-CN"/>
        </w:rPr>
      </w:pPr>
    </w:p>
    <w:p w14:paraId="19BDD32B">
      <w:pPr>
        <w:rPr>
          <w:rFonts w:hint="eastAsia" w:ascii="宋体" w:hAnsi="宋体" w:eastAsia="宋体"/>
          <w:lang w:eastAsia="zh-CN"/>
        </w:rPr>
      </w:pPr>
    </w:p>
    <w:p w14:paraId="225AD265">
      <w:pPr>
        <w:rPr>
          <w:rFonts w:hint="eastAsia" w:ascii="宋体" w:hAnsi="宋体" w:eastAsia="宋体"/>
          <w:lang w:eastAsia="zh-CN"/>
        </w:rPr>
      </w:pPr>
      <w:r>
        <w:rPr>
          <w:rFonts w:ascii="宋体" w:hAnsi="宋体" w:eastAsia="宋体"/>
          <w:lang w:eastAsia="zh-CN"/>
        </w:rPr>
        <w:t>答案：正确</w:t>
      </w:r>
    </w:p>
    <w:p w14:paraId="114621E5">
      <w:pPr>
        <w:rPr>
          <w:rFonts w:hint="eastAsia" w:ascii="宋体" w:hAnsi="宋体" w:eastAsia="宋体"/>
          <w:lang w:eastAsia="zh-CN"/>
        </w:rPr>
      </w:pPr>
      <w:r>
        <w:rPr>
          <w:rFonts w:ascii="宋体" w:hAnsi="宋体" w:eastAsia="宋体"/>
          <w:lang w:eastAsia="zh-CN"/>
        </w:rPr>
        <w:t>443. 在社交媒体推广中，只要投放的广告数量足够多，就一定能显著提高网站的流量和转化率。</w:t>
      </w:r>
    </w:p>
    <w:p w14:paraId="4A8F0051">
      <w:pPr>
        <w:rPr>
          <w:rFonts w:hint="eastAsia" w:ascii="宋体" w:hAnsi="宋体" w:eastAsia="宋体"/>
          <w:lang w:eastAsia="zh-CN"/>
        </w:rPr>
      </w:pPr>
    </w:p>
    <w:p w14:paraId="6B0C111E">
      <w:pPr>
        <w:rPr>
          <w:rFonts w:hint="eastAsia" w:ascii="宋体" w:hAnsi="宋体" w:eastAsia="宋体"/>
          <w:lang w:eastAsia="zh-CN"/>
        </w:rPr>
      </w:pPr>
    </w:p>
    <w:p w14:paraId="48F9A91A">
      <w:pPr>
        <w:rPr>
          <w:rFonts w:hint="eastAsia" w:ascii="宋体" w:hAnsi="宋体" w:eastAsia="宋体"/>
          <w:lang w:eastAsia="zh-CN"/>
        </w:rPr>
      </w:pPr>
      <w:r>
        <w:rPr>
          <w:rFonts w:ascii="宋体" w:hAnsi="宋体" w:eastAsia="宋体"/>
          <w:lang w:eastAsia="zh-CN"/>
        </w:rPr>
        <w:t>答案：错误</w:t>
      </w:r>
    </w:p>
    <w:p w14:paraId="2CD9385E">
      <w:pPr>
        <w:rPr>
          <w:rFonts w:hint="eastAsia" w:ascii="宋体" w:hAnsi="宋体" w:eastAsia="宋体"/>
          <w:lang w:eastAsia="zh-CN"/>
        </w:rPr>
      </w:pPr>
      <w:r>
        <w:rPr>
          <w:rFonts w:ascii="宋体" w:hAnsi="宋体" w:eastAsia="宋体"/>
          <w:lang w:eastAsia="zh-CN"/>
        </w:rPr>
        <w:t>444. 定期网络舆情报告中的应对策略建议部分，是基于对监测期内舆情数据的深入分析而提出的，旨在帮助企业有效应对潜在的舆情风险。</w:t>
      </w:r>
    </w:p>
    <w:p w14:paraId="24543389">
      <w:pPr>
        <w:rPr>
          <w:rFonts w:hint="eastAsia" w:ascii="宋体" w:hAnsi="宋体" w:eastAsia="宋体"/>
          <w:lang w:eastAsia="zh-CN"/>
        </w:rPr>
      </w:pPr>
    </w:p>
    <w:p w14:paraId="4D49C9E3">
      <w:pPr>
        <w:rPr>
          <w:rFonts w:hint="eastAsia" w:ascii="宋体" w:hAnsi="宋体" w:eastAsia="宋体"/>
          <w:lang w:eastAsia="zh-CN"/>
        </w:rPr>
      </w:pPr>
    </w:p>
    <w:p w14:paraId="22D2EF5F">
      <w:pPr>
        <w:rPr>
          <w:rFonts w:hint="eastAsia" w:ascii="宋体" w:hAnsi="宋体" w:eastAsia="宋体"/>
          <w:lang w:eastAsia="zh-CN"/>
        </w:rPr>
      </w:pPr>
      <w:r>
        <w:rPr>
          <w:rFonts w:ascii="宋体" w:hAnsi="宋体" w:eastAsia="宋体"/>
          <w:lang w:eastAsia="zh-CN"/>
        </w:rPr>
        <w:t>答案：正确</w:t>
      </w:r>
    </w:p>
    <w:p w14:paraId="1135C431">
      <w:pPr>
        <w:rPr>
          <w:rFonts w:hint="eastAsia" w:ascii="宋体" w:hAnsi="宋体" w:eastAsia="宋体"/>
          <w:lang w:eastAsia="zh-CN"/>
        </w:rPr>
      </w:pPr>
      <w:r>
        <w:rPr>
          <w:rFonts w:ascii="宋体" w:hAnsi="宋体" w:eastAsia="宋体"/>
          <w:lang w:eastAsia="zh-CN"/>
        </w:rPr>
        <w:t>445. 在优化传播平台资源库时，为了提升内容的多样性，可以无限制地增加各种类型的内容，无需考虑内容的权威性和专业性。</w:t>
      </w:r>
    </w:p>
    <w:p w14:paraId="56B43383">
      <w:pPr>
        <w:rPr>
          <w:rFonts w:hint="eastAsia" w:ascii="宋体" w:hAnsi="宋体" w:eastAsia="宋体"/>
          <w:lang w:eastAsia="zh-CN"/>
        </w:rPr>
      </w:pPr>
    </w:p>
    <w:p w14:paraId="5A290CC5">
      <w:pPr>
        <w:rPr>
          <w:rFonts w:hint="eastAsia" w:ascii="宋体" w:hAnsi="宋体" w:eastAsia="宋体"/>
          <w:lang w:eastAsia="zh-CN"/>
        </w:rPr>
      </w:pPr>
    </w:p>
    <w:p w14:paraId="73DBB5C8">
      <w:pPr>
        <w:rPr>
          <w:rFonts w:hint="eastAsia" w:ascii="宋体" w:hAnsi="宋体" w:eastAsia="宋体"/>
          <w:lang w:eastAsia="zh-CN"/>
        </w:rPr>
      </w:pPr>
      <w:r>
        <w:rPr>
          <w:rFonts w:ascii="宋体" w:hAnsi="宋体" w:eastAsia="宋体"/>
          <w:lang w:eastAsia="zh-CN"/>
        </w:rPr>
        <w:t>答案：错误</w:t>
      </w:r>
    </w:p>
    <w:p w14:paraId="4ED9C027">
      <w:pPr>
        <w:rPr>
          <w:rFonts w:hint="eastAsia" w:ascii="宋体" w:hAnsi="宋体" w:eastAsia="宋体"/>
          <w:lang w:eastAsia="zh-CN"/>
        </w:rPr>
      </w:pPr>
      <w:r>
        <w:rPr>
          <w:rFonts w:ascii="宋体" w:hAnsi="宋体" w:eastAsia="宋体"/>
          <w:lang w:eastAsia="zh-CN"/>
        </w:rPr>
        <w:t>446. 在私域流量转化与变现的过程中，全媒体运营师只需关注用户购买行为的直接转化，无需考虑用户体验和反馈。</w:t>
      </w:r>
    </w:p>
    <w:p w14:paraId="12AD73CF">
      <w:pPr>
        <w:rPr>
          <w:rFonts w:hint="eastAsia" w:ascii="宋体" w:hAnsi="宋体" w:eastAsia="宋体"/>
          <w:lang w:eastAsia="zh-CN"/>
        </w:rPr>
      </w:pPr>
    </w:p>
    <w:p w14:paraId="2340854C">
      <w:pPr>
        <w:rPr>
          <w:rFonts w:hint="eastAsia" w:ascii="宋体" w:hAnsi="宋体" w:eastAsia="宋体"/>
          <w:lang w:eastAsia="zh-CN"/>
        </w:rPr>
      </w:pPr>
    </w:p>
    <w:p w14:paraId="7D4677D1">
      <w:pPr>
        <w:rPr>
          <w:rFonts w:hint="eastAsia" w:ascii="宋体" w:hAnsi="宋体" w:eastAsia="宋体"/>
          <w:lang w:eastAsia="zh-CN"/>
        </w:rPr>
      </w:pPr>
      <w:r>
        <w:rPr>
          <w:rFonts w:ascii="宋体" w:hAnsi="宋体" w:eastAsia="宋体"/>
          <w:lang w:eastAsia="zh-CN"/>
        </w:rPr>
        <w:t>答案：错误</w:t>
      </w:r>
    </w:p>
    <w:p w14:paraId="136F8A82">
      <w:pPr>
        <w:rPr>
          <w:rFonts w:hint="eastAsia" w:ascii="宋体" w:hAnsi="宋体" w:eastAsia="宋体"/>
          <w:lang w:eastAsia="zh-CN"/>
        </w:rPr>
      </w:pPr>
      <w:r>
        <w:rPr>
          <w:rFonts w:ascii="宋体" w:hAnsi="宋体" w:eastAsia="宋体"/>
          <w:lang w:eastAsia="zh-CN"/>
        </w:rPr>
        <w:t>447. 合理的达人激励机制通常会根据达人的不同层级和贡献度，灵活调整奖励标准，以确保激励机制的公平性和有效性。</w:t>
      </w:r>
    </w:p>
    <w:p w14:paraId="39216130">
      <w:pPr>
        <w:rPr>
          <w:rFonts w:hint="eastAsia" w:ascii="宋体" w:hAnsi="宋体" w:eastAsia="宋体"/>
          <w:lang w:eastAsia="zh-CN"/>
        </w:rPr>
      </w:pPr>
    </w:p>
    <w:p w14:paraId="509A3E9C">
      <w:pPr>
        <w:rPr>
          <w:rFonts w:hint="eastAsia" w:ascii="宋体" w:hAnsi="宋体" w:eastAsia="宋体"/>
          <w:lang w:eastAsia="zh-CN"/>
        </w:rPr>
      </w:pPr>
    </w:p>
    <w:p w14:paraId="4860CE26">
      <w:pPr>
        <w:rPr>
          <w:rFonts w:hint="eastAsia" w:ascii="宋体" w:hAnsi="宋体" w:eastAsia="宋体"/>
          <w:lang w:eastAsia="zh-CN"/>
        </w:rPr>
      </w:pPr>
      <w:r>
        <w:rPr>
          <w:rFonts w:ascii="宋体" w:hAnsi="宋体" w:eastAsia="宋体"/>
          <w:lang w:eastAsia="zh-CN"/>
        </w:rPr>
        <w:t>答案：正确</w:t>
      </w:r>
    </w:p>
    <w:p w14:paraId="44D15BB9">
      <w:pPr>
        <w:rPr>
          <w:rFonts w:hint="eastAsia" w:ascii="宋体" w:hAnsi="宋体" w:eastAsia="宋体"/>
          <w:lang w:eastAsia="zh-CN"/>
        </w:rPr>
      </w:pPr>
      <w:r>
        <w:rPr>
          <w:rFonts w:ascii="宋体" w:hAnsi="宋体" w:eastAsia="宋体"/>
          <w:lang w:eastAsia="zh-CN"/>
        </w:rPr>
        <w:t>448. 热力图工具通过可视化方式展示用户在页面上的行为热点，有助于全媒体运营师快速识别流量优化点，并据此制定针对性的优化策略。</w:t>
      </w:r>
    </w:p>
    <w:p w14:paraId="2EB8B2D5">
      <w:pPr>
        <w:rPr>
          <w:rFonts w:hint="eastAsia" w:ascii="宋体" w:hAnsi="宋体" w:eastAsia="宋体"/>
          <w:lang w:eastAsia="zh-CN"/>
        </w:rPr>
      </w:pPr>
    </w:p>
    <w:p w14:paraId="7EB15B0F">
      <w:pPr>
        <w:rPr>
          <w:rFonts w:hint="eastAsia" w:ascii="宋体" w:hAnsi="宋体" w:eastAsia="宋体"/>
          <w:lang w:eastAsia="zh-CN"/>
        </w:rPr>
      </w:pPr>
    </w:p>
    <w:p w14:paraId="74FF4BCD">
      <w:pPr>
        <w:rPr>
          <w:rFonts w:hint="eastAsia" w:ascii="宋体" w:hAnsi="宋体" w:eastAsia="宋体"/>
          <w:lang w:eastAsia="zh-CN"/>
        </w:rPr>
      </w:pPr>
      <w:r>
        <w:rPr>
          <w:rFonts w:ascii="宋体" w:hAnsi="宋体" w:eastAsia="宋体"/>
          <w:lang w:eastAsia="zh-CN"/>
        </w:rPr>
        <w:t>答案：正确</w:t>
      </w:r>
    </w:p>
    <w:p w14:paraId="010BF355">
      <w:pPr>
        <w:rPr>
          <w:rFonts w:hint="eastAsia" w:ascii="宋体" w:hAnsi="宋体" w:eastAsia="宋体"/>
          <w:lang w:eastAsia="zh-CN"/>
        </w:rPr>
      </w:pPr>
      <w:r>
        <w:rPr>
          <w:rFonts w:ascii="宋体" w:hAnsi="宋体" w:eastAsia="宋体"/>
          <w:lang w:eastAsia="zh-CN"/>
        </w:rPr>
        <w:t>449. 在多品搭配的排品模式中，互补型搭配是综合考虑商品功能互补性和用户需求后进行的精心组合。</w:t>
      </w:r>
    </w:p>
    <w:p w14:paraId="4282C118">
      <w:pPr>
        <w:rPr>
          <w:rFonts w:hint="eastAsia" w:ascii="宋体" w:hAnsi="宋体" w:eastAsia="宋体"/>
          <w:lang w:eastAsia="zh-CN"/>
        </w:rPr>
      </w:pPr>
    </w:p>
    <w:p w14:paraId="2D369EEC">
      <w:pPr>
        <w:rPr>
          <w:rFonts w:hint="eastAsia" w:ascii="宋体" w:hAnsi="宋体" w:eastAsia="宋体"/>
          <w:lang w:eastAsia="zh-CN"/>
        </w:rPr>
      </w:pPr>
    </w:p>
    <w:p w14:paraId="237B8393">
      <w:pPr>
        <w:rPr>
          <w:rFonts w:hint="eastAsia" w:ascii="宋体" w:hAnsi="宋体" w:eastAsia="宋体"/>
          <w:lang w:eastAsia="zh-CN"/>
        </w:rPr>
      </w:pPr>
      <w:r>
        <w:rPr>
          <w:rFonts w:ascii="宋体" w:hAnsi="宋体" w:eastAsia="宋体"/>
          <w:lang w:eastAsia="zh-CN"/>
        </w:rPr>
        <w:t>答案：正确</w:t>
      </w:r>
    </w:p>
    <w:p w14:paraId="54736EF3">
      <w:pPr>
        <w:rPr>
          <w:rFonts w:hint="eastAsia" w:ascii="宋体" w:hAnsi="宋体" w:eastAsia="宋体"/>
          <w:lang w:eastAsia="zh-CN"/>
        </w:rPr>
      </w:pPr>
      <w:r>
        <w:rPr>
          <w:rFonts w:ascii="宋体" w:hAnsi="宋体" w:eastAsia="宋体"/>
          <w:lang w:eastAsia="zh-CN"/>
        </w:rPr>
        <w:t>450. 全媒体运营师在提升社群活跃度以增强用户粘性时，只需要关注内容的更新频率，而无需关注内容的质量和与用户的互动性。</w:t>
      </w:r>
    </w:p>
    <w:p w14:paraId="6B74443B">
      <w:pPr>
        <w:rPr>
          <w:rFonts w:hint="eastAsia" w:ascii="宋体" w:hAnsi="宋体" w:eastAsia="宋体"/>
          <w:lang w:eastAsia="zh-CN"/>
        </w:rPr>
      </w:pPr>
    </w:p>
    <w:p w14:paraId="666A711C">
      <w:pPr>
        <w:rPr>
          <w:rFonts w:hint="eastAsia" w:ascii="宋体" w:hAnsi="宋体" w:eastAsia="宋体"/>
          <w:lang w:eastAsia="zh-CN"/>
        </w:rPr>
      </w:pPr>
    </w:p>
    <w:p w14:paraId="1C822BBF">
      <w:pPr>
        <w:rPr>
          <w:rFonts w:hint="eastAsia" w:ascii="宋体" w:hAnsi="宋体" w:eastAsia="宋体"/>
          <w:lang w:eastAsia="zh-CN"/>
        </w:rPr>
      </w:pPr>
      <w:r>
        <w:rPr>
          <w:rFonts w:ascii="宋体" w:hAnsi="宋体" w:eastAsia="宋体"/>
          <w:lang w:eastAsia="zh-CN"/>
        </w:rPr>
        <w:t>答案：错误</w:t>
      </w:r>
    </w:p>
    <w:p w14:paraId="48D4F96E">
      <w:pPr>
        <w:rPr>
          <w:rFonts w:hint="eastAsia" w:ascii="宋体" w:hAnsi="宋体" w:eastAsia="宋体"/>
          <w:lang w:eastAsia="zh-CN"/>
        </w:rPr>
      </w:pPr>
      <w:r>
        <w:rPr>
          <w:rFonts w:ascii="宋体" w:hAnsi="宋体" w:eastAsia="宋体"/>
          <w:lang w:eastAsia="zh-CN"/>
        </w:rPr>
        <w:t>451. 引流款商品的排品策略中，为了提高曝光度，应将所有引流款商品集中放置在网站或应用的首页，无需考虑其他因素。</w:t>
      </w:r>
    </w:p>
    <w:p w14:paraId="2D71CFE6">
      <w:pPr>
        <w:rPr>
          <w:rFonts w:hint="eastAsia" w:ascii="宋体" w:hAnsi="宋体" w:eastAsia="宋体"/>
          <w:lang w:eastAsia="zh-CN"/>
        </w:rPr>
      </w:pPr>
    </w:p>
    <w:p w14:paraId="0241635B">
      <w:pPr>
        <w:rPr>
          <w:rFonts w:hint="eastAsia" w:ascii="宋体" w:hAnsi="宋体" w:eastAsia="宋体"/>
          <w:lang w:eastAsia="zh-CN"/>
        </w:rPr>
      </w:pPr>
    </w:p>
    <w:p w14:paraId="218D4166">
      <w:pPr>
        <w:rPr>
          <w:rFonts w:hint="eastAsia" w:ascii="宋体" w:hAnsi="宋体" w:eastAsia="宋体"/>
          <w:lang w:eastAsia="zh-CN"/>
        </w:rPr>
      </w:pPr>
      <w:r>
        <w:rPr>
          <w:rFonts w:ascii="宋体" w:hAnsi="宋体" w:eastAsia="宋体"/>
          <w:lang w:eastAsia="zh-CN"/>
        </w:rPr>
        <w:t>答案：错误</w:t>
      </w:r>
    </w:p>
    <w:p w14:paraId="4312A765">
      <w:pPr>
        <w:rPr>
          <w:rFonts w:hint="eastAsia" w:ascii="宋体" w:hAnsi="宋体" w:eastAsia="宋体"/>
          <w:lang w:eastAsia="zh-CN"/>
        </w:rPr>
      </w:pPr>
      <w:r>
        <w:rPr>
          <w:rFonts w:ascii="宋体" w:hAnsi="宋体" w:eastAsia="宋体"/>
          <w:lang w:eastAsia="zh-CN"/>
        </w:rPr>
        <w:t>452. 在全媒体运营中，内容的核心定位一旦确定就不可更改，因为频繁调整核心定位会导致用户认知混乱，降低品牌影响力。</w:t>
      </w:r>
    </w:p>
    <w:p w14:paraId="3DACA728">
      <w:pPr>
        <w:rPr>
          <w:rFonts w:hint="eastAsia" w:ascii="宋体" w:hAnsi="宋体" w:eastAsia="宋体"/>
          <w:lang w:eastAsia="zh-CN"/>
        </w:rPr>
      </w:pPr>
    </w:p>
    <w:p w14:paraId="23957EBA">
      <w:pPr>
        <w:rPr>
          <w:rFonts w:hint="eastAsia" w:ascii="宋体" w:hAnsi="宋体" w:eastAsia="宋体"/>
          <w:lang w:eastAsia="zh-CN"/>
        </w:rPr>
      </w:pPr>
    </w:p>
    <w:p w14:paraId="392B6D34">
      <w:pPr>
        <w:rPr>
          <w:rFonts w:hint="eastAsia" w:ascii="宋体" w:hAnsi="宋体" w:eastAsia="宋体"/>
          <w:lang w:eastAsia="zh-CN"/>
        </w:rPr>
      </w:pPr>
      <w:r>
        <w:rPr>
          <w:rFonts w:ascii="宋体" w:hAnsi="宋体" w:eastAsia="宋体"/>
          <w:lang w:eastAsia="zh-CN"/>
        </w:rPr>
        <w:t>答案：错误</w:t>
      </w:r>
    </w:p>
    <w:p w14:paraId="5209303E">
      <w:pPr>
        <w:rPr>
          <w:rFonts w:hint="eastAsia" w:ascii="宋体" w:hAnsi="宋体" w:eastAsia="宋体"/>
          <w:lang w:eastAsia="zh-CN"/>
        </w:rPr>
      </w:pPr>
      <w:r>
        <w:rPr>
          <w:rFonts w:ascii="宋体" w:hAnsi="宋体" w:eastAsia="宋体"/>
          <w:lang w:eastAsia="zh-CN"/>
        </w:rPr>
        <w:t>453. 在进行用户路径分析时，只要收集到足够多的数据，就可以确保发现所有的流量优化点，无需进一步的数据分析和挖掘工作。</w:t>
      </w:r>
    </w:p>
    <w:p w14:paraId="458C97E2">
      <w:pPr>
        <w:rPr>
          <w:rFonts w:hint="eastAsia" w:ascii="宋体" w:hAnsi="宋体" w:eastAsia="宋体"/>
          <w:lang w:eastAsia="zh-CN"/>
        </w:rPr>
      </w:pPr>
    </w:p>
    <w:p w14:paraId="3DAB9F61">
      <w:pPr>
        <w:rPr>
          <w:rFonts w:hint="eastAsia" w:ascii="宋体" w:hAnsi="宋体" w:eastAsia="宋体"/>
          <w:lang w:eastAsia="zh-CN"/>
        </w:rPr>
      </w:pPr>
    </w:p>
    <w:p w14:paraId="7C0E23C0">
      <w:pPr>
        <w:rPr>
          <w:rFonts w:hint="eastAsia" w:ascii="宋体" w:hAnsi="宋体" w:eastAsia="宋体"/>
          <w:lang w:eastAsia="zh-CN"/>
        </w:rPr>
      </w:pPr>
      <w:r>
        <w:rPr>
          <w:rFonts w:ascii="宋体" w:hAnsi="宋体" w:eastAsia="宋体"/>
          <w:lang w:eastAsia="zh-CN"/>
        </w:rPr>
        <w:t>答案：错误</w:t>
      </w:r>
    </w:p>
    <w:p w14:paraId="457E82F2">
      <w:pPr>
        <w:rPr>
          <w:rFonts w:hint="eastAsia" w:ascii="宋体" w:hAnsi="宋体" w:eastAsia="宋体"/>
          <w:lang w:eastAsia="zh-CN"/>
        </w:rPr>
      </w:pPr>
      <w:r>
        <w:rPr>
          <w:rFonts w:ascii="宋体" w:hAnsi="宋体" w:eastAsia="宋体"/>
          <w:lang w:eastAsia="zh-CN"/>
        </w:rPr>
        <w:t>454. 在全媒体运营中，广告审核规范只关注广告内容的真实性，而对广告发布渠道的合法性不做要求。</w:t>
      </w:r>
    </w:p>
    <w:p w14:paraId="2172640B">
      <w:pPr>
        <w:rPr>
          <w:rFonts w:hint="eastAsia" w:ascii="宋体" w:hAnsi="宋体" w:eastAsia="宋体"/>
          <w:lang w:eastAsia="zh-CN"/>
        </w:rPr>
      </w:pPr>
    </w:p>
    <w:p w14:paraId="3C74C394">
      <w:pPr>
        <w:rPr>
          <w:rFonts w:hint="eastAsia" w:ascii="宋体" w:hAnsi="宋体" w:eastAsia="宋体"/>
          <w:lang w:eastAsia="zh-CN"/>
        </w:rPr>
      </w:pPr>
    </w:p>
    <w:p w14:paraId="667FC67A">
      <w:pPr>
        <w:rPr>
          <w:rFonts w:hint="eastAsia" w:ascii="宋体" w:hAnsi="宋体" w:eastAsia="宋体"/>
          <w:lang w:eastAsia="zh-CN"/>
        </w:rPr>
      </w:pPr>
      <w:r>
        <w:rPr>
          <w:rFonts w:ascii="宋体" w:hAnsi="宋体" w:eastAsia="宋体"/>
          <w:lang w:eastAsia="zh-CN"/>
        </w:rPr>
        <w:t>答案：错误</w:t>
      </w:r>
    </w:p>
    <w:p w14:paraId="4EEE1B9F">
      <w:pPr>
        <w:rPr>
          <w:rFonts w:hint="eastAsia" w:ascii="宋体" w:hAnsi="宋体" w:eastAsia="宋体"/>
          <w:lang w:eastAsia="zh-CN"/>
        </w:rPr>
      </w:pPr>
      <w:r>
        <w:rPr>
          <w:rFonts w:ascii="宋体" w:hAnsi="宋体" w:eastAsia="宋体"/>
          <w:lang w:eastAsia="zh-CN"/>
        </w:rPr>
        <w:t>455. 视听运营在商业化变现过程中，可以通过技术创新如大数据、人工智能等手段来优化用户体验，从而提升变现效率。</w:t>
      </w:r>
    </w:p>
    <w:p w14:paraId="1FA692C8">
      <w:pPr>
        <w:rPr>
          <w:rFonts w:hint="eastAsia" w:ascii="宋体" w:hAnsi="宋体" w:eastAsia="宋体"/>
          <w:lang w:eastAsia="zh-CN"/>
        </w:rPr>
      </w:pPr>
    </w:p>
    <w:p w14:paraId="5459CB56">
      <w:pPr>
        <w:rPr>
          <w:rFonts w:hint="eastAsia" w:ascii="宋体" w:hAnsi="宋体" w:eastAsia="宋体"/>
          <w:lang w:eastAsia="zh-CN"/>
        </w:rPr>
      </w:pPr>
    </w:p>
    <w:p w14:paraId="13DA836D">
      <w:pPr>
        <w:rPr>
          <w:rFonts w:hint="eastAsia" w:ascii="宋体" w:hAnsi="宋体" w:eastAsia="宋体"/>
          <w:lang w:eastAsia="zh-CN"/>
        </w:rPr>
      </w:pPr>
      <w:r>
        <w:rPr>
          <w:rFonts w:ascii="宋体" w:hAnsi="宋体" w:eastAsia="宋体"/>
          <w:lang w:eastAsia="zh-CN"/>
        </w:rPr>
        <w:t>答案：正确</w:t>
      </w:r>
    </w:p>
    <w:p w14:paraId="40F0B6A1">
      <w:pPr>
        <w:rPr>
          <w:rFonts w:hint="eastAsia" w:ascii="宋体" w:hAnsi="宋体" w:eastAsia="宋体"/>
          <w:lang w:eastAsia="zh-CN"/>
        </w:rPr>
      </w:pPr>
      <w:r>
        <w:rPr>
          <w:rFonts w:ascii="宋体" w:hAnsi="宋体" w:eastAsia="宋体"/>
          <w:lang w:eastAsia="zh-CN"/>
        </w:rPr>
        <w:t>456. 在私域流量运营中，通过构建详尽的用户画像并据此进行定制化沟通，可以有效提升用户的满意度和忠诚度，但这一过程需持续更新用户数据以确保画像的准确性和时效性。</w:t>
      </w:r>
    </w:p>
    <w:p w14:paraId="6D9B03A5">
      <w:pPr>
        <w:rPr>
          <w:rFonts w:hint="eastAsia" w:ascii="宋体" w:hAnsi="宋体" w:eastAsia="宋体"/>
          <w:lang w:eastAsia="zh-CN"/>
        </w:rPr>
      </w:pPr>
    </w:p>
    <w:p w14:paraId="6EE7C3E1">
      <w:pPr>
        <w:rPr>
          <w:rFonts w:hint="eastAsia" w:ascii="宋体" w:hAnsi="宋体" w:eastAsia="宋体"/>
          <w:lang w:eastAsia="zh-CN"/>
        </w:rPr>
      </w:pPr>
    </w:p>
    <w:p w14:paraId="4C528127">
      <w:pPr>
        <w:rPr>
          <w:rFonts w:hint="eastAsia" w:ascii="宋体" w:hAnsi="宋体" w:eastAsia="宋体"/>
          <w:lang w:eastAsia="zh-CN"/>
        </w:rPr>
      </w:pPr>
      <w:r>
        <w:rPr>
          <w:rFonts w:ascii="宋体" w:hAnsi="宋体" w:eastAsia="宋体"/>
          <w:lang w:eastAsia="zh-CN"/>
        </w:rPr>
        <w:t>答案：正确</w:t>
      </w:r>
    </w:p>
    <w:p w14:paraId="14319D19">
      <w:pPr>
        <w:rPr>
          <w:rFonts w:hint="eastAsia" w:ascii="宋体" w:hAnsi="宋体" w:eastAsia="宋体"/>
          <w:lang w:eastAsia="zh-CN"/>
        </w:rPr>
      </w:pPr>
      <w:r>
        <w:rPr>
          <w:rFonts w:ascii="宋体" w:hAnsi="宋体" w:eastAsia="宋体"/>
          <w:lang w:eastAsia="zh-CN"/>
        </w:rPr>
        <w:t>457. 在传播平台资源库技术优化中，为了提高数据库的查询效率，只需要对数据库中的所有字段建立索引即可，无需考虑其他因素。</w:t>
      </w:r>
    </w:p>
    <w:p w14:paraId="4E647916">
      <w:pPr>
        <w:rPr>
          <w:rFonts w:hint="eastAsia" w:ascii="宋体" w:hAnsi="宋体" w:eastAsia="宋体"/>
          <w:lang w:eastAsia="zh-CN"/>
        </w:rPr>
      </w:pPr>
    </w:p>
    <w:p w14:paraId="7F8612E3">
      <w:pPr>
        <w:rPr>
          <w:rFonts w:hint="eastAsia" w:ascii="宋体" w:hAnsi="宋体" w:eastAsia="宋体"/>
          <w:lang w:eastAsia="zh-CN"/>
        </w:rPr>
      </w:pPr>
    </w:p>
    <w:p w14:paraId="558F7CC2">
      <w:pPr>
        <w:rPr>
          <w:rFonts w:hint="eastAsia" w:ascii="宋体" w:hAnsi="宋体" w:eastAsia="宋体"/>
          <w:lang w:eastAsia="zh-CN"/>
        </w:rPr>
      </w:pPr>
      <w:r>
        <w:rPr>
          <w:rFonts w:ascii="宋体" w:hAnsi="宋体" w:eastAsia="宋体"/>
          <w:lang w:eastAsia="zh-CN"/>
        </w:rPr>
        <w:t>答案：错误</w:t>
      </w:r>
    </w:p>
    <w:p w14:paraId="7CB206B3">
      <w:pPr>
        <w:rPr>
          <w:rFonts w:hint="eastAsia" w:ascii="宋体" w:hAnsi="宋体" w:eastAsia="宋体"/>
          <w:lang w:eastAsia="zh-CN"/>
        </w:rPr>
      </w:pPr>
      <w:r>
        <w:rPr>
          <w:rFonts w:ascii="宋体" w:hAnsi="宋体" w:eastAsia="宋体"/>
          <w:lang w:eastAsia="zh-CN"/>
        </w:rPr>
        <w:t>458. 竞品分析在选题规划中的作用仅限于识别竞品的选题空白点，以便完全复制其成功策略，无需考虑自身品牌的独特性。</w:t>
      </w:r>
    </w:p>
    <w:p w14:paraId="54B7F444">
      <w:pPr>
        <w:rPr>
          <w:rFonts w:hint="eastAsia" w:ascii="宋体" w:hAnsi="宋体" w:eastAsia="宋体"/>
          <w:lang w:eastAsia="zh-CN"/>
        </w:rPr>
      </w:pPr>
    </w:p>
    <w:p w14:paraId="3022BCA1">
      <w:pPr>
        <w:rPr>
          <w:rFonts w:hint="eastAsia" w:ascii="宋体" w:hAnsi="宋体" w:eastAsia="宋体"/>
          <w:lang w:eastAsia="zh-CN"/>
        </w:rPr>
      </w:pPr>
    </w:p>
    <w:p w14:paraId="3FAB43DB">
      <w:pPr>
        <w:rPr>
          <w:rFonts w:hint="eastAsia" w:ascii="宋体" w:hAnsi="宋体" w:eastAsia="宋体"/>
          <w:lang w:eastAsia="zh-CN"/>
        </w:rPr>
      </w:pPr>
      <w:r>
        <w:rPr>
          <w:rFonts w:ascii="宋体" w:hAnsi="宋体" w:eastAsia="宋体"/>
          <w:lang w:eastAsia="zh-CN"/>
        </w:rPr>
        <w:t>答案：错误</w:t>
      </w:r>
    </w:p>
    <w:p w14:paraId="2856FA75">
      <w:pPr>
        <w:rPr>
          <w:rFonts w:hint="eastAsia" w:ascii="宋体" w:hAnsi="宋体" w:eastAsia="宋体"/>
          <w:lang w:eastAsia="zh-CN"/>
        </w:rPr>
      </w:pPr>
      <w:r>
        <w:rPr>
          <w:rFonts w:ascii="宋体" w:hAnsi="宋体" w:eastAsia="宋体"/>
          <w:lang w:eastAsia="zh-CN"/>
        </w:rPr>
        <w:t>459. 达人线下探店与体验活动不仅关注内容的创作和传播，还重视达人探店过程中的互动体验，以提升用户的参与感和信任度。</w:t>
      </w:r>
    </w:p>
    <w:p w14:paraId="2BD32270">
      <w:pPr>
        <w:rPr>
          <w:rFonts w:hint="eastAsia" w:ascii="宋体" w:hAnsi="宋体" w:eastAsia="宋体"/>
          <w:lang w:eastAsia="zh-CN"/>
        </w:rPr>
      </w:pPr>
    </w:p>
    <w:p w14:paraId="5DDCE48C">
      <w:pPr>
        <w:rPr>
          <w:rFonts w:hint="eastAsia" w:ascii="宋体" w:hAnsi="宋体" w:eastAsia="宋体"/>
          <w:lang w:eastAsia="zh-CN"/>
        </w:rPr>
      </w:pPr>
    </w:p>
    <w:p w14:paraId="7E38C218">
      <w:pPr>
        <w:rPr>
          <w:rFonts w:hint="eastAsia" w:ascii="宋体" w:hAnsi="宋体" w:eastAsia="宋体"/>
          <w:lang w:eastAsia="zh-CN"/>
        </w:rPr>
      </w:pPr>
      <w:r>
        <w:rPr>
          <w:rFonts w:ascii="宋体" w:hAnsi="宋体" w:eastAsia="宋体"/>
          <w:lang w:eastAsia="zh-CN"/>
        </w:rPr>
        <w:t>答案：正确</w:t>
      </w:r>
    </w:p>
    <w:p w14:paraId="627B20DB">
      <w:pPr>
        <w:rPr>
          <w:rFonts w:hint="eastAsia" w:ascii="宋体" w:hAnsi="宋体" w:eastAsia="宋体"/>
          <w:lang w:eastAsia="zh-CN"/>
        </w:rPr>
      </w:pPr>
      <w:r>
        <w:rPr>
          <w:rFonts w:ascii="宋体" w:hAnsi="宋体" w:eastAsia="宋体"/>
          <w:lang w:eastAsia="zh-CN"/>
        </w:rPr>
        <w:t>460. 在全媒体运营中，只需通过用户注册信息即可全面构建出精准的用户画像。</w:t>
      </w:r>
    </w:p>
    <w:p w14:paraId="28A8616E">
      <w:pPr>
        <w:rPr>
          <w:rFonts w:hint="eastAsia" w:ascii="宋体" w:hAnsi="宋体" w:eastAsia="宋体"/>
          <w:lang w:eastAsia="zh-CN"/>
        </w:rPr>
      </w:pPr>
    </w:p>
    <w:p w14:paraId="5EAE73B4">
      <w:pPr>
        <w:rPr>
          <w:rFonts w:hint="eastAsia" w:ascii="宋体" w:hAnsi="宋体" w:eastAsia="宋体"/>
          <w:lang w:eastAsia="zh-CN"/>
        </w:rPr>
      </w:pPr>
    </w:p>
    <w:p w14:paraId="6599A9D0">
      <w:pPr>
        <w:rPr>
          <w:rFonts w:hint="eastAsia" w:ascii="宋体" w:hAnsi="宋体" w:eastAsia="宋体"/>
          <w:lang w:eastAsia="zh-CN"/>
        </w:rPr>
      </w:pPr>
      <w:r>
        <w:rPr>
          <w:rFonts w:ascii="宋体" w:hAnsi="宋体" w:eastAsia="宋体"/>
          <w:lang w:eastAsia="zh-CN"/>
        </w:rPr>
        <w:t>答案：错误</w:t>
      </w:r>
    </w:p>
    <w:p w14:paraId="53148034">
      <w:pPr>
        <w:rPr>
          <w:rFonts w:hint="eastAsia" w:ascii="宋体" w:hAnsi="宋体" w:eastAsia="宋体"/>
          <w:lang w:eastAsia="zh-CN"/>
        </w:rPr>
      </w:pPr>
      <w:r>
        <w:rPr>
          <w:rFonts w:ascii="宋体" w:hAnsi="宋体" w:eastAsia="宋体"/>
          <w:lang w:eastAsia="zh-CN"/>
        </w:rPr>
        <w:t>461. 在撰写网络舆情专题报告时，对收集到的数据进行分析时，需要运用多种分析方法，如情感分析，以揭示舆情的发展趋势和特点。</w:t>
      </w:r>
    </w:p>
    <w:p w14:paraId="54873D74">
      <w:pPr>
        <w:rPr>
          <w:rFonts w:hint="eastAsia" w:ascii="宋体" w:hAnsi="宋体" w:eastAsia="宋体"/>
          <w:lang w:eastAsia="zh-CN"/>
        </w:rPr>
      </w:pPr>
    </w:p>
    <w:p w14:paraId="634D80ED">
      <w:pPr>
        <w:rPr>
          <w:rFonts w:hint="eastAsia" w:ascii="宋体" w:hAnsi="宋体" w:eastAsia="宋体"/>
          <w:lang w:eastAsia="zh-CN"/>
        </w:rPr>
      </w:pPr>
    </w:p>
    <w:p w14:paraId="2F57F29E">
      <w:pPr>
        <w:rPr>
          <w:rFonts w:hint="eastAsia" w:ascii="宋体" w:hAnsi="宋体" w:eastAsia="宋体"/>
          <w:lang w:eastAsia="zh-CN"/>
        </w:rPr>
      </w:pPr>
      <w:r>
        <w:rPr>
          <w:rFonts w:ascii="宋体" w:hAnsi="宋体" w:eastAsia="宋体"/>
          <w:lang w:eastAsia="zh-CN"/>
        </w:rPr>
        <w:t>答案：正确</w:t>
      </w:r>
    </w:p>
    <w:p w14:paraId="5C036E2A">
      <w:pPr>
        <w:rPr>
          <w:rFonts w:hint="eastAsia" w:ascii="宋体" w:hAnsi="宋体" w:eastAsia="宋体"/>
          <w:lang w:eastAsia="zh-CN"/>
        </w:rPr>
      </w:pPr>
      <w:r>
        <w:rPr>
          <w:rFonts w:ascii="宋体" w:hAnsi="宋体" w:eastAsia="宋体"/>
          <w:lang w:eastAsia="zh-CN"/>
        </w:rPr>
        <w:t>462. 在评估全媒体运营候选人的内容创作能力时，只要候选人具备出色的文案撰写能力，就能确保其创作的内容质量高且风格符合目标受众喜好。</w:t>
      </w:r>
    </w:p>
    <w:p w14:paraId="0AA62823">
      <w:pPr>
        <w:rPr>
          <w:rFonts w:hint="eastAsia" w:ascii="宋体" w:hAnsi="宋体" w:eastAsia="宋体"/>
          <w:lang w:eastAsia="zh-CN"/>
        </w:rPr>
      </w:pPr>
    </w:p>
    <w:p w14:paraId="235E8941">
      <w:pPr>
        <w:rPr>
          <w:rFonts w:hint="eastAsia" w:ascii="宋体" w:hAnsi="宋体" w:eastAsia="宋体"/>
          <w:lang w:eastAsia="zh-CN"/>
        </w:rPr>
      </w:pPr>
    </w:p>
    <w:p w14:paraId="7CC4417A">
      <w:pPr>
        <w:rPr>
          <w:rFonts w:hint="eastAsia" w:ascii="宋体" w:hAnsi="宋体" w:eastAsia="宋体"/>
          <w:lang w:eastAsia="zh-CN"/>
        </w:rPr>
      </w:pPr>
      <w:r>
        <w:rPr>
          <w:rFonts w:ascii="宋体" w:hAnsi="宋体" w:eastAsia="宋体"/>
          <w:lang w:eastAsia="zh-CN"/>
        </w:rPr>
        <w:t>答案：错误</w:t>
      </w:r>
    </w:p>
    <w:p w14:paraId="1010CE5F">
      <w:pPr>
        <w:rPr>
          <w:rFonts w:hint="eastAsia" w:ascii="宋体" w:hAnsi="宋体" w:eastAsia="宋体"/>
          <w:lang w:eastAsia="zh-CN"/>
        </w:rPr>
      </w:pPr>
      <w:r>
        <w:rPr>
          <w:rFonts w:ascii="宋体" w:hAnsi="宋体" w:eastAsia="宋体"/>
          <w:lang w:eastAsia="zh-CN"/>
        </w:rPr>
        <w:t>463. 达人形象包装过程中，只要保持视觉元素在不同平台的一致性，就能显著提升达人的品牌识别度，无需过多关注内容的连贯性。</w:t>
      </w:r>
    </w:p>
    <w:p w14:paraId="6FC9DF76">
      <w:pPr>
        <w:rPr>
          <w:rFonts w:hint="eastAsia" w:ascii="宋体" w:hAnsi="宋体" w:eastAsia="宋体"/>
          <w:lang w:eastAsia="zh-CN"/>
        </w:rPr>
      </w:pPr>
    </w:p>
    <w:p w14:paraId="2E8EA09D">
      <w:pPr>
        <w:rPr>
          <w:rFonts w:hint="eastAsia" w:ascii="宋体" w:hAnsi="宋体" w:eastAsia="宋体"/>
          <w:lang w:eastAsia="zh-CN"/>
        </w:rPr>
      </w:pPr>
    </w:p>
    <w:p w14:paraId="30B46C7F">
      <w:pPr>
        <w:rPr>
          <w:rFonts w:hint="eastAsia" w:ascii="宋体" w:hAnsi="宋体" w:eastAsia="宋体"/>
          <w:lang w:eastAsia="zh-CN"/>
        </w:rPr>
      </w:pPr>
      <w:r>
        <w:rPr>
          <w:rFonts w:ascii="宋体" w:hAnsi="宋体" w:eastAsia="宋体"/>
          <w:lang w:eastAsia="zh-CN"/>
        </w:rPr>
        <w:t>答案：错误</w:t>
      </w:r>
    </w:p>
    <w:p w14:paraId="14B3063A">
      <w:pPr>
        <w:rPr>
          <w:rFonts w:hint="eastAsia" w:ascii="宋体" w:hAnsi="宋体" w:eastAsia="宋体"/>
          <w:lang w:eastAsia="zh-CN"/>
        </w:rPr>
      </w:pPr>
      <w:r>
        <w:rPr>
          <w:rFonts w:ascii="宋体" w:hAnsi="宋体" w:eastAsia="宋体"/>
          <w:lang w:eastAsia="zh-CN"/>
        </w:rPr>
        <w:t>464. 在实施品质差异化策略时，通过引入先进的生产技术和设备，不仅可以提高生产效率，还能有效保障和提升产品的品质，从而增强产品的市场竞争力。</w:t>
      </w:r>
    </w:p>
    <w:p w14:paraId="33029A7D">
      <w:pPr>
        <w:rPr>
          <w:rFonts w:hint="eastAsia" w:ascii="宋体" w:hAnsi="宋体" w:eastAsia="宋体"/>
          <w:lang w:eastAsia="zh-CN"/>
        </w:rPr>
      </w:pPr>
    </w:p>
    <w:p w14:paraId="05ED88D4">
      <w:pPr>
        <w:rPr>
          <w:rFonts w:hint="eastAsia" w:ascii="宋体" w:hAnsi="宋体" w:eastAsia="宋体"/>
          <w:lang w:eastAsia="zh-CN"/>
        </w:rPr>
      </w:pPr>
    </w:p>
    <w:p w14:paraId="04A6D136">
      <w:pPr>
        <w:rPr>
          <w:rFonts w:hint="eastAsia" w:ascii="宋体" w:hAnsi="宋体" w:eastAsia="宋体"/>
          <w:lang w:eastAsia="zh-CN"/>
        </w:rPr>
      </w:pPr>
      <w:r>
        <w:rPr>
          <w:rFonts w:ascii="宋体" w:hAnsi="宋体" w:eastAsia="宋体"/>
          <w:lang w:eastAsia="zh-CN"/>
        </w:rPr>
        <w:t>答案：正确</w:t>
      </w:r>
    </w:p>
    <w:p w14:paraId="0EB4ADD5">
      <w:pPr>
        <w:rPr>
          <w:rFonts w:hint="eastAsia" w:ascii="宋体" w:hAnsi="宋体" w:eastAsia="宋体"/>
          <w:lang w:eastAsia="zh-CN"/>
        </w:rPr>
      </w:pPr>
      <w:r>
        <w:rPr>
          <w:rFonts w:ascii="宋体" w:hAnsi="宋体" w:eastAsia="宋体"/>
          <w:lang w:eastAsia="zh-CN"/>
        </w:rPr>
        <w:t>465. 在构建用户画像时，只需收集用户的基本信息，无需考虑其行为数据和偏好，因为基本信息已经足够用于精准营销。</w:t>
      </w:r>
    </w:p>
    <w:p w14:paraId="447D741C">
      <w:pPr>
        <w:rPr>
          <w:rFonts w:hint="eastAsia" w:ascii="宋体" w:hAnsi="宋体" w:eastAsia="宋体"/>
          <w:lang w:eastAsia="zh-CN"/>
        </w:rPr>
      </w:pPr>
    </w:p>
    <w:p w14:paraId="1BDC24B3">
      <w:pPr>
        <w:rPr>
          <w:rFonts w:hint="eastAsia" w:ascii="宋体" w:hAnsi="宋体" w:eastAsia="宋体"/>
          <w:lang w:eastAsia="zh-CN"/>
        </w:rPr>
      </w:pPr>
    </w:p>
    <w:p w14:paraId="6778A84A">
      <w:pPr>
        <w:rPr>
          <w:rFonts w:hint="eastAsia" w:ascii="宋体" w:hAnsi="宋体" w:eastAsia="宋体"/>
          <w:lang w:eastAsia="zh-CN"/>
        </w:rPr>
      </w:pPr>
      <w:r>
        <w:rPr>
          <w:rFonts w:ascii="宋体" w:hAnsi="宋体" w:eastAsia="宋体"/>
          <w:lang w:eastAsia="zh-CN"/>
        </w:rPr>
        <w:t>答案：错误</w:t>
      </w:r>
    </w:p>
    <w:p w14:paraId="1ADD00BE">
      <w:pPr>
        <w:rPr>
          <w:rFonts w:hint="eastAsia" w:ascii="宋体" w:hAnsi="宋体" w:eastAsia="宋体"/>
          <w:lang w:eastAsia="zh-CN"/>
        </w:rPr>
      </w:pPr>
      <w:r>
        <w:rPr>
          <w:rFonts w:ascii="宋体" w:hAnsi="宋体" w:eastAsia="宋体"/>
          <w:lang w:eastAsia="zh-CN"/>
        </w:rPr>
        <w:t>466. 在全媒体运营进行宏观环境分析时，PESTEL模型中的技术因素只需关注技术创新的速度，而无需考虑技术创新在行业中的应用以及可能产生的技术壁垒。</w:t>
      </w:r>
    </w:p>
    <w:p w14:paraId="2B72350B">
      <w:pPr>
        <w:rPr>
          <w:rFonts w:hint="eastAsia" w:ascii="宋体" w:hAnsi="宋体" w:eastAsia="宋体"/>
          <w:lang w:eastAsia="zh-CN"/>
        </w:rPr>
      </w:pPr>
    </w:p>
    <w:p w14:paraId="5769AD6D">
      <w:pPr>
        <w:rPr>
          <w:rFonts w:hint="eastAsia" w:ascii="宋体" w:hAnsi="宋体" w:eastAsia="宋体"/>
          <w:lang w:eastAsia="zh-CN"/>
        </w:rPr>
      </w:pPr>
    </w:p>
    <w:p w14:paraId="0C2F24EA">
      <w:pPr>
        <w:rPr>
          <w:rFonts w:hint="eastAsia" w:ascii="宋体" w:hAnsi="宋体" w:eastAsia="宋体"/>
          <w:lang w:eastAsia="zh-CN"/>
        </w:rPr>
      </w:pPr>
      <w:r>
        <w:rPr>
          <w:rFonts w:ascii="宋体" w:hAnsi="宋体" w:eastAsia="宋体"/>
          <w:lang w:eastAsia="zh-CN"/>
        </w:rPr>
        <w:t>答案：错误</w:t>
      </w:r>
    </w:p>
    <w:p w14:paraId="07A7D138">
      <w:pPr>
        <w:rPr>
          <w:rFonts w:hint="eastAsia" w:ascii="宋体" w:hAnsi="宋体" w:eastAsia="宋体"/>
          <w:lang w:eastAsia="zh-CN"/>
        </w:rPr>
      </w:pPr>
      <w:r>
        <w:rPr>
          <w:rFonts w:ascii="宋体" w:hAnsi="宋体" w:eastAsia="宋体"/>
          <w:lang w:eastAsia="zh-CN"/>
        </w:rPr>
        <w:t>467. 利润款商品的排品策略中，优化展示位置仅仅是将商品放在首页或热门商品列表等显眼位置，无需考虑其他因素。</w:t>
      </w:r>
    </w:p>
    <w:p w14:paraId="4C120B43">
      <w:pPr>
        <w:rPr>
          <w:rFonts w:hint="eastAsia" w:ascii="宋体" w:hAnsi="宋体" w:eastAsia="宋体"/>
          <w:lang w:eastAsia="zh-CN"/>
        </w:rPr>
      </w:pPr>
    </w:p>
    <w:p w14:paraId="6B46F2D6">
      <w:pPr>
        <w:rPr>
          <w:rFonts w:hint="eastAsia" w:ascii="宋体" w:hAnsi="宋体" w:eastAsia="宋体"/>
          <w:lang w:eastAsia="zh-CN"/>
        </w:rPr>
      </w:pPr>
    </w:p>
    <w:p w14:paraId="1BDEF25B">
      <w:pPr>
        <w:rPr>
          <w:rFonts w:hint="eastAsia" w:ascii="宋体" w:hAnsi="宋体" w:eastAsia="宋体"/>
          <w:lang w:eastAsia="zh-CN"/>
        </w:rPr>
      </w:pPr>
      <w:r>
        <w:rPr>
          <w:rFonts w:ascii="宋体" w:hAnsi="宋体" w:eastAsia="宋体"/>
          <w:lang w:eastAsia="zh-CN"/>
        </w:rPr>
        <w:t>答案：错误</w:t>
      </w:r>
    </w:p>
    <w:p w14:paraId="53045537">
      <w:pPr>
        <w:rPr>
          <w:rFonts w:hint="eastAsia" w:ascii="宋体" w:hAnsi="宋体" w:eastAsia="宋体"/>
          <w:lang w:eastAsia="zh-CN"/>
        </w:rPr>
      </w:pPr>
      <w:r>
        <w:rPr>
          <w:rFonts w:ascii="宋体" w:hAnsi="宋体" w:eastAsia="宋体"/>
          <w:lang w:eastAsia="zh-CN"/>
        </w:rPr>
        <w:t>468. 在话题挑战型达人营销活动中，数据分析与优化阶段需要利用数据分析工具对活动的各项数据进行实时监测，并根据数据结果调整活动策略，以确保活动效果的最大化。</w:t>
      </w:r>
    </w:p>
    <w:p w14:paraId="6845F5BF">
      <w:pPr>
        <w:rPr>
          <w:rFonts w:hint="eastAsia" w:ascii="宋体" w:hAnsi="宋体" w:eastAsia="宋体"/>
          <w:lang w:eastAsia="zh-CN"/>
        </w:rPr>
      </w:pPr>
    </w:p>
    <w:p w14:paraId="5EF18743">
      <w:pPr>
        <w:rPr>
          <w:rFonts w:hint="eastAsia" w:ascii="宋体" w:hAnsi="宋体" w:eastAsia="宋体"/>
          <w:lang w:eastAsia="zh-CN"/>
        </w:rPr>
      </w:pPr>
    </w:p>
    <w:p w14:paraId="72DEFE3D">
      <w:pPr>
        <w:rPr>
          <w:rFonts w:hint="eastAsia" w:ascii="宋体" w:hAnsi="宋体" w:eastAsia="宋体"/>
          <w:lang w:eastAsia="zh-CN"/>
        </w:rPr>
      </w:pPr>
      <w:r>
        <w:rPr>
          <w:rFonts w:ascii="宋体" w:hAnsi="宋体" w:eastAsia="宋体"/>
          <w:lang w:eastAsia="zh-CN"/>
        </w:rPr>
        <w:t>答案：正确</w:t>
      </w:r>
    </w:p>
    <w:p w14:paraId="6FCC4F63">
      <w:pPr>
        <w:rPr>
          <w:rFonts w:hint="eastAsia" w:ascii="宋体" w:hAnsi="宋体" w:eastAsia="宋体"/>
          <w:lang w:eastAsia="zh-CN"/>
        </w:rPr>
      </w:pPr>
      <w:r>
        <w:rPr>
          <w:rFonts w:ascii="宋体" w:hAnsi="宋体" w:eastAsia="宋体"/>
          <w:lang w:eastAsia="zh-CN"/>
        </w:rPr>
        <w:t>469. 在视听运营中，内容创新与质量提升策略的优化仅仅依赖于大数据分析工具就足够了，无需过多考虑用户反馈和互动。</w:t>
      </w:r>
    </w:p>
    <w:p w14:paraId="0C0E7218">
      <w:pPr>
        <w:rPr>
          <w:rFonts w:hint="eastAsia" w:ascii="宋体" w:hAnsi="宋体" w:eastAsia="宋体"/>
          <w:lang w:eastAsia="zh-CN"/>
        </w:rPr>
      </w:pPr>
    </w:p>
    <w:p w14:paraId="213BB034">
      <w:pPr>
        <w:rPr>
          <w:rFonts w:hint="eastAsia" w:ascii="宋体" w:hAnsi="宋体" w:eastAsia="宋体"/>
          <w:lang w:eastAsia="zh-CN"/>
        </w:rPr>
      </w:pPr>
    </w:p>
    <w:p w14:paraId="09E37830">
      <w:pPr>
        <w:rPr>
          <w:rFonts w:hint="eastAsia" w:ascii="宋体" w:hAnsi="宋体" w:eastAsia="宋体"/>
          <w:lang w:eastAsia="zh-CN"/>
        </w:rPr>
      </w:pPr>
      <w:r>
        <w:rPr>
          <w:rFonts w:ascii="宋体" w:hAnsi="宋体" w:eastAsia="宋体"/>
          <w:lang w:eastAsia="zh-CN"/>
        </w:rPr>
        <w:t>答案：错误</w:t>
      </w:r>
    </w:p>
    <w:p w14:paraId="76866CE0">
      <w:pPr>
        <w:rPr>
          <w:rFonts w:hint="eastAsia" w:ascii="宋体" w:hAnsi="宋体" w:eastAsia="宋体"/>
          <w:lang w:eastAsia="zh-CN"/>
        </w:rPr>
      </w:pPr>
      <w:r>
        <w:rPr>
          <w:rFonts w:ascii="宋体" w:hAnsi="宋体" w:eastAsia="宋体"/>
          <w:lang w:eastAsia="zh-CN"/>
        </w:rPr>
        <w:t>470. 在评估达人合作效果时，仅考虑曝光量和转化率数据就足够全面，无需进一步分析用户反馈和达人形象等长期影响因素。</w:t>
      </w:r>
    </w:p>
    <w:p w14:paraId="1E0BCA5C">
      <w:pPr>
        <w:rPr>
          <w:rFonts w:hint="eastAsia" w:ascii="宋体" w:hAnsi="宋体" w:eastAsia="宋体"/>
          <w:lang w:eastAsia="zh-CN"/>
        </w:rPr>
      </w:pPr>
    </w:p>
    <w:p w14:paraId="455EDE00">
      <w:pPr>
        <w:rPr>
          <w:rFonts w:hint="eastAsia" w:ascii="宋体" w:hAnsi="宋体" w:eastAsia="宋体"/>
          <w:lang w:eastAsia="zh-CN"/>
        </w:rPr>
      </w:pPr>
    </w:p>
    <w:p w14:paraId="637770C7">
      <w:pPr>
        <w:rPr>
          <w:rFonts w:hint="eastAsia" w:ascii="宋体" w:hAnsi="宋体" w:eastAsia="宋体"/>
          <w:lang w:eastAsia="zh-CN"/>
        </w:rPr>
      </w:pPr>
      <w:r>
        <w:rPr>
          <w:rFonts w:ascii="宋体" w:hAnsi="宋体" w:eastAsia="宋体"/>
          <w:lang w:eastAsia="zh-CN"/>
        </w:rPr>
        <w:t>答案：错误</w:t>
      </w:r>
    </w:p>
    <w:p w14:paraId="782E66C5">
      <w:pPr>
        <w:rPr>
          <w:rFonts w:hint="eastAsia" w:ascii="宋体" w:hAnsi="宋体" w:eastAsia="宋体"/>
          <w:lang w:eastAsia="zh-CN"/>
        </w:rPr>
      </w:pPr>
      <w:r>
        <w:rPr>
          <w:rFonts w:ascii="宋体" w:hAnsi="宋体" w:eastAsia="宋体"/>
          <w:lang w:eastAsia="zh-CN"/>
        </w:rPr>
        <w:t>471. 达人合作洽谈成功后，品牌方可以不再与达人沟通，直接接管内容创作和发布的全部流程，以确保推广内容的专业性和一致性。</w:t>
      </w:r>
    </w:p>
    <w:p w14:paraId="272983A9">
      <w:pPr>
        <w:rPr>
          <w:rFonts w:hint="eastAsia" w:ascii="宋体" w:hAnsi="宋体" w:eastAsia="宋体"/>
          <w:lang w:eastAsia="zh-CN"/>
        </w:rPr>
      </w:pPr>
    </w:p>
    <w:p w14:paraId="7EACBA0A">
      <w:pPr>
        <w:rPr>
          <w:rFonts w:hint="eastAsia" w:ascii="宋体" w:hAnsi="宋体" w:eastAsia="宋体"/>
          <w:lang w:eastAsia="zh-CN"/>
        </w:rPr>
      </w:pPr>
    </w:p>
    <w:p w14:paraId="436A150F">
      <w:pPr>
        <w:rPr>
          <w:rFonts w:hint="eastAsia" w:ascii="宋体" w:hAnsi="宋体" w:eastAsia="宋体"/>
          <w:lang w:eastAsia="zh-CN"/>
        </w:rPr>
      </w:pPr>
      <w:r>
        <w:rPr>
          <w:rFonts w:ascii="宋体" w:hAnsi="宋体" w:eastAsia="宋体"/>
          <w:lang w:eastAsia="zh-CN"/>
        </w:rPr>
        <w:t>答案：错误</w:t>
      </w:r>
    </w:p>
    <w:p w14:paraId="57B6AB00">
      <w:pPr>
        <w:rPr>
          <w:rFonts w:hint="eastAsia" w:ascii="宋体" w:hAnsi="宋体" w:eastAsia="宋体"/>
          <w:lang w:eastAsia="zh-CN"/>
        </w:rPr>
      </w:pPr>
      <w:r>
        <w:rPr>
          <w:rFonts w:ascii="宋体" w:hAnsi="宋体" w:eastAsia="宋体"/>
          <w:lang w:eastAsia="zh-CN"/>
        </w:rPr>
        <w:t>472. 在实施多品搭配排品模式时，商品选择可以完全依赖运营者的个人经验，而无需参考市场分析报告和用户反馈数据。</w:t>
      </w:r>
    </w:p>
    <w:p w14:paraId="15CB14F1">
      <w:pPr>
        <w:rPr>
          <w:rFonts w:hint="eastAsia" w:ascii="宋体" w:hAnsi="宋体" w:eastAsia="宋体"/>
          <w:lang w:eastAsia="zh-CN"/>
        </w:rPr>
      </w:pPr>
    </w:p>
    <w:p w14:paraId="2AEF1148">
      <w:pPr>
        <w:rPr>
          <w:rFonts w:hint="eastAsia" w:ascii="宋体" w:hAnsi="宋体" w:eastAsia="宋体"/>
          <w:lang w:eastAsia="zh-CN"/>
        </w:rPr>
      </w:pPr>
    </w:p>
    <w:p w14:paraId="3076C5AF">
      <w:pPr>
        <w:rPr>
          <w:rFonts w:hint="eastAsia" w:ascii="宋体" w:hAnsi="宋体" w:eastAsia="宋体"/>
          <w:lang w:eastAsia="zh-CN"/>
        </w:rPr>
      </w:pPr>
      <w:r>
        <w:rPr>
          <w:rFonts w:ascii="宋体" w:hAnsi="宋体" w:eastAsia="宋体"/>
          <w:lang w:eastAsia="zh-CN"/>
        </w:rPr>
        <w:t>答案：错误</w:t>
      </w:r>
    </w:p>
    <w:p w14:paraId="578A8BD6">
      <w:pPr>
        <w:rPr>
          <w:rFonts w:hint="eastAsia" w:ascii="宋体" w:hAnsi="宋体" w:eastAsia="宋体"/>
          <w:lang w:eastAsia="zh-CN"/>
        </w:rPr>
      </w:pPr>
      <w:r>
        <w:rPr>
          <w:rFonts w:ascii="宋体" w:hAnsi="宋体" w:eastAsia="宋体"/>
          <w:lang w:eastAsia="zh-CN"/>
        </w:rPr>
        <w:t>473. 网络舆情预警机制构建完成后，即可确保完全杜绝所有舆情危机的发生，无需再进行后续的优化和调整。</w:t>
      </w:r>
    </w:p>
    <w:p w14:paraId="79237298">
      <w:pPr>
        <w:rPr>
          <w:rFonts w:hint="eastAsia" w:ascii="宋体" w:hAnsi="宋体" w:eastAsia="宋体"/>
          <w:lang w:eastAsia="zh-CN"/>
        </w:rPr>
      </w:pPr>
    </w:p>
    <w:p w14:paraId="5FF039F6">
      <w:pPr>
        <w:rPr>
          <w:rFonts w:hint="eastAsia" w:ascii="宋体" w:hAnsi="宋体" w:eastAsia="宋体"/>
          <w:lang w:eastAsia="zh-CN"/>
        </w:rPr>
      </w:pPr>
    </w:p>
    <w:p w14:paraId="1DEC7F3E">
      <w:pPr>
        <w:rPr>
          <w:rFonts w:hint="eastAsia" w:ascii="宋体" w:hAnsi="宋体" w:eastAsia="宋体"/>
          <w:lang w:eastAsia="zh-CN"/>
        </w:rPr>
      </w:pPr>
      <w:r>
        <w:rPr>
          <w:rFonts w:ascii="宋体" w:hAnsi="宋体" w:eastAsia="宋体"/>
          <w:lang w:eastAsia="zh-CN"/>
        </w:rPr>
        <w:t>答案：错误</w:t>
      </w:r>
    </w:p>
    <w:p w14:paraId="14DA1E14">
      <w:pPr>
        <w:rPr>
          <w:rFonts w:hint="eastAsia" w:ascii="宋体" w:hAnsi="宋体" w:eastAsia="宋体"/>
          <w:lang w:eastAsia="zh-CN"/>
        </w:rPr>
      </w:pPr>
      <w:r>
        <w:rPr>
          <w:rFonts w:ascii="宋体" w:hAnsi="宋体" w:eastAsia="宋体"/>
          <w:lang w:eastAsia="zh-CN"/>
        </w:rPr>
        <w:t>474. 在URL优化中，将关键词融入URL有助于搜索引擎更好地理解网页主题，但过度堆砌关键词可能会被视为作弊行为。</w:t>
      </w:r>
    </w:p>
    <w:p w14:paraId="0EC0B3B8">
      <w:pPr>
        <w:rPr>
          <w:rFonts w:hint="eastAsia" w:ascii="宋体" w:hAnsi="宋体" w:eastAsia="宋体"/>
          <w:lang w:eastAsia="zh-CN"/>
        </w:rPr>
      </w:pPr>
    </w:p>
    <w:p w14:paraId="11BB5424">
      <w:pPr>
        <w:rPr>
          <w:rFonts w:hint="eastAsia" w:ascii="宋体" w:hAnsi="宋体" w:eastAsia="宋体"/>
          <w:lang w:eastAsia="zh-CN"/>
        </w:rPr>
      </w:pPr>
    </w:p>
    <w:p w14:paraId="5A97A8B1">
      <w:pPr>
        <w:rPr>
          <w:rFonts w:hint="eastAsia" w:ascii="宋体" w:hAnsi="宋体" w:eastAsia="宋体"/>
          <w:lang w:eastAsia="zh-CN"/>
        </w:rPr>
      </w:pPr>
      <w:r>
        <w:rPr>
          <w:rFonts w:ascii="宋体" w:hAnsi="宋体" w:eastAsia="宋体"/>
          <w:lang w:eastAsia="zh-CN"/>
        </w:rPr>
        <w:t>答案：正确</w:t>
      </w:r>
    </w:p>
    <w:p w14:paraId="072F7050">
      <w:pPr>
        <w:rPr>
          <w:rFonts w:hint="eastAsia" w:ascii="宋体" w:hAnsi="宋体" w:eastAsia="宋体"/>
          <w:lang w:eastAsia="zh-CN"/>
        </w:rPr>
      </w:pPr>
      <w:r>
        <w:rPr>
          <w:rFonts w:ascii="宋体" w:hAnsi="宋体" w:eastAsia="宋体"/>
          <w:lang w:eastAsia="zh-CN"/>
        </w:rPr>
        <w:t>475. 在进行流量价值分析时，只需要关注直接带来转化的流量，因为这部分流量对业务目标的贡献最大，其他未直接转化的流量可以忽略不计。</w:t>
      </w:r>
    </w:p>
    <w:p w14:paraId="41F450A7">
      <w:pPr>
        <w:rPr>
          <w:rFonts w:hint="eastAsia" w:ascii="宋体" w:hAnsi="宋体" w:eastAsia="宋体"/>
          <w:lang w:eastAsia="zh-CN"/>
        </w:rPr>
      </w:pPr>
    </w:p>
    <w:p w14:paraId="54C6FB39">
      <w:pPr>
        <w:rPr>
          <w:rFonts w:hint="eastAsia" w:ascii="宋体" w:hAnsi="宋体" w:eastAsia="宋体"/>
          <w:lang w:eastAsia="zh-CN"/>
        </w:rPr>
      </w:pPr>
    </w:p>
    <w:p w14:paraId="70A08A67">
      <w:pPr>
        <w:rPr>
          <w:rFonts w:hint="eastAsia" w:ascii="宋体" w:hAnsi="宋体" w:eastAsia="宋体"/>
          <w:lang w:eastAsia="zh-CN"/>
        </w:rPr>
      </w:pPr>
      <w:r>
        <w:rPr>
          <w:rFonts w:ascii="宋体" w:hAnsi="宋体" w:eastAsia="宋体"/>
          <w:lang w:eastAsia="zh-CN"/>
        </w:rPr>
        <w:t>答案：错误</w:t>
      </w:r>
    </w:p>
    <w:p w14:paraId="59EA834F">
      <w:pPr>
        <w:rPr>
          <w:rFonts w:hint="eastAsia" w:ascii="宋体" w:hAnsi="宋体" w:eastAsia="宋体"/>
          <w:lang w:eastAsia="zh-CN"/>
        </w:rPr>
      </w:pPr>
      <w:r>
        <w:rPr>
          <w:rFonts w:ascii="宋体" w:hAnsi="宋体" w:eastAsia="宋体"/>
          <w:lang w:eastAsia="zh-CN"/>
        </w:rPr>
        <w:t>476. 对全媒体运营师候选人进行背景调查时，关注其社交媒体账号内容可以作为评估其品行与诚信度的一个重要依据。</w:t>
      </w:r>
    </w:p>
    <w:p w14:paraId="14BC4B23">
      <w:pPr>
        <w:rPr>
          <w:rFonts w:hint="eastAsia" w:ascii="宋体" w:hAnsi="宋体" w:eastAsia="宋体"/>
          <w:lang w:eastAsia="zh-CN"/>
        </w:rPr>
      </w:pPr>
    </w:p>
    <w:p w14:paraId="169B449A">
      <w:pPr>
        <w:rPr>
          <w:rFonts w:hint="eastAsia" w:ascii="宋体" w:hAnsi="宋体" w:eastAsia="宋体"/>
          <w:lang w:eastAsia="zh-CN"/>
        </w:rPr>
      </w:pPr>
    </w:p>
    <w:p w14:paraId="5DA374FA">
      <w:pPr>
        <w:rPr>
          <w:rFonts w:hint="eastAsia" w:ascii="宋体" w:hAnsi="宋体" w:eastAsia="宋体"/>
          <w:lang w:eastAsia="zh-CN"/>
        </w:rPr>
      </w:pPr>
      <w:r>
        <w:rPr>
          <w:rFonts w:ascii="宋体" w:hAnsi="宋体" w:eastAsia="宋体"/>
          <w:lang w:eastAsia="zh-CN"/>
        </w:rPr>
        <w:t>答案：正确</w:t>
      </w:r>
    </w:p>
    <w:p w14:paraId="62CB7B07">
      <w:pPr>
        <w:rPr>
          <w:rFonts w:hint="eastAsia" w:ascii="宋体" w:hAnsi="宋体" w:eastAsia="宋体"/>
          <w:lang w:eastAsia="zh-CN"/>
        </w:rPr>
      </w:pPr>
      <w:r>
        <w:rPr>
          <w:rFonts w:ascii="宋体" w:hAnsi="宋体" w:eastAsia="宋体"/>
          <w:lang w:eastAsia="zh-CN"/>
        </w:rPr>
        <w:t>477. 全媒体运营师在策划内容时，通常需要综合考虑不同媒体平台的特点和用户偏好，以确保内容能够精准触达目标受众并引发有效互动。</w:t>
      </w:r>
    </w:p>
    <w:p w14:paraId="333B9E13">
      <w:pPr>
        <w:rPr>
          <w:rFonts w:hint="eastAsia" w:ascii="宋体" w:hAnsi="宋体" w:eastAsia="宋体"/>
          <w:lang w:eastAsia="zh-CN"/>
        </w:rPr>
      </w:pPr>
    </w:p>
    <w:p w14:paraId="112C1346">
      <w:pPr>
        <w:rPr>
          <w:rFonts w:hint="eastAsia" w:ascii="宋体" w:hAnsi="宋体" w:eastAsia="宋体"/>
          <w:lang w:eastAsia="zh-CN"/>
        </w:rPr>
      </w:pPr>
    </w:p>
    <w:p w14:paraId="62EC2C22">
      <w:pPr>
        <w:rPr>
          <w:rFonts w:hint="eastAsia" w:ascii="宋体" w:hAnsi="宋体" w:eastAsia="宋体"/>
          <w:lang w:eastAsia="zh-CN"/>
        </w:rPr>
      </w:pPr>
      <w:r>
        <w:rPr>
          <w:rFonts w:ascii="宋体" w:hAnsi="宋体" w:eastAsia="宋体"/>
          <w:lang w:eastAsia="zh-CN"/>
        </w:rPr>
        <w:t>答案：正确</w:t>
      </w:r>
    </w:p>
    <w:p w14:paraId="19660E0A">
      <w:pPr>
        <w:rPr>
          <w:rFonts w:hint="eastAsia" w:ascii="宋体" w:hAnsi="宋体" w:eastAsia="宋体"/>
          <w:lang w:eastAsia="zh-CN"/>
        </w:rPr>
      </w:pPr>
      <w:r>
        <w:rPr>
          <w:rFonts w:ascii="宋体" w:hAnsi="宋体" w:eastAsia="宋体"/>
          <w:lang w:eastAsia="zh-CN"/>
        </w:rPr>
        <w:t>478. 在全媒体运营中，只需关注内容策略的调整，推广策略的优化对于账号用户增长的影响不大。</w:t>
      </w:r>
    </w:p>
    <w:p w14:paraId="7B354881">
      <w:pPr>
        <w:rPr>
          <w:rFonts w:hint="eastAsia" w:ascii="宋体" w:hAnsi="宋体" w:eastAsia="宋体"/>
          <w:lang w:eastAsia="zh-CN"/>
        </w:rPr>
      </w:pPr>
    </w:p>
    <w:p w14:paraId="462B89E1">
      <w:pPr>
        <w:rPr>
          <w:rFonts w:hint="eastAsia" w:ascii="宋体" w:hAnsi="宋体" w:eastAsia="宋体"/>
          <w:lang w:eastAsia="zh-CN"/>
        </w:rPr>
      </w:pPr>
    </w:p>
    <w:p w14:paraId="0F5550E3">
      <w:pPr>
        <w:rPr>
          <w:rFonts w:hint="eastAsia" w:ascii="宋体" w:hAnsi="宋体" w:eastAsia="宋体"/>
          <w:lang w:eastAsia="zh-CN"/>
        </w:rPr>
      </w:pPr>
      <w:r>
        <w:rPr>
          <w:rFonts w:ascii="宋体" w:hAnsi="宋体" w:eastAsia="宋体"/>
          <w:lang w:eastAsia="zh-CN"/>
        </w:rPr>
        <w:t>答案：错误</w:t>
      </w:r>
    </w:p>
    <w:p w14:paraId="570CC744">
      <w:pPr>
        <w:rPr>
          <w:rFonts w:hint="eastAsia" w:ascii="宋体" w:hAnsi="宋体" w:eastAsia="宋体"/>
          <w:lang w:eastAsia="zh-CN"/>
        </w:rPr>
      </w:pPr>
      <w:r>
        <w:rPr>
          <w:rFonts w:ascii="宋体" w:hAnsi="宋体" w:eastAsia="宋体"/>
          <w:lang w:eastAsia="zh-CN"/>
        </w:rPr>
        <w:t>479. 在通过优化内容中的关键词提升搜索引擎排名时，关键词的自然融入比单纯追求关键词密度更为重要。</w:t>
      </w:r>
    </w:p>
    <w:p w14:paraId="20455B64">
      <w:pPr>
        <w:rPr>
          <w:rFonts w:hint="eastAsia" w:ascii="宋体" w:hAnsi="宋体" w:eastAsia="宋体"/>
          <w:lang w:eastAsia="zh-CN"/>
        </w:rPr>
      </w:pPr>
    </w:p>
    <w:p w14:paraId="1FCFBD15">
      <w:pPr>
        <w:rPr>
          <w:rFonts w:hint="eastAsia" w:ascii="宋体" w:hAnsi="宋体" w:eastAsia="宋体"/>
          <w:lang w:eastAsia="zh-CN"/>
        </w:rPr>
      </w:pPr>
    </w:p>
    <w:p w14:paraId="7F95997B">
      <w:pPr>
        <w:rPr>
          <w:rFonts w:hint="eastAsia" w:ascii="宋体" w:hAnsi="宋体" w:eastAsia="宋体"/>
          <w:lang w:eastAsia="zh-CN"/>
        </w:rPr>
      </w:pPr>
      <w:r>
        <w:rPr>
          <w:rFonts w:ascii="宋体" w:hAnsi="宋体" w:eastAsia="宋体"/>
          <w:lang w:eastAsia="zh-CN"/>
        </w:rPr>
        <w:t>答案：正确</w:t>
      </w:r>
    </w:p>
    <w:p w14:paraId="292DEF22">
      <w:pPr>
        <w:rPr>
          <w:rFonts w:hint="eastAsia" w:ascii="宋体" w:hAnsi="宋体" w:eastAsia="宋体"/>
          <w:lang w:eastAsia="zh-CN"/>
        </w:rPr>
      </w:pPr>
      <w:r>
        <w:rPr>
          <w:rFonts w:ascii="宋体" w:hAnsi="宋体" w:eastAsia="宋体"/>
          <w:lang w:eastAsia="zh-CN"/>
        </w:rPr>
        <w:t>480. 跨平台推广实现社交引流时，保持品牌形象一致性固然重要，但针对不同平台的特点进行内容本地化调整同样不可或缺。</w:t>
      </w:r>
    </w:p>
    <w:p w14:paraId="623BB11C">
      <w:pPr>
        <w:rPr>
          <w:rFonts w:hint="eastAsia" w:ascii="宋体" w:hAnsi="宋体" w:eastAsia="宋体"/>
          <w:lang w:eastAsia="zh-CN"/>
        </w:rPr>
      </w:pPr>
    </w:p>
    <w:p w14:paraId="27065D22">
      <w:pPr>
        <w:rPr>
          <w:rFonts w:hint="eastAsia" w:ascii="宋体" w:hAnsi="宋体" w:eastAsia="宋体"/>
          <w:lang w:eastAsia="zh-CN"/>
        </w:rPr>
      </w:pPr>
    </w:p>
    <w:p w14:paraId="3A2FB2A6">
      <w:pPr>
        <w:rPr>
          <w:rFonts w:hint="eastAsia" w:ascii="宋体" w:hAnsi="宋体" w:eastAsia="宋体"/>
          <w:lang w:eastAsia="zh-CN"/>
        </w:rPr>
      </w:pPr>
      <w:r>
        <w:rPr>
          <w:rFonts w:ascii="宋体" w:hAnsi="宋体" w:eastAsia="宋体"/>
          <w:lang w:eastAsia="zh-CN"/>
        </w:rPr>
        <w:t>答案：正确</w:t>
      </w:r>
    </w:p>
    <w:p w14:paraId="52E56737">
      <w:pPr>
        <w:rPr>
          <w:rFonts w:hint="eastAsia" w:ascii="宋体" w:hAnsi="宋体" w:eastAsia="宋体"/>
          <w:lang w:eastAsia="zh-CN"/>
        </w:rPr>
      </w:pPr>
      <w:r>
        <w:rPr>
          <w:rFonts w:ascii="宋体" w:hAnsi="宋体" w:eastAsia="宋体"/>
          <w:lang w:eastAsia="zh-CN"/>
        </w:rPr>
        <w:t>481. 在营销活动中，客户关系管理虽然重要，但主要关注的是销售推广和广告宣传阶段的效果，而对于售前和售后服务的关注度相对较低。</w:t>
      </w:r>
    </w:p>
    <w:p w14:paraId="45B58BD0">
      <w:pPr>
        <w:rPr>
          <w:rFonts w:hint="eastAsia" w:ascii="宋体" w:hAnsi="宋体" w:eastAsia="宋体"/>
          <w:lang w:eastAsia="zh-CN"/>
        </w:rPr>
      </w:pPr>
    </w:p>
    <w:p w14:paraId="60C17471">
      <w:pPr>
        <w:rPr>
          <w:rFonts w:hint="eastAsia" w:ascii="宋体" w:hAnsi="宋体" w:eastAsia="宋体"/>
          <w:lang w:eastAsia="zh-CN"/>
        </w:rPr>
      </w:pPr>
    </w:p>
    <w:p w14:paraId="789CF0A2">
      <w:pPr>
        <w:rPr>
          <w:rFonts w:hint="eastAsia" w:ascii="宋体" w:hAnsi="宋体" w:eastAsia="宋体"/>
          <w:lang w:eastAsia="zh-CN"/>
        </w:rPr>
      </w:pPr>
      <w:r>
        <w:rPr>
          <w:rFonts w:ascii="宋体" w:hAnsi="宋体" w:eastAsia="宋体"/>
          <w:lang w:eastAsia="zh-CN"/>
        </w:rPr>
        <w:t>答案：错误</w:t>
      </w:r>
    </w:p>
    <w:p w14:paraId="37C87209">
      <w:pPr>
        <w:rPr>
          <w:rFonts w:hint="eastAsia" w:ascii="宋体" w:hAnsi="宋体" w:eastAsia="宋体"/>
          <w:lang w:eastAsia="zh-CN"/>
        </w:rPr>
      </w:pPr>
      <w:r>
        <w:rPr>
          <w:rFonts w:ascii="宋体" w:hAnsi="宋体" w:eastAsia="宋体"/>
          <w:lang w:eastAsia="zh-CN"/>
        </w:rPr>
        <w:t>482. 短视频矩阵账号只需在每个短视频平台上发布相同的内容，就能实现内容同步发布和粉丝积累的目标。</w:t>
      </w:r>
    </w:p>
    <w:p w14:paraId="1FCB8E6D">
      <w:pPr>
        <w:rPr>
          <w:rFonts w:hint="eastAsia" w:ascii="宋体" w:hAnsi="宋体" w:eastAsia="宋体"/>
          <w:lang w:eastAsia="zh-CN"/>
        </w:rPr>
      </w:pPr>
    </w:p>
    <w:p w14:paraId="5F23A631">
      <w:pPr>
        <w:rPr>
          <w:rFonts w:hint="eastAsia" w:ascii="宋体" w:hAnsi="宋体" w:eastAsia="宋体"/>
          <w:lang w:eastAsia="zh-CN"/>
        </w:rPr>
      </w:pPr>
    </w:p>
    <w:p w14:paraId="75AB8149">
      <w:pPr>
        <w:rPr>
          <w:rFonts w:hint="eastAsia" w:ascii="宋体" w:hAnsi="宋体" w:eastAsia="宋体"/>
          <w:lang w:eastAsia="zh-CN"/>
        </w:rPr>
      </w:pPr>
      <w:r>
        <w:rPr>
          <w:rFonts w:ascii="宋体" w:hAnsi="宋体" w:eastAsia="宋体"/>
          <w:lang w:eastAsia="zh-CN"/>
        </w:rPr>
        <w:t>答案：错误</w:t>
      </w:r>
    </w:p>
    <w:p w14:paraId="4F8BC567">
      <w:pPr>
        <w:rPr>
          <w:rFonts w:hint="eastAsia" w:ascii="宋体" w:hAnsi="宋体" w:eastAsia="宋体"/>
          <w:lang w:eastAsia="zh-CN"/>
        </w:rPr>
      </w:pPr>
      <w:r>
        <w:rPr>
          <w:rFonts w:ascii="宋体" w:hAnsi="宋体" w:eastAsia="宋体"/>
          <w:lang w:eastAsia="zh-CN"/>
        </w:rPr>
        <w:t>483. 一旦制定了有效的排品策略，企业就可以长期依赖此策略，无需再根据市场趋势和用户行为的变化进行调整。</w:t>
      </w:r>
    </w:p>
    <w:p w14:paraId="4020F23C">
      <w:pPr>
        <w:rPr>
          <w:rFonts w:hint="eastAsia" w:ascii="宋体" w:hAnsi="宋体" w:eastAsia="宋体"/>
          <w:lang w:eastAsia="zh-CN"/>
        </w:rPr>
      </w:pPr>
    </w:p>
    <w:p w14:paraId="4AF9BE44">
      <w:pPr>
        <w:rPr>
          <w:rFonts w:hint="eastAsia" w:ascii="宋体" w:hAnsi="宋体" w:eastAsia="宋体"/>
          <w:lang w:eastAsia="zh-CN"/>
        </w:rPr>
      </w:pPr>
    </w:p>
    <w:p w14:paraId="6A0501B4">
      <w:pPr>
        <w:rPr>
          <w:rFonts w:hint="eastAsia" w:ascii="宋体" w:hAnsi="宋体" w:eastAsia="宋体"/>
          <w:lang w:eastAsia="zh-CN"/>
        </w:rPr>
      </w:pPr>
      <w:r>
        <w:rPr>
          <w:rFonts w:ascii="宋体" w:hAnsi="宋体" w:eastAsia="宋体"/>
          <w:lang w:eastAsia="zh-CN"/>
        </w:rPr>
        <w:t>答案：错误</w:t>
      </w:r>
    </w:p>
    <w:p w14:paraId="5D1F4FC6">
      <w:pPr>
        <w:rPr>
          <w:rFonts w:hint="eastAsia" w:ascii="宋体" w:hAnsi="宋体" w:eastAsia="宋体"/>
          <w:lang w:eastAsia="zh-CN"/>
        </w:rPr>
      </w:pPr>
      <w:r>
        <w:rPr>
          <w:rFonts w:ascii="宋体" w:hAnsi="宋体" w:eastAsia="宋体"/>
          <w:lang w:eastAsia="zh-CN"/>
        </w:rPr>
        <w:t>484. 在进行跨平台推广实现社交引流时，只需选择用户基数最大的平台进行推广，就能确保最佳的引流效果。</w:t>
      </w:r>
    </w:p>
    <w:p w14:paraId="154442AA">
      <w:pPr>
        <w:rPr>
          <w:rFonts w:hint="eastAsia" w:ascii="宋体" w:hAnsi="宋体" w:eastAsia="宋体"/>
          <w:lang w:eastAsia="zh-CN"/>
        </w:rPr>
      </w:pPr>
    </w:p>
    <w:p w14:paraId="76BE1E2A">
      <w:pPr>
        <w:rPr>
          <w:rFonts w:hint="eastAsia" w:ascii="宋体" w:hAnsi="宋体" w:eastAsia="宋体"/>
          <w:lang w:eastAsia="zh-CN"/>
        </w:rPr>
      </w:pPr>
    </w:p>
    <w:p w14:paraId="76982A1D">
      <w:pPr>
        <w:rPr>
          <w:rFonts w:hint="eastAsia" w:ascii="宋体" w:hAnsi="宋体" w:eastAsia="宋体"/>
          <w:lang w:eastAsia="zh-CN"/>
        </w:rPr>
      </w:pPr>
      <w:r>
        <w:rPr>
          <w:rFonts w:ascii="宋体" w:hAnsi="宋体" w:eastAsia="宋体"/>
          <w:lang w:eastAsia="zh-CN"/>
        </w:rPr>
        <w:t>答案：错误</w:t>
      </w:r>
    </w:p>
    <w:p w14:paraId="46949A4A">
      <w:pPr>
        <w:rPr>
          <w:rFonts w:hint="eastAsia" w:ascii="宋体" w:hAnsi="宋体" w:eastAsia="宋体"/>
          <w:lang w:eastAsia="zh-CN"/>
        </w:rPr>
      </w:pPr>
      <w:r>
        <w:rPr>
          <w:rFonts w:ascii="宋体" w:hAnsi="宋体" w:eastAsia="宋体"/>
          <w:lang w:eastAsia="zh-CN"/>
        </w:rPr>
        <w:t>485. 在进行市场需求分析时，全媒体运营师除了考虑目标受众的需求外，还应综合评估技术趋势和政策法规对市场需求可能带来的影响。</w:t>
      </w:r>
    </w:p>
    <w:p w14:paraId="4DEFD72F">
      <w:pPr>
        <w:rPr>
          <w:rFonts w:hint="eastAsia" w:ascii="宋体" w:hAnsi="宋体" w:eastAsia="宋体"/>
          <w:lang w:eastAsia="zh-CN"/>
        </w:rPr>
      </w:pPr>
    </w:p>
    <w:p w14:paraId="051EF8CD">
      <w:pPr>
        <w:rPr>
          <w:rFonts w:hint="eastAsia" w:ascii="宋体" w:hAnsi="宋体" w:eastAsia="宋体"/>
          <w:lang w:eastAsia="zh-CN"/>
        </w:rPr>
      </w:pPr>
    </w:p>
    <w:p w14:paraId="103B71F8">
      <w:pPr>
        <w:rPr>
          <w:rFonts w:hint="eastAsia" w:ascii="宋体" w:hAnsi="宋体" w:eastAsia="宋体"/>
          <w:lang w:eastAsia="zh-CN"/>
        </w:rPr>
      </w:pPr>
      <w:r>
        <w:rPr>
          <w:rFonts w:ascii="宋体" w:hAnsi="宋体" w:eastAsia="宋体"/>
          <w:lang w:eastAsia="zh-CN"/>
        </w:rPr>
        <w:t>答案：正确</w:t>
      </w:r>
    </w:p>
    <w:p w14:paraId="538FF1FD">
      <w:pPr>
        <w:rPr>
          <w:rFonts w:hint="eastAsia" w:ascii="宋体" w:hAnsi="宋体" w:eastAsia="宋体"/>
          <w:lang w:eastAsia="zh-CN"/>
        </w:rPr>
      </w:pPr>
      <w:r>
        <w:rPr>
          <w:rFonts w:ascii="宋体" w:hAnsi="宋体" w:eastAsia="宋体"/>
          <w:lang w:eastAsia="zh-CN"/>
        </w:rPr>
        <w:t>486. 流量价值仅体现在广告收入和商品销售等直接经济利益上，与品牌曝光和用户互动等无形价值无关。</w:t>
      </w:r>
    </w:p>
    <w:p w14:paraId="544347E8">
      <w:pPr>
        <w:rPr>
          <w:rFonts w:hint="eastAsia" w:ascii="宋体" w:hAnsi="宋体" w:eastAsia="宋体"/>
          <w:lang w:eastAsia="zh-CN"/>
        </w:rPr>
      </w:pPr>
    </w:p>
    <w:p w14:paraId="342A76AF">
      <w:pPr>
        <w:rPr>
          <w:rFonts w:hint="eastAsia" w:ascii="宋体" w:hAnsi="宋体" w:eastAsia="宋体"/>
          <w:lang w:eastAsia="zh-CN"/>
        </w:rPr>
      </w:pPr>
    </w:p>
    <w:p w14:paraId="5C17E486">
      <w:pPr>
        <w:rPr>
          <w:rFonts w:hint="eastAsia" w:ascii="宋体" w:hAnsi="宋体" w:eastAsia="宋体"/>
        </w:rPr>
      </w:pPr>
      <w:r>
        <w:rPr>
          <w:rFonts w:ascii="宋体" w:hAnsi="宋体" w:eastAsia="宋体"/>
        </w:rPr>
        <w:t>答案：错误</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026B5"/>
    <w:rsid w:val="00326F90"/>
    <w:rsid w:val="003B145C"/>
    <w:rsid w:val="006C28D3"/>
    <w:rsid w:val="008C745D"/>
    <w:rsid w:val="00AA1D8D"/>
    <w:rsid w:val="00B47730"/>
    <w:rsid w:val="00B83F98"/>
    <w:rsid w:val="00CB0664"/>
    <w:rsid w:val="00CF7684"/>
    <w:rsid w:val="00F65023"/>
    <w:rsid w:val="00FC693F"/>
    <w:rsid w:val="7FDDFC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87</Pages>
  <Words>4911</Words>
  <Characters>27997</Characters>
  <Lines>233</Lines>
  <Paragraphs>65</Paragraphs>
  <TotalTime>12</TotalTime>
  <ScaleCrop>false</ScaleCrop>
  <LinksUpToDate>false</LinksUpToDate>
  <CharactersWithSpaces>32843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2025-12-04T22:18:00Z</dcterms:created>
  <dc:creator>python-docx</dc:creator>
  <dc:description>generated by python-docx</dc:description>
  <cp:lastModifiedBy>꧁ ꫞ A-art 姚老师꫞꧂</cp:lastModifiedBy>
  <dcterms:modified xsi:type="dcterms:W3CDTF">2026-06-25T19:20:05Z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4A61D3BEAE255CBEE50E3D6ABC45ADFA_42</vt:lpwstr>
  </property>
</Properties>
</file>