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E409B">
      <w:pPr>
        <w:rPr>
          <w:rFonts w:ascii="宋体" w:hAnsi="宋体" w:eastAsia="宋体"/>
          <w:lang w:eastAsia="zh-CN"/>
        </w:rPr>
      </w:pPr>
      <w:bookmarkStart w:id="0" w:name="_GoBack"/>
      <w:bookmarkEnd w:id="0"/>
      <w:r>
        <w:rPr>
          <w:rFonts w:hint="eastAsia" w:ascii="宋体" w:hAnsi="宋体" w:eastAsia="宋体"/>
          <w:lang w:eastAsia="zh-CN"/>
        </w:rPr>
        <w:t>三、多选题</w:t>
      </w:r>
    </w:p>
    <w:p w14:paraId="03356E65">
      <w:pPr>
        <w:rPr>
          <w:rFonts w:hint="eastAsia" w:ascii="宋体" w:hAnsi="宋体" w:eastAsia="宋体"/>
          <w:lang w:eastAsia="zh-CN"/>
        </w:rPr>
      </w:pPr>
      <w:r>
        <w:rPr>
          <w:rFonts w:ascii="宋体" w:hAnsi="宋体" w:eastAsia="宋体"/>
          <w:lang w:eastAsia="zh-CN"/>
        </w:rPr>
        <w:t>1. 在评估候选人在社交媒体平台的危机应对与舆情管理能力时，应重点关注（）。</w:t>
      </w:r>
    </w:p>
    <w:p w14:paraId="33D8DB4E">
      <w:pPr>
        <w:rPr>
          <w:rFonts w:hint="eastAsia" w:ascii="宋体" w:hAnsi="宋体" w:eastAsia="宋体"/>
          <w:lang w:eastAsia="zh-CN"/>
        </w:rPr>
      </w:pPr>
      <w:r>
        <w:rPr>
          <w:rFonts w:ascii="宋体" w:hAnsi="宋体" w:eastAsia="宋体"/>
          <w:lang w:eastAsia="zh-CN"/>
        </w:rPr>
        <w:t>A. 候选人对负面舆情的处理态度</w:t>
      </w:r>
    </w:p>
    <w:p w14:paraId="2162052C">
      <w:pPr>
        <w:rPr>
          <w:rFonts w:hint="eastAsia" w:ascii="宋体" w:hAnsi="宋体" w:eastAsia="宋体"/>
          <w:lang w:eastAsia="zh-CN"/>
        </w:rPr>
      </w:pPr>
      <w:r>
        <w:rPr>
          <w:rFonts w:ascii="宋体" w:hAnsi="宋体" w:eastAsia="宋体"/>
          <w:lang w:eastAsia="zh-CN"/>
        </w:rPr>
        <w:t>B. 候选人的日常发布频率</w:t>
      </w:r>
    </w:p>
    <w:p w14:paraId="486D3E8D">
      <w:pPr>
        <w:rPr>
          <w:rFonts w:hint="eastAsia" w:ascii="宋体" w:hAnsi="宋体" w:eastAsia="宋体"/>
          <w:lang w:eastAsia="zh-CN"/>
        </w:rPr>
      </w:pPr>
      <w:r>
        <w:rPr>
          <w:rFonts w:ascii="宋体" w:hAnsi="宋体" w:eastAsia="宋体"/>
          <w:lang w:eastAsia="zh-CN"/>
        </w:rPr>
        <w:t>C. 候选人的内容创作风格</w:t>
      </w:r>
    </w:p>
    <w:p w14:paraId="220591B3">
      <w:pPr>
        <w:rPr>
          <w:rFonts w:hint="eastAsia" w:ascii="宋体" w:hAnsi="宋体" w:eastAsia="宋体"/>
          <w:lang w:eastAsia="zh-CN"/>
        </w:rPr>
      </w:pPr>
      <w:r>
        <w:rPr>
          <w:rFonts w:ascii="宋体" w:hAnsi="宋体" w:eastAsia="宋体"/>
          <w:lang w:eastAsia="zh-CN"/>
        </w:rPr>
        <w:t>D. 候选人的粉丝增长速度</w:t>
      </w:r>
    </w:p>
    <w:p w14:paraId="4AB337C6">
      <w:pPr>
        <w:rPr>
          <w:rFonts w:hint="eastAsia" w:ascii="宋体" w:hAnsi="宋体" w:eastAsia="宋体"/>
          <w:lang w:eastAsia="zh-CN"/>
        </w:rPr>
      </w:pPr>
      <w:r>
        <w:rPr>
          <w:rFonts w:ascii="宋体" w:hAnsi="宋体" w:eastAsia="宋体"/>
          <w:lang w:eastAsia="zh-CN"/>
        </w:rPr>
        <w:t>E. 候选人维护正面形象的方式</w:t>
      </w:r>
    </w:p>
    <w:p w14:paraId="586F862A">
      <w:pPr>
        <w:rPr>
          <w:rFonts w:hint="eastAsia" w:ascii="宋体" w:hAnsi="宋体" w:eastAsia="宋体"/>
          <w:lang w:eastAsia="zh-CN"/>
        </w:rPr>
      </w:pPr>
      <w:r>
        <w:rPr>
          <w:rFonts w:ascii="宋体" w:hAnsi="宋体" w:eastAsia="宋体"/>
          <w:lang w:eastAsia="zh-CN"/>
        </w:rPr>
        <w:t>答案：AE</w:t>
      </w:r>
    </w:p>
    <w:p w14:paraId="497ACDED">
      <w:pPr>
        <w:rPr>
          <w:rFonts w:hint="eastAsia" w:ascii="宋体" w:hAnsi="宋体" w:eastAsia="宋体"/>
          <w:lang w:eastAsia="zh-CN"/>
        </w:rPr>
      </w:pPr>
      <w:r>
        <w:rPr>
          <w:rFonts w:ascii="宋体" w:hAnsi="宋体" w:eastAsia="宋体"/>
          <w:lang w:eastAsia="zh-CN"/>
        </w:rPr>
        <w:t>2. 合作与联盟营销的成功实施需要（）。</w:t>
      </w:r>
    </w:p>
    <w:p w14:paraId="073AE0AE">
      <w:pPr>
        <w:rPr>
          <w:rFonts w:hint="eastAsia" w:ascii="宋体" w:hAnsi="宋体" w:eastAsia="宋体"/>
          <w:lang w:eastAsia="zh-CN"/>
        </w:rPr>
      </w:pPr>
      <w:r>
        <w:rPr>
          <w:rFonts w:ascii="宋体" w:hAnsi="宋体" w:eastAsia="宋体"/>
          <w:lang w:eastAsia="zh-CN"/>
        </w:rPr>
        <w:t>A. 忽视潜在风险</w:t>
      </w:r>
    </w:p>
    <w:p w14:paraId="78CA360B">
      <w:pPr>
        <w:rPr>
          <w:rFonts w:hint="eastAsia" w:ascii="宋体" w:hAnsi="宋体" w:eastAsia="宋体"/>
          <w:lang w:eastAsia="zh-CN"/>
        </w:rPr>
      </w:pPr>
      <w:r>
        <w:rPr>
          <w:rFonts w:ascii="宋体" w:hAnsi="宋体" w:eastAsia="宋体"/>
          <w:lang w:eastAsia="zh-CN"/>
        </w:rPr>
        <w:t>B. 明确沟通目标</w:t>
      </w:r>
    </w:p>
    <w:p w14:paraId="0088451A">
      <w:pPr>
        <w:rPr>
          <w:rFonts w:hint="eastAsia" w:ascii="宋体" w:hAnsi="宋体" w:eastAsia="宋体"/>
          <w:lang w:eastAsia="zh-CN"/>
        </w:rPr>
      </w:pPr>
      <w:r>
        <w:rPr>
          <w:rFonts w:ascii="宋体" w:hAnsi="宋体" w:eastAsia="宋体"/>
          <w:lang w:eastAsia="zh-CN"/>
        </w:rPr>
        <w:t>C. 无需制定合作计划和目标</w:t>
      </w:r>
    </w:p>
    <w:p w14:paraId="06CFA8BA">
      <w:pPr>
        <w:rPr>
          <w:rFonts w:hint="eastAsia" w:ascii="宋体" w:hAnsi="宋体" w:eastAsia="宋体"/>
          <w:lang w:eastAsia="zh-CN"/>
        </w:rPr>
      </w:pPr>
      <w:r>
        <w:rPr>
          <w:rFonts w:ascii="宋体" w:hAnsi="宋体" w:eastAsia="宋体"/>
          <w:lang w:eastAsia="zh-CN"/>
        </w:rPr>
        <w:t>D. 建立信任关系</w:t>
      </w:r>
    </w:p>
    <w:p w14:paraId="67889679">
      <w:pPr>
        <w:rPr>
          <w:rFonts w:hint="eastAsia" w:ascii="宋体" w:hAnsi="宋体" w:eastAsia="宋体"/>
          <w:lang w:eastAsia="zh-CN"/>
        </w:rPr>
      </w:pPr>
      <w:r>
        <w:rPr>
          <w:rFonts w:ascii="宋体" w:hAnsi="宋体" w:eastAsia="宋体"/>
          <w:lang w:eastAsia="zh-CN"/>
        </w:rPr>
        <w:t>E. 确定合作领域和目标市场</w:t>
      </w:r>
    </w:p>
    <w:p w14:paraId="7E01A06B">
      <w:pPr>
        <w:rPr>
          <w:rFonts w:hint="eastAsia" w:ascii="宋体" w:hAnsi="宋体" w:eastAsia="宋体"/>
          <w:lang w:eastAsia="zh-CN"/>
        </w:rPr>
      </w:pPr>
      <w:r>
        <w:rPr>
          <w:rFonts w:ascii="宋体" w:hAnsi="宋体" w:eastAsia="宋体"/>
          <w:lang w:eastAsia="zh-CN"/>
        </w:rPr>
        <w:t>答案：BDE</w:t>
      </w:r>
    </w:p>
    <w:p w14:paraId="1F742627">
      <w:pPr>
        <w:rPr>
          <w:rFonts w:hint="eastAsia" w:ascii="宋体" w:hAnsi="宋体" w:eastAsia="宋体"/>
          <w:lang w:eastAsia="zh-CN"/>
        </w:rPr>
      </w:pPr>
      <w:r>
        <w:rPr>
          <w:rFonts w:ascii="宋体" w:hAnsi="宋体" w:eastAsia="宋体"/>
          <w:lang w:eastAsia="zh-CN"/>
        </w:rPr>
        <w:t>3. 多渠道营销策略的制定与实施需要考虑的因素包括（）。</w:t>
      </w:r>
    </w:p>
    <w:p w14:paraId="45E8749E">
      <w:pPr>
        <w:rPr>
          <w:rFonts w:hint="eastAsia" w:ascii="宋体" w:hAnsi="宋体" w:eastAsia="宋体"/>
          <w:lang w:eastAsia="zh-CN"/>
        </w:rPr>
      </w:pPr>
      <w:r>
        <w:rPr>
          <w:rFonts w:ascii="宋体" w:hAnsi="宋体" w:eastAsia="宋体"/>
          <w:lang w:eastAsia="zh-CN"/>
        </w:rPr>
        <w:t>A. 单一渠道的投入产出比</w:t>
      </w:r>
    </w:p>
    <w:p w14:paraId="01CEB20F">
      <w:pPr>
        <w:rPr>
          <w:rFonts w:hint="eastAsia" w:ascii="宋体" w:hAnsi="宋体" w:eastAsia="宋体"/>
          <w:lang w:eastAsia="zh-CN"/>
        </w:rPr>
      </w:pPr>
      <w:r>
        <w:rPr>
          <w:rFonts w:ascii="宋体" w:hAnsi="宋体" w:eastAsia="宋体"/>
          <w:lang w:eastAsia="zh-CN"/>
        </w:rPr>
        <w:t>B. 品牌定位与目标受众</w:t>
      </w:r>
    </w:p>
    <w:p w14:paraId="7191A910">
      <w:pPr>
        <w:rPr>
          <w:rFonts w:hint="eastAsia" w:ascii="宋体" w:hAnsi="宋体" w:eastAsia="宋体"/>
          <w:lang w:eastAsia="zh-CN"/>
        </w:rPr>
      </w:pPr>
      <w:r>
        <w:rPr>
          <w:rFonts w:ascii="宋体" w:hAnsi="宋体" w:eastAsia="宋体"/>
          <w:lang w:eastAsia="zh-CN"/>
        </w:rPr>
        <w:t>C. 用户个人数据的收集与泄露</w:t>
      </w:r>
    </w:p>
    <w:p w14:paraId="7C0FACD1">
      <w:pPr>
        <w:rPr>
          <w:rFonts w:hint="eastAsia" w:ascii="宋体" w:hAnsi="宋体" w:eastAsia="宋体"/>
          <w:lang w:eastAsia="zh-CN"/>
        </w:rPr>
      </w:pPr>
      <w:r>
        <w:rPr>
          <w:rFonts w:ascii="宋体" w:hAnsi="宋体" w:eastAsia="宋体"/>
          <w:lang w:eastAsia="zh-CN"/>
        </w:rPr>
        <w:t>D. 多样化内容的创作</w:t>
      </w:r>
    </w:p>
    <w:p w14:paraId="0065D553">
      <w:pPr>
        <w:rPr>
          <w:rFonts w:hint="eastAsia" w:ascii="宋体" w:hAnsi="宋体" w:eastAsia="宋体"/>
          <w:lang w:eastAsia="zh-CN"/>
        </w:rPr>
      </w:pPr>
      <w:r>
        <w:rPr>
          <w:rFonts w:ascii="宋体" w:hAnsi="宋体" w:eastAsia="宋体"/>
          <w:lang w:eastAsia="zh-CN"/>
        </w:rPr>
        <w:t>E. 不同渠道间的协同与互补</w:t>
      </w:r>
    </w:p>
    <w:p w14:paraId="5DB58D51">
      <w:pPr>
        <w:rPr>
          <w:rFonts w:hint="eastAsia" w:ascii="宋体" w:hAnsi="宋体" w:eastAsia="宋体"/>
          <w:lang w:eastAsia="zh-CN"/>
        </w:rPr>
      </w:pPr>
      <w:r>
        <w:rPr>
          <w:rFonts w:ascii="宋体" w:hAnsi="宋体" w:eastAsia="宋体"/>
          <w:lang w:eastAsia="zh-CN"/>
        </w:rPr>
        <w:t>答案：BDE</w:t>
      </w:r>
    </w:p>
    <w:p w14:paraId="18FB572A">
      <w:pPr>
        <w:rPr>
          <w:rFonts w:hint="eastAsia" w:ascii="宋体" w:hAnsi="宋体" w:eastAsia="宋体"/>
          <w:lang w:eastAsia="zh-CN"/>
        </w:rPr>
      </w:pPr>
      <w:r>
        <w:rPr>
          <w:rFonts w:ascii="宋体" w:hAnsi="宋体" w:eastAsia="宋体"/>
          <w:lang w:eastAsia="zh-CN"/>
        </w:rPr>
        <w:t>4. 常规款商品与引流款商品在排品策略上的主要区别体现在（）。</w:t>
      </w:r>
    </w:p>
    <w:p w14:paraId="7D4B95FC">
      <w:pPr>
        <w:rPr>
          <w:rFonts w:hint="eastAsia" w:ascii="宋体" w:hAnsi="宋体" w:eastAsia="宋体"/>
          <w:lang w:eastAsia="zh-CN"/>
        </w:rPr>
      </w:pPr>
      <w:r>
        <w:rPr>
          <w:rFonts w:ascii="宋体" w:hAnsi="宋体" w:eastAsia="宋体"/>
          <w:lang w:eastAsia="zh-CN"/>
        </w:rPr>
        <w:t>A. 陈列方式</w:t>
      </w:r>
    </w:p>
    <w:p w14:paraId="57C5D96F">
      <w:pPr>
        <w:rPr>
          <w:rFonts w:hint="eastAsia" w:ascii="宋体" w:hAnsi="宋体" w:eastAsia="宋体"/>
          <w:lang w:eastAsia="zh-CN"/>
        </w:rPr>
      </w:pPr>
      <w:r>
        <w:rPr>
          <w:rFonts w:ascii="宋体" w:hAnsi="宋体" w:eastAsia="宋体"/>
          <w:lang w:eastAsia="zh-CN"/>
        </w:rPr>
        <w:t>B. 价格定位</w:t>
      </w:r>
    </w:p>
    <w:p w14:paraId="5C335EF3">
      <w:pPr>
        <w:rPr>
          <w:rFonts w:hint="eastAsia" w:ascii="宋体" w:hAnsi="宋体" w:eastAsia="宋体"/>
          <w:lang w:eastAsia="zh-CN"/>
        </w:rPr>
      </w:pPr>
      <w:r>
        <w:rPr>
          <w:rFonts w:ascii="宋体" w:hAnsi="宋体" w:eastAsia="宋体"/>
          <w:lang w:eastAsia="zh-CN"/>
        </w:rPr>
        <w:t>C. 销售周期</w:t>
      </w:r>
    </w:p>
    <w:p w14:paraId="39CE7222">
      <w:pPr>
        <w:rPr>
          <w:rFonts w:hint="eastAsia" w:ascii="宋体" w:hAnsi="宋体" w:eastAsia="宋体"/>
          <w:lang w:eastAsia="zh-CN"/>
        </w:rPr>
      </w:pPr>
      <w:r>
        <w:rPr>
          <w:rFonts w:ascii="宋体" w:hAnsi="宋体" w:eastAsia="宋体"/>
          <w:lang w:eastAsia="zh-CN"/>
        </w:rPr>
        <w:t>D. 推广力度</w:t>
      </w:r>
    </w:p>
    <w:p w14:paraId="3FFD64BC">
      <w:pPr>
        <w:rPr>
          <w:rFonts w:hint="eastAsia" w:ascii="宋体" w:hAnsi="宋体" w:eastAsia="宋体"/>
          <w:lang w:eastAsia="zh-CN"/>
        </w:rPr>
      </w:pPr>
      <w:r>
        <w:rPr>
          <w:rFonts w:ascii="宋体" w:hAnsi="宋体" w:eastAsia="宋体"/>
          <w:lang w:eastAsia="zh-CN"/>
        </w:rPr>
        <w:t>E. 目标消费群体</w:t>
      </w:r>
    </w:p>
    <w:p w14:paraId="770E46BA">
      <w:pPr>
        <w:rPr>
          <w:rFonts w:hint="eastAsia" w:ascii="宋体" w:hAnsi="宋体" w:eastAsia="宋体"/>
          <w:lang w:eastAsia="zh-CN"/>
        </w:rPr>
      </w:pPr>
      <w:r>
        <w:rPr>
          <w:rFonts w:ascii="宋体" w:hAnsi="宋体" w:eastAsia="宋体"/>
          <w:lang w:eastAsia="zh-CN"/>
        </w:rPr>
        <w:t>答案：ABCDE</w:t>
      </w:r>
    </w:p>
    <w:p w14:paraId="79BC43E1">
      <w:pPr>
        <w:rPr>
          <w:rFonts w:hint="eastAsia" w:ascii="宋体" w:hAnsi="宋体" w:eastAsia="宋体"/>
          <w:lang w:eastAsia="zh-CN"/>
        </w:rPr>
      </w:pPr>
      <w:r>
        <w:rPr>
          <w:rFonts w:ascii="宋体" w:hAnsi="宋体" w:eastAsia="宋体"/>
          <w:lang w:eastAsia="zh-CN"/>
        </w:rPr>
        <w:t>5. 在评估全媒体运营候选人内容创作能力的评估方法中，可以有效评估候选人的创意策划能力和内容制作技能（）。</w:t>
      </w:r>
    </w:p>
    <w:p w14:paraId="468507BF">
      <w:pPr>
        <w:rPr>
          <w:rFonts w:hint="eastAsia" w:ascii="宋体" w:hAnsi="宋体" w:eastAsia="宋体"/>
          <w:lang w:eastAsia="zh-CN"/>
        </w:rPr>
      </w:pPr>
      <w:r>
        <w:rPr>
          <w:rFonts w:ascii="宋体" w:hAnsi="宋体" w:eastAsia="宋体"/>
          <w:lang w:eastAsia="zh-CN"/>
        </w:rPr>
        <w:t>A. 面试交流</w:t>
      </w:r>
    </w:p>
    <w:p w14:paraId="788711B6">
      <w:pPr>
        <w:rPr>
          <w:rFonts w:hint="eastAsia" w:ascii="宋体" w:hAnsi="宋体" w:eastAsia="宋体"/>
          <w:lang w:eastAsia="zh-CN"/>
        </w:rPr>
      </w:pPr>
      <w:r>
        <w:rPr>
          <w:rFonts w:ascii="宋体" w:hAnsi="宋体" w:eastAsia="宋体"/>
          <w:lang w:eastAsia="zh-CN"/>
        </w:rPr>
        <w:t>B. 作品案例分析</w:t>
      </w:r>
    </w:p>
    <w:p w14:paraId="70BF5F76">
      <w:pPr>
        <w:rPr>
          <w:rFonts w:hint="eastAsia" w:ascii="宋体" w:hAnsi="宋体" w:eastAsia="宋体"/>
          <w:lang w:eastAsia="zh-CN"/>
        </w:rPr>
      </w:pPr>
      <w:r>
        <w:rPr>
          <w:rFonts w:ascii="宋体" w:hAnsi="宋体" w:eastAsia="宋体"/>
          <w:lang w:eastAsia="zh-CN"/>
        </w:rPr>
        <w:t>C. 数据分析工具运用</w:t>
      </w:r>
    </w:p>
    <w:p w14:paraId="78BE24E1">
      <w:pPr>
        <w:rPr>
          <w:rFonts w:hint="eastAsia" w:ascii="宋体" w:hAnsi="宋体" w:eastAsia="宋体"/>
          <w:lang w:eastAsia="zh-CN"/>
        </w:rPr>
      </w:pPr>
      <w:r>
        <w:rPr>
          <w:rFonts w:ascii="宋体" w:hAnsi="宋体" w:eastAsia="宋体"/>
          <w:lang w:eastAsia="zh-CN"/>
        </w:rPr>
        <w:t>D. 用户反馈调研</w:t>
      </w:r>
    </w:p>
    <w:p w14:paraId="3199C50C">
      <w:pPr>
        <w:rPr>
          <w:rFonts w:hint="eastAsia" w:ascii="宋体" w:hAnsi="宋体" w:eastAsia="宋体"/>
          <w:lang w:eastAsia="zh-CN"/>
        </w:rPr>
      </w:pPr>
      <w:r>
        <w:rPr>
          <w:rFonts w:ascii="宋体" w:hAnsi="宋体" w:eastAsia="宋体"/>
          <w:lang w:eastAsia="zh-CN"/>
        </w:rPr>
        <w:t>E. 现场创作测试</w:t>
      </w:r>
    </w:p>
    <w:p w14:paraId="73293A31">
      <w:pPr>
        <w:rPr>
          <w:rFonts w:hint="eastAsia" w:ascii="宋体" w:hAnsi="宋体" w:eastAsia="宋体"/>
          <w:lang w:eastAsia="zh-CN"/>
        </w:rPr>
      </w:pPr>
      <w:r>
        <w:rPr>
          <w:rFonts w:ascii="宋体" w:hAnsi="宋体" w:eastAsia="宋体"/>
          <w:lang w:eastAsia="zh-CN"/>
        </w:rPr>
        <w:t>答案：ABE</w:t>
      </w:r>
    </w:p>
    <w:p w14:paraId="0FAA6C08">
      <w:pPr>
        <w:rPr>
          <w:rFonts w:hint="eastAsia" w:ascii="宋体" w:hAnsi="宋体" w:eastAsia="宋体"/>
          <w:lang w:eastAsia="zh-CN"/>
        </w:rPr>
      </w:pPr>
      <w:r>
        <w:rPr>
          <w:rFonts w:ascii="宋体" w:hAnsi="宋体" w:eastAsia="宋体"/>
          <w:lang w:eastAsia="zh-CN"/>
        </w:rPr>
        <w:t>6. 直播带货商业化变现中的主播激励策略包括（）。</w:t>
      </w:r>
    </w:p>
    <w:p w14:paraId="17FF16B2">
      <w:pPr>
        <w:rPr>
          <w:rFonts w:hint="eastAsia" w:ascii="宋体" w:hAnsi="宋体" w:eastAsia="宋体"/>
          <w:lang w:eastAsia="zh-CN"/>
        </w:rPr>
      </w:pPr>
      <w:r>
        <w:rPr>
          <w:rFonts w:ascii="宋体" w:hAnsi="宋体" w:eastAsia="宋体"/>
          <w:lang w:eastAsia="zh-CN"/>
        </w:rPr>
        <w:t>A. 为主播设定明确的晋升通道</w:t>
      </w:r>
    </w:p>
    <w:p w14:paraId="30166F73">
      <w:pPr>
        <w:rPr>
          <w:rFonts w:hint="eastAsia" w:ascii="宋体" w:hAnsi="宋体" w:eastAsia="宋体"/>
        </w:rPr>
      </w:pPr>
      <w:r>
        <w:rPr>
          <w:rFonts w:ascii="宋体" w:hAnsi="宋体" w:eastAsia="宋体"/>
        </w:rPr>
        <w:t>B. 提供底薪加提成的薪酬模式</w:t>
      </w:r>
    </w:p>
    <w:p w14:paraId="67BE5EE0">
      <w:pPr>
        <w:rPr>
          <w:rFonts w:hint="eastAsia" w:ascii="宋体" w:hAnsi="宋体" w:eastAsia="宋体"/>
          <w:lang w:eastAsia="zh-CN"/>
        </w:rPr>
      </w:pPr>
      <w:r>
        <w:rPr>
          <w:rFonts w:ascii="宋体" w:hAnsi="宋体" w:eastAsia="宋体"/>
          <w:lang w:eastAsia="zh-CN"/>
        </w:rPr>
        <w:t>C. 优化直播间的互动功能</w:t>
      </w:r>
    </w:p>
    <w:p w14:paraId="0D4A97E3">
      <w:pPr>
        <w:rPr>
          <w:rFonts w:hint="eastAsia" w:ascii="宋体" w:hAnsi="宋体" w:eastAsia="宋体"/>
          <w:lang w:eastAsia="zh-CN"/>
        </w:rPr>
      </w:pPr>
      <w:r>
        <w:rPr>
          <w:rFonts w:ascii="宋体" w:hAnsi="宋体" w:eastAsia="宋体"/>
          <w:lang w:eastAsia="zh-CN"/>
        </w:rPr>
        <w:t>D. 增加直播间的广告投放频率</w:t>
      </w:r>
    </w:p>
    <w:p w14:paraId="01B19125">
      <w:pPr>
        <w:rPr>
          <w:rFonts w:hint="eastAsia" w:ascii="宋体" w:hAnsi="宋体" w:eastAsia="宋体"/>
          <w:lang w:eastAsia="zh-CN"/>
        </w:rPr>
      </w:pPr>
      <w:r>
        <w:rPr>
          <w:rFonts w:ascii="宋体" w:hAnsi="宋体" w:eastAsia="宋体"/>
          <w:lang w:eastAsia="zh-CN"/>
        </w:rPr>
        <w:t>E. 设立销售冠军奖项并给予额外奖金</w:t>
      </w:r>
    </w:p>
    <w:p w14:paraId="1419FC54">
      <w:pPr>
        <w:rPr>
          <w:rFonts w:hint="eastAsia" w:ascii="宋体" w:hAnsi="宋体" w:eastAsia="宋体"/>
          <w:lang w:eastAsia="zh-CN"/>
        </w:rPr>
      </w:pPr>
      <w:r>
        <w:rPr>
          <w:rFonts w:ascii="宋体" w:hAnsi="宋体" w:eastAsia="宋体"/>
          <w:lang w:eastAsia="zh-CN"/>
        </w:rPr>
        <w:t>答案：ABE</w:t>
      </w:r>
    </w:p>
    <w:p w14:paraId="43F1EBB9">
      <w:pPr>
        <w:rPr>
          <w:rFonts w:hint="eastAsia" w:ascii="宋体" w:hAnsi="宋体" w:eastAsia="宋体"/>
          <w:lang w:eastAsia="zh-CN"/>
        </w:rPr>
      </w:pPr>
      <w:r>
        <w:rPr>
          <w:rFonts w:ascii="宋体" w:hAnsi="宋体" w:eastAsia="宋体"/>
          <w:lang w:eastAsia="zh-CN"/>
        </w:rPr>
        <w:t>7. 新媒体传播生态的构成要素包括（）。</w:t>
      </w:r>
    </w:p>
    <w:p w14:paraId="32ECF472">
      <w:pPr>
        <w:rPr>
          <w:rFonts w:hint="eastAsia" w:ascii="宋体" w:hAnsi="宋体" w:eastAsia="宋体"/>
          <w:lang w:eastAsia="zh-CN"/>
        </w:rPr>
      </w:pPr>
      <w:r>
        <w:rPr>
          <w:rFonts w:ascii="宋体" w:hAnsi="宋体" w:eastAsia="宋体"/>
          <w:lang w:eastAsia="zh-CN"/>
        </w:rPr>
        <w:t>A. 传播策略</w:t>
      </w:r>
    </w:p>
    <w:p w14:paraId="476A83E5">
      <w:pPr>
        <w:rPr>
          <w:rFonts w:hint="eastAsia" w:ascii="宋体" w:hAnsi="宋体" w:eastAsia="宋体"/>
          <w:lang w:eastAsia="zh-CN"/>
        </w:rPr>
      </w:pPr>
      <w:r>
        <w:rPr>
          <w:rFonts w:ascii="宋体" w:hAnsi="宋体" w:eastAsia="宋体"/>
          <w:lang w:eastAsia="zh-CN"/>
        </w:rPr>
        <w:t>B. 社交媒体</w:t>
      </w:r>
    </w:p>
    <w:p w14:paraId="5C52B0CC">
      <w:pPr>
        <w:rPr>
          <w:rFonts w:hint="eastAsia" w:ascii="宋体" w:hAnsi="宋体" w:eastAsia="宋体"/>
          <w:lang w:eastAsia="zh-CN"/>
        </w:rPr>
      </w:pPr>
      <w:r>
        <w:rPr>
          <w:rFonts w:ascii="宋体" w:hAnsi="宋体" w:eastAsia="宋体"/>
          <w:lang w:eastAsia="zh-CN"/>
        </w:rPr>
        <w:t>C. 新闻法规</w:t>
      </w:r>
    </w:p>
    <w:p w14:paraId="6B555C52">
      <w:pPr>
        <w:rPr>
          <w:rFonts w:hint="eastAsia" w:ascii="宋体" w:hAnsi="宋体" w:eastAsia="宋体"/>
          <w:lang w:eastAsia="zh-CN"/>
        </w:rPr>
      </w:pPr>
      <w:r>
        <w:rPr>
          <w:rFonts w:ascii="宋体" w:hAnsi="宋体" w:eastAsia="宋体"/>
          <w:lang w:eastAsia="zh-CN"/>
        </w:rPr>
        <w:t>D. 受众群体</w:t>
      </w:r>
    </w:p>
    <w:p w14:paraId="44C3AA4D">
      <w:pPr>
        <w:rPr>
          <w:rFonts w:hint="eastAsia" w:ascii="宋体" w:hAnsi="宋体" w:eastAsia="宋体"/>
          <w:lang w:eastAsia="zh-CN"/>
        </w:rPr>
      </w:pPr>
      <w:r>
        <w:rPr>
          <w:rFonts w:ascii="宋体" w:hAnsi="宋体" w:eastAsia="宋体"/>
          <w:lang w:eastAsia="zh-CN"/>
        </w:rPr>
        <w:t>E. 技术环境</w:t>
      </w:r>
    </w:p>
    <w:p w14:paraId="21693732">
      <w:pPr>
        <w:rPr>
          <w:rFonts w:hint="eastAsia" w:ascii="宋体" w:hAnsi="宋体" w:eastAsia="宋体"/>
          <w:lang w:eastAsia="zh-CN"/>
        </w:rPr>
      </w:pPr>
      <w:r>
        <w:rPr>
          <w:rFonts w:ascii="宋体" w:hAnsi="宋体" w:eastAsia="宋体"/>
          <w:lang w:eastAsia="zh-CN"/>
        </w:rPr>
        <w:t>答案：BDE</w:t>
      </w:r>
    </w:p>
    <w:p w14:paraId="5C77503B">
      <w:pPr>
        <w:rPr>
          <w:rFonts w:hint="eastAsia" w:ascii="宋体" w:hAnsi="宋体" w:eastAsia="宋体"/>
          <w:lang w:eastAsia="zh-CN"/>
        </w:rPr>
      </w:pPr>
      <w:r>
        <w:rPr>
          <w:rFonts w:ascii="宋体" w:hAnsi="宋体" w:eastAsia="宋体"/>
          <w:lang w:eastAsia="zh-CN"/>
        </w:rPr>
        <w:t>8. 电子商务的特点包括（）。</w:t>
      </w:r>
    </w:p>
    <w:p w14:paraId="684DC3D1">
      <w:pPr>
        <w:rPr>
          <w:rFonts w:hint="eastAsia" w:ascii="宋体" w:hAnsi="宋体" w:eastAsia="宋体"/>
          <w:lang w:eastAsia="zh-CN"/>
        </w:rPr>
      </w:pPr>
      <w:r>
        <w:rPr>
          <w:rFonts w:ascii="宋体" w:hAnsi="宋体" w:eastAsia="宋体"/>
          <w:lang w:eastAsia="zh-CN"/>
        </w:rPr>
        <w:t>A. 便捷性</w:t>
      </w:r>
    </w:p>
    <w:p w14:paraId="0A5E27B5">
      <w:pPr>
        <w:rPr>
          <w:rFonts w:hint="eastAsia" w:ascii="宋体" w:hAnsi="宋体" w:eastAsia="宋体"/>
          <w:lang w:eastAsia="zh-CN"/>
        </w:rPr>
      </w:pPr>
      <w:r>
        <w:rPr>
          <w:rFonts w:ascii="宋体" w:hAnsi="宋体" w:eastAsia="宋体"/>
          <w:lang w:eastAsia="zh-CN"/>
        </w:rPr>
        <w:t>B. 地域限制性</w:t>
      </w:r>
    </w:p>
    <w:p w14:paraId="59260B1E">
      <w:pPr>
        <w:rPr>
          <w:rFonts w:hint="eastAsia" w:ascii="宋体" w:hAnsi="宋体" w:eastAsia="宋体"/>
          <w:lang w:eastAsia="zh-CN"/>
        </w:rPr>
      </w:pPr>
      <w:r>
        <w:rPr>
          <w:rFonts w:ascii="宋体" w:hAnsi="宋体" w:eastAsia="宋体"/>
          <w:lang w:eastAsia="zh-CN"/>
        </w:rPr>
        <w:t>C. 个性化</w:t>
      </w:r>
    </w:p>
    <w:p w14:paraId="238558DD">
      <w:pPr>
        <w:rPr>
          <w:rFonts w:hint="eastAsia" w:ascii="宋体" w:hAnsi="宋体" w:eastAsia="宋体"/>
          <w:lang w:eastAsia="zh-CN"/>
        </w:rPr>
      </w:pPr>
      <w:r>
        <w:rPr>
          <w:rFonts w:ascii="宋体" w:hAnsi="宋体" w:eastAsia="宋体"/>
          <w:lang w:eastAsia="zh-CN"/>
        </w:rPr>
        <w:t>D. 低效性</w:t>
      </w:r>
    </w:p>
    <w:p w14:paraId="4DAEDD64">
      <w:pPr>
        <w:rPr>
          <w:rFonts w:hint="eastAsia" w:ascii="宋体" w:hAnsi="宋体" w:eastAsia="宋体"/>
          <w:lang w:eastAsia="zh-CN"/>
        </w:rPr>
      </w:pPr>
      <w:r>
        <w:rPr>
          <w:rFonts w:ascii="宋体" w:hAnsi="宋体" w:eastAsia="宋体"/>
          <w:lang w:eastAsia="zh-CN"/>
        </w:rPr>
        <w:t>E. 互动性</w:t>
      </w:r>
    </w:p>
    <w:p w14:paraId="48702DA1">
      <w:pPr>
        <w:rPr>
          <w:rFonts w:hint="eastAsia" w:ascii="宋体" w:hAnsi="宋体" w:eastAsia="宋体"/>
          <w:lang w:eastAsia="zh-CN"/>
        </w:rPr>
      </w:pPr>
      <w:r>
        <w:rPr>
          <w:rFonts w:ascii="宋体" w:hAnsi="宋体" w:eastAsia="宋体"/>
          <w:lang w:eastAsia="zh-CN"/>
        </w:rPr>
        <w:t>答案：ACE</w:t>
      </w:r>
    </w:p>
    <w:p w14:paraId="12934D56">
      <w:pPr>
        <w:rPr>
          <w:rFonts w:hint="eastAsia" w:ascii="宋体" w:hAnsi="宋体" w:eastAsia="宋体"/>
          <w:lang w:eastAsia="zh-CN"/>
        </w:rPr>
      </w:pPr>
      <w:r>
        <w:rPr>
          <w:rFonts w:ascii="宋体" w:hAnsi="宋体" w:eastAsia="宋体"/>
          <w:lang w:eastAsia="zh-CN"/>
        </w:rPr>
        <w:t>9. 电子商务的类型多样，其中（）是常见的两种模式。</w:t>
      </w:r>
    </w:p>
    <w:p w14:paraId="380A9989">
      <w:pPr>
        <w:rPr>
          <w:rFonts w:hint="eastAsia" w:ascii="宋体" w:hAnsi="宋体" w:eastAsia="宋体"/>
        </w:rPr>
      </w:pPr>
      <w:r>
        <w:rPr>
          <w:rFonts w:ascii="宋体" w:hAnsi="宋体" w:eastAsia="宋体"/>
        </w:rPr>
        <w:t>A. B2C</w:t>
      </w:r>
    </w:p>
    <w:p w14:paraId="09B0E694">
      <w:pPr>
        <w:rPr>
          <w:rFonts w:hint="eastAsia" w:ascii="宋体" w:hAnsi="宋体" w:eastAsia="宋体"/>
        </w:rPr>
      </w:pPr>
      <w:r>
        <w:rPr>
          <w:rFonts w:ascii="宋体" w:hAnsi="宋体" w:eastAsia="宋体"/>
        </w:rPr>
        <w:t>B. B2B</w:t>
      </w:r>
    </w:p>
    <w:p w14:paraId="628A6C05">
      <w:pPr>
        <w:rPr>
          <w:rFonts w:hint="eastAsia" w:ascii="宋体" w:hAnsi="宋体" w:eastAsia="宋体"/>
        </w:rPr>
      </w:pPr>
      <w:r>
        <w:rPr>
          <w:rFonts w:ascii="宋体" w:hAnsi="宋体" w:eastAsia="宋体"/>
        </w:rPr>
        <w:t>C. C2A</w:t>
      </w:r>
    </w:p>
    <w:p w14:paraId="735ED4C1">
      <w:pPr>
        <w:rPr>
          <w:rFonts w:hint="eastAsia" w:ascii="宋体" w:hAnsi="宋体" w:eastAsia="宋体"/>
        </w:rPr>
      </w:pPr>
      <w:r>
        <w:rPr>
          <w:rFonts w:ascii="宋体" w:hAnsi="宋体" w:eastAsia="宋体"/>
        </w:rPr>
        <w:t>D. C2C</w:t>
      </w:r>
    </w:p>
    <w:p w14:paraId="1814E142">
      <w:pPr>
        <w:rPr>
          <w:rFonts w:hint="eastAsia" w:ascii="宋体" w:hAnsi="宋体" w:eastAsia="宋体"/>
          <w:lang w:eastAsia="zh-CN"/>
        </w:rPr>
      </w:pPr>
      <w:r>
        <w:rPr>
          <w:rFonts w:ascii="宋体" w:hAnsi="宋体" w:eastAsia="宋体"/>
          <w:lang w:eastAsia="zh-CN"/>
        </w:rPr>
        <w:t>E. O2O</w:t>
      </w:r>
    </w:p>
    <w:p w14:paraId="74125F3D">
      <w:pPr>
        <w:rPr>
          <w:rFonts w:hint="eastAsia" w:ascii="宋体" w:hAnsi="宋体" w:eastAsia="宋体"/>
          <w:lang w:eastAsia="zh-CN"/>
        </w:rPr>
      </w:pPr>
      <w:r>
        <w:rPr>
          <w:rFonts w:ascii="宋体" w:hAnsi="宋体" w:eastAsia="宋体"/>
          <w:lang w:eastAsia="zh-CN"/>
        </w:rPr>
        <w:t>答案：AB</w:t>
      </w:r>
    </w:p>
    <w:p w14:paraId="7FDCA530">
      <w:pPr>
        <w:rPr>
          <w:rFonts w:hint="eastAsia" w:ascii="宋体" w:hAnsi="宋体" w:eastAsia="宋体"/>
          <w:lang w:eastAsia="zh-CN"/>
        </w:rPr>
      </w:pPr>
      <w:r>
        <w:rPr>
          <w:rFonts w:ascii="宋体" w:hAnsi="宋体" w:eastAsia="宋体"/>
          <w:lang w:eastAsia="zh-CN"/>
        </w:rPr>
        <w:t>10. 在制定全媒体运营的商业化变现策略时，需要考虑的关键因素有（）。</w:t>
      </w:r>
    </w:p>
    <w:p w14:paraId="4EBA105B">
      <w:pPr>
        <w:rPr>
          <w:rFonts w:hint="eastAsia" w:ascii="宋体" w:hAnsi="宋体" w:eastAsia="宋体"/>
          <w:lang w:eastAsia="zh-CN"/>
        </w:rPr>
      </w:pPr>
      <w:r>
        <w:rPr>
          <w:rFonts w:ascii="宋体" w:hAnsi="宋体" w:eastAsia="宋体"/>
          <w:lang w:eastAsia="zh-CN"/>
        </w:rPr>
        <w:t>A. 内容质量与差异化</w:t>
      </w:r>
    </w:p>
    <w:p w14:paraId="53125EE1">
      <w:pPr>
        <w:rPr>
          <w:rFonts w:hint="eastAsia" w:ascii="宋体" w:hAnsi="宋体" w:eastAsia="宋体"/>
          <w:lang w:eastAsia="zh-CN"/>
        </w:rPr>
      </w:pPr>
      <w:r>
        <w:rPr>
          <w:rFonts w:ascii="宋体" w:hAnsi="宋体" w:eastAsia="宋体"/>
          <w:lang w:eastAsia="zh-CN"/>
        </w:rPr>
        <w:t>B. 市场趋势与受众分析</w:t>
      </w:r>
    </w:p>
    <w:p w14:paraId="02CEC631">
      <w:pPr>
        <w:rPr>
          <w:rFonts w:hint="eastAsia" w:ascii="宋体" w:hAnsi="宋体" w:eastAsia="宋体"/>
          <w:lang w:eastAsia="zh-CN"/>
        </w:rPr>
      </w:pPr>
      <w:r>
        <w:rPr>
          <w:rFonts w:ascii="宋体" w:hAnsi="宋体" w:eastAsia="宋体"/>
          <w:lang w:eastAsia="zh-CN"/>
        </w:rPr>
        <w:t>C. 竞品分析与策略调整</w:t>
      </w:r>
    </w:p>
    <w:p w14:paraId="51960138">
      <w:pPr>
        <w:rPr>
          <w:rFonts w:hint="eastAsia" w:ascii="宋体" w:hAnsi="宋体" w:eastAsia="宋体"/>
          <w:lang w:eastAsia="zh-CN"/>
        </w:rPr>
      </w:pPr>
      <w:r>
        <w:rPr>
          <w:rFonts w:ascii="宋体" w:hAnsi="宋体" w:eastAsia="宋体"/>
          <w:lang w:eastAsia="zh-CN"/>
        </w:rPr>
        <w:t>D. 技术创新与用户体验</w:t>
      </w:r>
    </w:p>
    <w:p w14:paraId="02B99CC3">
      <w:pPr>
        <w:rPr>
          <w:rFonts w:hint="eastAsia" w:ascii="宋体" w:hAnsi="宋体" w:eastAsia="宋体"/>
          <w:lang w:eastAsia="zh-CN"/>
        </w:rPr>
      </w:pPr>
      <w:r>
        <w:rPr>
          <w:rFonts w:ascii="宋体" w:hAnsi="宋体" w:eastAsia="宋体"/>
          <w:lang w:eastAsia="zh-CN"/>
        </w:rPr>
        <w:t>E. 合规运营与风险管理</w:t>
      </w:r>
    </w:p>
    <w:p w14:paraId="25BFA009">
      <w:pPr>
        <w:rPr>
          <w:rFonts w:hint="eastAsia" w:ascii="宋体" w:hAnsi="宋体" w:eastAsia="宋体"/>
          <w:lang w:eastAsia="zh-CN"/>
        </w:rPr>
      </w:pPr>
      <w:r>
        <w:rPr>
          <w:rFonts w:ascii="宋体" w:hAnsi="宋体" w:eastAsia="宋体"/>
          <w:lang w:eastAsia="zh-CN"/>
        </w:rPr>
        <w:t>答案：ABCDE</w:t>
      </w:r>
    </w:p>
    <w:p w14:paraId="436B3FC8">
      <w:pPr>
        <w:rPr>
          <w:rFonts w:hint="eastAsia" w:ascii="宋体" w:hAnsi="宋体" w:eastAsia="宋体"/>
          <w:lang w:eastAsia="zh-CN"/>
        </w:rPr>
      </w:pPr>
      <w:r>
        <w:rPr>
          <w:rFonts w:ascii="宋体" w:hAnsi="宋体" w:eastAsia="宋体"/>
          <w:lang w:eastAsia="zh-CN"/>
        </w:rPr>
        <w:t>11. 在制定新品营销推广方案时，全媒体运营师需要综合运用多种营销策略，其中包括（）。</w:t>
      </w:r>
    </w:p>
    <w:p w14:paraId="047AA337">
      <w:pPr>
        <w:rPr>
          <w:rFonts w:hint="eastAsia" w:ascii="宋体" w:hAnsi="宋体" w:eastAsia="宋体"/>
          <w:lang w:eastAsia="zh-CN"/>
        </w:rPr>
      </w:pPr>
      <w:r>
        <w:rPr>
          <w:rFonts w:ascii="宋体" w:hAnsi="宋体" w:eastAsia="宋体"/>
          <w:lang w:eastAsia="zh-CN"/>
        </w:rPr>
        <w:t>A. 竞品广告投放策略</w:t>
      </w:r>
    </w:p>
    <w:p w14:paraId="6FD43A5D">
      <w:pPr>
        <w:rPr>
          <w:rFonts w:hint="eastAsia" w:ascii="宋体" w:hAnsi="宋体" w:eastAsia="宋体"/>
          <w:lang w:eastAsia="zh-CN"/>
        </w:rPr>
      </w:pPr>
      <w:r>
        <w:rPr>
          <w:rFonts w:ascii="宋体" w:hAnsi="宋体" w:eastAsia="宋体"/>
          <w:lang w:eastAsia="zh-CN"/>
        </w:rPr>
        <w:t>B. 市场定位策略</w:t>
      </w:r>
    </w:p>
    <w:p w14:paraId="3BCFE344">
      <w:pPr>
        <w:rPr>
          <w:rFonts w:hint="eastAsia" w:ascii="宋体" w:hAnsi="宋体" w:eastAsia="宋体"/>
          <w:lang w:eastAsia="zh-CN"/>
        </w:rPr>
      </w:pPr>
      <w:r>
        <w:rPr>
          <w:rFonts w:ascii="宋体" w:hAnsi="宋体" w:eastAsia="宋体"/>
          <w:lang w:eastAsia="zh-CN"/>
        </w:rPr>
        <w:t>C. 创新营销策略</w:t>
      </w:r>
    </w:p>
    <w:p w14:paraId="314E8DAF">
      <w:pPr>
        <w:rPr>
          <w:rFonts w:hint="eastAsia" w:ascii="宋体" w:hAnsi="宋体" w:eastAsia="宋体"/>
          <w:lang w:eastAsia="zh-CN"/>
        </w:rPr>
      </w:pPr>
      <w:r>
        <w:rPr>
          <w:rFonts w:ascii="宋体" w:hAnsi="宋体" w:eastAsia="宋体"/>
          <w:lang w:eastAsia="zh-CN"/>
        </w:rPr>
        <w:t>D. 数据分析与反馈策略</w:t>
      </w:r>
    </w:p>
    <w:p w14:paraId="2D9E2E38">
      <w:pPr>
        <w:rPr>
          <w:rFonts w:hint="eastAsia" w:ascii="宋体" w:hAnsi="宋体" w:eastAsia="宋体"/>
          <w:lang w:eastAsia="zh-CN"/>
        </w:rPr>
      </w:pPr>
      <w:r>
        <w:rPr>
          <w:rFonts w:ascii="宋体" w:hAnsi="宋体" w:eastAsia="宋体"/>
          <w:lang w:eastAsia="zh-CN"/>
        </w:rPr>
        <w:t>E. 宏观经济状况分析</w:t>
      </w:r>
    </w:p>
    <w:p w14:paraId="285FE44D">
      <w:pPr>
        <w:rPr>
          <w:rFonts w:hint="eastAsia" w:ascii="宋体" w:hAnsi="宋体" w:eastAsia="宋体"/>
          <w:lang w:eastAsia="zh-CN"/>
        </w:rPr>
      </w:pPr>
      <w:r>
        <w:rPr>
          <w:rFonts w:ascii="宋体" w:hAnsi="宋体" w:eastAsia="宋体"/>
          <w:lang w:eastAsia="zh-CN"/>
        </w:rPr>
        <w:t>答案：BCD</w:t>
      </w:r>
    </w:p>
    <w:p w14:paraId="01C61C2B">
      <w:pPr>
        <w:rPr>
          <w:rFonts w:hint="eastAsia" w:ascii="宋体" w:hAnsi="宋体" w:eastAsia="宋体"/>
          <w:lang w:eastAsia="zh-CN"/>
        </w:rPr>
      </w:pPr>
      <w:r>
        <w:rPr>
          <w:rFonts w:ascii="宋体" w:hAnsi="宋体" w:eastAsia="宋体"/>
          <w:lang w:eastAsia="zh-CN"/>
        </w:rPr>
        <w:t>12. 在全媒体运营中，为了通过优化内容提高转化效果，可以采取的策略包括（）。</w:t>
      </w:r>
    </w:p>
    <w:p w14:paraId="283347F5">
      <w:pPr>
        <w:rPr>
          <w:rFonts w:hint="eastAsia" w:ascii="宋体" w:hAnsi="宋体" w:eastAsia="宋体"/>
          <w:lang w:eastAsia="zh-CN"/>
        </w:rPr>
      </w:pPr>
      <w:r>
        <w:rPr>
          <w:rFonts w:ascii="宋体" w:hAnsi="宋体" w:eastAsia="宋体"/>
          <w:lang w:eastAsia="zh-CN"/>
        </w:rPr>
        <w:t>A. 仅使用图文形式的内容</w:t>
      </w:r>
    </w:p>
    <w:p w14:paraId="525C4D88">
      <w:pPr>
        <w:rPr>
          <w:rFonts w:hint="eastAsia" w:ascii="宋体" w:hAnsi="宋体" w:eastAsia="宋体"/>
          <w:lang w:eastAsia="zh-CN"/>
        </w:rPr>
      </w:pPr>
      <w:r>
        <w:rPr>
          <w:rFonts w:ascii="宋体" w:hAnsi="宋体" w:eastAsia="宋体"/>
          <w:lang w:eastAsia="zh-CN"/>
        </w:rPr>
        <w:t>B. 对不同内容版本进行 A/B 测试</w:t>
      </w:r>
    </w:p>
    <w:p w14:paraId="3A174ED8">
      <w:pPr>
        <w:rPr>
          <w:rFonts w:hint="eastAsia" w:ascii="宋体" w:hAnsi="宋体" w:eastAsia="宋体"/>
          <w:lang w:eastAsia="zh-CN"/>
        </w:rPr>
      </w:pPr>
      <w:r>
        <w:rPr>
          <w:rFonts w:ascii="宋体" w:hAnsi="宋体" w:eastAsia="宋体"/>
          <w:lang w:eastAsia="zh-CN"/>
        </w:rPr>
        <w:t>C. 避免任何形式的用户互动</w:t>
      </w:r>
    </w:p>
    <w:p w14:paraId="2B3898A6">
      <w:pPr>
        <w:rPr>
          <w:rFonts w:hint="eastAsia" w:ascii="宋体" w:hAnsi="宋体" w:eastAsia="宋体"/>
          <w:lang w:eastAsia="zh-CN"/>
        </w:rPr>
      </w:pPr>
      <w:r>
        <w:rPr>
          <w:rFonts w:ascii="宋体" w:hAnsi="宋体" w:eastAsia="宋体"/>
          <w:lang w:eastAsia="zh-CN"/>
        </w:rPr>
        <w:t>D. 根据用户活跃渠道精准分发内容</w:t>
      </w:r>
    </w:p>
    <w:p w14:paraId="3544EC86">
      <w:pPr>
        <w:rPr>
          <w:rFonts w:hint="eastAsia" w:ascii="宋体" w:hAnsi="宋体" w:eastAsia="宋体"/>
          <w:lang w:eastAsia="zh-CN"/>
        </w:rPr>
      </w:pPr>
      <w:r>
        <w:rPr>
          <w:rFonts w:ascii="宋体" w:hAnsi="宋体" w:eastAsia="宋体"/>
          <w:lang w:eastAsia="zh-CN"/>
        </w:rPr>
        <w:t>E. 简化转化流程，减少用户操作步骤</w:t>
      </w:r>
    </w:p>
    <w:p w14:paraId="3032B0D0">
      <w:pPr>
        <w:rPr>
          <w:rFonts w:hint="eastAsia" w:ascii="宋体" w:hAnsi="宋体" w:eastAsia="宋体"/>
          <w:lang w:eastAsia="zh-CN"/>
        </w:rPr>
      </w:pPr>
      <w:r>
        <w:rPr>
          <w:rFonts w:ascii="宋体" w:hAnsi="宋体" w:eastAsia="宋体"/>
          <w:lang w:eastAsia="zh-CN"/>
        </w:rPr>
        <w:t>答案：BDE</w:t>
      </w:r>
    </w:p>
    <w:p w14:paraId="23B5F720">
      <w:pPr>
        <w:rPr>
          <w:rFonts w:hint="eastAsia" w:ascii="宋体" w:hAnsi="宋体" w:eastAsia="宋体"/>
          <w:lang w:eastAsia="zh-CN"/>
        </w:rPr>
      </w:pPr>
      <w:r>
        <w:rPr>
          <w:rFonts w:ascii="宋体" w:hAnsi="宋体" w:eastAsia="宋体"/>
          <w:lang w:eastAsia="zh-CN"/>
        </w:rPr>
        <w:t>13. 流量数据采集的来源包括（）。</w:t>
      </w:r>
    </w:p>
    <w:p w14:paraId="16D65F1E">
      <w:pPr>
        <w:rPr>
          <w:rFonts w:hint="eastAsia" w:ascii="宋体" w:hAnsi="宋体" w:eastAsia="宋体"/>
          <w:lang w:eastAsia="zh-CN"/>
        </w:rPr>
      </w:pPr>
      <w:r>
        <w:rPr>
          <w:rFonts w:ascii="宋体" w:hAnsi="宋体" w:eastAsia="宋体"/>
          <w:lang w:eastAsia="zh-CN"/>
        </w:rPr>
        <w:t>A. 第三方数据提供商</w:t>
      </w:r>
    </w:p>
    <w:p w14:paraId="390BC93B">
      <w:pPr>
        <w:rPr>
          <w:rFonts w:hint="eastAsia" w:ascii="宋体" w:hAnsi="宋体" w:eastAsia="宋体"/>
          <w:lang w:eastAsia="zh-CN"/>
        </w:rPr>
      </w:pPr>
      <w:r>
        <w:rPr>
          <w:rFonts w:ascii="宋体" w:hAnsi="宋体" w:eastAsia="宋体"/>
          <w:lang w:eastAsia="zh-CN"/>
        </w:rPr>
        <w:t>B. 自有渠道</w:t>
      </w:r>
    </w:p>
    <w:p w14:paraId="1433B347">
      <w:pPr>
        <w:rPr>
          <w:rFonts w:hint="eastAsia" w:ascii="宋体" w:hAnsi="宋体" w:eastAsia="宋体"/>
          <w:lang w:eastAsia="zh-CN"/>
        </w:rPr>
      </w:pPr>
      <w:r>
        <w:rPr>
          <w:rFonts w:ascii="宋体" w:hAnsi="宋体" w:eastAsia="宋体"/>
          <w:lang w:eastAsia="zh-CN"/>
        </w:rPr>
        <w:t>C. 用户自发提供的数据</w:t>
      </w:r>
    </w:p>
    <w:p w14:paraId="1E717247">
      <w:pPr>
        <w:rPr>
          <w:rFonts w:hint="eastAsia" w:ascii="宋体" w:hAnsi="宋体" w:eastAsia="宋体"/>
          <w:lang w:eastAsia="zh-CN"/>
        </w:rPr>
      </w:pPr>
      <w:r>
        <w:rPr>
          <w:rFonts w:ascii="宋体" w:hAnsi="宋体" w:eastAsia="宋体"/>
          <w:lang w:eastAsia="zh-CN"/>
        </w:rPr>
        <w:t>D. 竞争对手</w:t>
      </w:r>
    </w:p>
    <w:p w14:paraId="0139CC36">
      <w:pPr>
        <w:rPr>
          <w:rFonts w:hint="eastAsia" w:ascii="宋体" w:hAnsi="宋体" w:eastAsia="宋体"/>
        </w:rPr>
      </w:pPr>
      <w:r>
        <w:rPr>
          <w:rFonts w:ascii="宋体" w:hAnsi="宋体" w:eastAsia="宋体"/>
        </w:rPr>
        <w:t>E. 社交媒体平台</w:t>
      </w:r>
    </w:p>
    <w:p w14:paraId="215BF2DC">
      <w:pPr>
        <w:rPr>
          <w:rFonts w:hint="eastAsia" w:ascii="宋体" w:hAnsi="宋体" w:eastAsia="宋体"/>
        </w:rPr>
      </w:pPr>
      <w:r>
        <w:rPr>
          <w:rFonts w:ascii="宋体" w:hAnsi="宋体" w:eastAsia="宋体"/>
        </w:rPr>
        <w:t>答案：ABCE</w:t>
      </w:r>
    </w:p>
    <w:p w14:paraId="5F80A116">
      <w:pPr>
        <w:rPr>
          <w:rFonts w:hint="eastAsia" w:ascii="宋体" w:hAnsi="宋体" w:eastAsia="宋体"/>
          <w:lang w:eastAsia="zh-CN"/>
        </w:rPr>
      </w:pPr>
      <w:r>
        <w:rPr>
          <w:rFonts w:ascii="宋体" w:hAnsi="宋体" w:eastAsia="宋体"/>
          <w:lang w:eastAsia="zh-CN"/>
        </w:rPr>
        <w:t>14. 在制定自家达人的包装策略时，应基于（）等因素进行综合考虑。</w:t>
      </w:r>
    </w:p>
    <w:p w14:paraId="64B0B30D">
      <w:pPr>
        <w:rPr>
          <w:rFonts w:hint="eastAsia" w:ascii="宋体" w:hAnsi="宋体" w:eastAsia="宋体"/>
          <w:lang w:eastAsia="zh-CN"/>
        </w:rPr>
      </w:pPr>
      <w:r>
        <w:rPr>
          <w:rFonts w:ascii="宋体" w:hAnsi="宋体" w:eastAsia="宋体"/>
          <w:lang w:eastAsia="zh-CN"/>
        </w:rPr>
        <w:t>A. 自家达人的个人特点</w:t>
      </w:r>
    </w:p>
    <w:p w14:paraId="69D1EB03">
      <w:pPr>
        <w:rPr>
          <w:rFonts w:hint="eastAsia" w:ascii="宋体" w:hAnsi="宋体" w:eastAsia="宋体"/>
          <w:lang w:eastAsia="zh-CN"/>
        </w:rPr>
      </w:pPr>
      <w:r>
        <w:rPr>
          <w:rFonts w:ascii="宋体" w:hAnsi="宋体" w:eastAsia="宋体"/>
          <w:lang w:eastAsia="zh-CN"/>
        </w:rPr>
        <w:t>B. 竞争对手的包装策略分析</w:t>
      </w:r>
    </w:p>
    <w:p w14:paraId="3531C482">
      <w:pPr>
        <w:rPr>
          <w:rFonts w:hint="eastAsia" w:ascii="宋体" w:hAnsi="宋体" w:eastAsia="宋体"/>
          <w:lang w:eastAsia="zh-CN"/>
        </w:rPr>
      </w:pPr>
      <w:r>
        <w:rPr>
          <w:rFonts w:ascii="宋体" w:hAnsi="宋体" w:eastAsia="宋体"/>
          <w:lang w:eastAsia="zh-CN"/>
        </w:rPr>
        <w:t>C. 随意创新的包装理念</w:t>
      </w:r>
    </w:p>
    <w:p w14:paraId="514C70B7">
      <w:pPr>
        <w:rPr>
          <w:rFonts w:hint="eastAsia" w:ascii="宋体" w:hAnsi="宋体" w:eastAsia="宋体"/>
          <w:lang w:eastAsia="zh-CN"/>
        </w:rPr>
      </w:pPr>
      <w:r>
        <w:rPr>
          <w:rFonts w:ascii="宋体" w:hAnsi="宋体" w:eastAsia="宋体"/>
          <w:lang w:eastAsia="zh-CN"/>
        </w:rPr>
        <w:t>D. 市场趋势和受众需求</w:t>
      </w:r>
    </w:p>
    <w:p w14:paraId="7C8CECE0">
      <w:pPr>
        <w:rPr>
          <w:rFonts w:hint="eastAsia" w:ascii="宋体" w:hAnsi="宋体" w:eastAsia="宋体"/>
          <w:lang w:eastAsia="zh-CN"/>
        </w:rPr>
      </w:pPr>
      <w:r>
        <w:rPr>
          <w:rFonts w:ascii="宋体" w:hAnsi="宋体" w:eastAsia="宋体"/>
          <w:lang w:eastAsia="zh-CN"/>
        </w:rPr>
        <w:t>E. 社交媒体平台的规则</w:t>
      </w:r>
    </w:p>
    <w:p w14:paraId="456849C2">
      <w:pPr>
        <w:rPr>
          <w:rFonts w:hint="eastAsia" w:ascii="宋体" w:hAnsi="宋体" w:eastAsia="宋体"/>
          <w:lang w:eastAsia="zh-CN"/>
        </w:rPr>
      </w:pPr>
      <w:r>
        <w:rPr>
          <w:rFonts w:ascii="宋体" w:hAnsi="宋体" w:eastAsia="宋体"/>
          <w:lang w:eastAsia="zh-CN"/>
        </w:rPr>
        <w:t>答案：ABDE</w:t>
      </w:r>
    </w:p>
    <w:p w14:paraId="4CE25F08">
      <w:pPr>
        <w:rPr>
          <w:rFonts w:hint="eastAsia" w:ascii="宋体" w:hAnsi="宋体" w:eastAsia="宋体"/>
          <w:lang w:eastAsia="zh-CN"/>
        </w:rPr>
      </w:pPr>
      <w:r>
        <w:rPr>
          <w:rFonts w:ascii="宋体" w:hAnsi="宋体" w:eastAsia="宋体"/>
          <w:lang w:eastAsia="zh-CN"/>
        </w:rPr>
        <w:t>15. 可以用于引导舆论传播方向在网络舆情处置中的方法包括（）。</w:t>
      </w:r>
    </w:p>
    <w:p w14:paraId="2364A1A8">
      <w:pPr>
        <w:rPr>
          <w:rFonts w:hint="eastAsia" w:ascii="宋体" w:hAnsi="宋体" w:eastAsia="宋体"/>
          <w:lang w:eastAsia="zh-CN"/>
        </w:rPr>
      </w:pPr>
      <w:r>
        <w:rPr>
          <w:rFonts w:ascii="宋体" w:hAnsi="宋体" w:eastAsia="宋体"/>
          <w:lang w:eastAsia="zh-CN"/>
        </w:rPr>
        <w:t>A. 及时发布权威信息</w:t>
      </w:r>
    </w:p>
    <w:p w14:paraId="669A6526">
      <w:pPr>
        <w:rPr>
          <w:rFonts w:hint="eastAsia" w:ascii="宋体" w:hAnsi="宋体" w:eastAsia="宋体"/>
          <w:lang w:eastAsia="zh-CN"/>
        </w:rPr>
      </w:pPr>
      <w:r>
        <w:rPr>
          <w:rFonts w:ascii="宋体" w:hAnsi="宋体" w:eastAsia="宋体"/>
          <w:lang w:eastAsia="zh-CN"/>
        </w:rPr>
        <w:t>B. 禁止用户发言</w:t>
      </w:r>
    </w:p>
    <w:p w14:paraId="4C2748B5">
      <w:pPr>
        <w:rPr>
          <w:rFonts w:hint="eastAsia" w:ascii="宋体" w:hAnsi="宋体" w:eastAsia="宋体"/>
          <w:lang w:eastAsia="zh-CN"/>
        </w:rPr>
      </w:pPr>
      <w:r>
        <w:rPr>
          <w:rFonts w:ascii="宋体" w:hAnsi="宋体" w:eastAsia="宋体"/>
          <w:lang w:eastAsia="zh-CN"/>
        </w:rPr>
        <w:t>C. 发布正面内容</w:t>
      </w:r>
    </w:p>
    <w:p w14:paraId="1A1D22CB">
      <w:pPr>
        <w:rPr>
          <w:rFonts w:hint="eastAsia" w:ascii="宋体" w:hAnsi="宋体" w:eastAsia="宋体"/>
          <w:lang w:eastAsia="zh-CN"/>
        </w:rPr>
      </w:pPr>
      <w:r>
        <w:rPr>
          <w:rFonts w:ascii="宋体" w:hAnsi="宋体" w:eastAsia="宋体"/>
          <w:lang w:eastAsia="zh-CN"/>
        </w:rPr>
        <w:t>D. 积极与舆论互动</w:t>
      </w:r>
    </w:p>
    <w:p w14:paraId="6ACC93D2">
      <w:pPr>
        <w:rPr>
          <w:rFonts w:hint="eastAsia" w:ascii="宋体" w:hAnsi="宋体" w:eastAsia="宋体"/>
          <w:lang w:eastAsia="zh-CN"/>
        </w:rPr>
      </w:pPr>
      <w:r>
        <w:rPr>
          <w:rFonts w:ascii="宋体" w:hAnsi="宋体" w:eastAsia="宋体"/>
          <w:lang w:eastAsia="zh-CN"/>
        </w:rPr>
        <w:t>E. 忽视负面评论</w:t>
      </w:r>
    </w:p>
    <w:p w14:paraId="454FC378">
      <w:pPr>
        <w:rPr>
          <w:rFonts w:hint="eastAsia" w:ascii="宋体" w:hAnsi="宋体" w:eastAsia="宋体"/>
          <w:lang w:eastAsia="zh-CN"/>
        </w:rPr>
      </w:pPr>
      <w:r>
        <w:rPr>
          <w:rFonts w:ascii="宋体" w:hAnsi="宋体" w:eastAsia="宋体"/>
          <w:lang w:eastAsia="zh-CN"/>
        </w:rPr>
        <w:t>答案：ACD</w:t>
      </w:r>
    </w:p>
    <w:p w14:paraId="200AA6E4">
      <w:pPr>
        <w:rPr>
          <w:rFonts w:hint="eastAsia" w:ascii="宋体" w:hAnsi="宋体" w:eastAsia="宋体"/>
          <w:lang w:eastAsia="zh-CN"/>
        </w:rPr>
      </w:pPr>
      <w:r>
        <w:rPr>
          <w:rFonts w:ascii="宋体" w:hAnsi="宋体" w:eastAsia="宋体"/>
          <w:lang w:eastAsia="zh-CN"/>
        </w:rPr>
        <w:t>16. 相邻品之间的关联性可以分为（）类型。</w:t>
      </w:r>
    </w:p>
    <w:p w14:paraId="53B13991">
      <w:pPr>
        <w:rPr>
          <w:rFonts w:hint="eastAsia" w:ascii="宋体" w:hAnsi="宋体" w:eastAsia="宋体"/>
          <w:lang w:eastAsia="zh-CN"/>
        </w:rPr>
      </w:pPr>
      <w:r>
        <w:rPr>
          <w:rFonts w:ascii="宋体" w:hAnsi="宋体" w:eastAsia="宋体"/>
          <w:lang w:eastAsia="zh-CN"/>
        </w:rPr>
        <w:t>A. 价格关联</w:t>
      </w:r>
    </w:p>
    <w:p w14:paraId="50FA471E">
      <w:pPr>
        <w:rPr>
          <w:rFonts w:hint="eastAsia" w:ascii="宋体" w:hAnsi="宋体" w:eastAsia="宋体"/>
          <w:lang w:eastAsia="zh-CN"/>
        </w:rPr>
      </w:pPr>
      <w:r>
        <w:rPr>
          <w:rFonts w:ascii="宋体" w:hAnsi="宋体" w:eastAsia="宋体"/>
          <w:lang w:eastAsia="zh-CN"/>
        </w:rPr>
        <w:t>B. 功能性关联</w:t>
      </w:r>
    </w:p>
    <w:p w14:paraId="2C8722C4">
      <w:pPr>
        <w:rPr>
          <w:rFonts w:hint="eastAsia" w:ascii="宋体" w:hAnsi="宋体" w:eastAsia="宋体"/>
          <w:lang w:eastAsia="zh-CN"/>
        </w:rPr>
      </w:pPr>
      <w:r>
        <w:rPr>
          <w:rFonts w:ascii="宋体" w:hAnsi="宋体" w:eastAsia="宋体"/>
          <w:lang w:eastAsia="zh-CN"/>
        </w:rPr>
        <w:t>C. 地域关联</w:t>
      </w:r>
    </w:p>
    <w:p w14:paraId="574D7D03">
      <w:pPr>
        <w:rPr>
          <w:rFonts w:hint="eastAsia" w:ascii="宋体" w:hAnsi="宋体" w:eastAsia="宋体"/>
          <w:lang w:eastAsia="zh-CN"/>
        </w:rPr>
      </w:pPr>
      <w:r>
        <w:rPr>
          <w:rFonts w:ascii="宋体" w:hAnsi="宋体" w:eastAsia="宋体"/>
          <w:lang w:eastAsia="zh-CN"/>
        </w:rPr>
        <w:t>D. 使用场景关联</w:t>
      </w:r>
    </w:p>
    <w:p w14:paraId="52C1C4B0">
      <w:pPr>
        <w:rPr>
          <w:rFonts w:hint="eastAsia" w:ascii="宋体" w:hAnsi="宋体" w:eastAsia="宋体"/>
          <w:lang w:eastAsia="zh-CN"/>
        </w:rPr>
      </w:pPr>
      <w:r>
        <w:rPr>
          <w:rFonts w:ascii="宋体" w:hAnsi="宋体" w:eastAsia="宋体"/>
          <w:lang w:eastAsia="zh-CN"/>
        </w:rPr>
        <w:t>E. 风格或品牌关联</w:t>
      </w:r>
    </w:p>
    <w:p w14:paraId="6EA383A7">
      <w:pPr>
        <w:rPr>
          <w:rFonts w:hint="eastAsia" w:ascii="宋体" w:hAnsi="宋体" w:eastAsia="宋体"/>
          <w:lang w:eastAsia="zh-CN"/>
        </w:rPr>
      </w:pPr>
      <w:r>
        <w:rPr>
          <w:rFonts w:ascii="宋体" w:hAnsi="宋体" w:eastAsia="宋体"/>
          <w:lang w:eastAsia="zh-CN"/>
        </w:rPr>
        <w:t>答案：ABDE</w:t>
      </w:r>
    </w:p>
    <w:p w14:paraId="11FE9734">
      <w:pPr>
        <w:rPr>
          <w:rFonts w:hint="eastAsia" w:ascii="宋体" w:hAnsi="宋体" w:eastAsia="宋体"/>
          <w:lang w:eastAsia="zh-CN"/>
        </w:rPr>
      </w:pPr>
      <w:r>
        <w:rPr>
          <w:rFonts w:ascii="宋体" w:hAnsi="宋体" w:eastAsia="宋体"/>
          <w:lang w:eastAsia="zh-CN"/>
        </w:rPr>
        <w:t>17. 广告的特性包括（）。</w:t>
      </w:r>
    </w:p>
    <w:p w14:paraId="6EFB7157">
      <w:pPr>
        <w:rPr>
          <w:rFonts w:hint="eastAsia" w:ascii="宋体" w:hAnsi="宋体" w:eastAsia="宋体"/>
          <w:lang w:eastAsia="zh-CN"/>
        </w:rPr>
      </w:pPr>
      <w:r>
        <w:rPr>
          <w:rFonts w:ascii="宋体" w:hAnsi="宋体" w:eastAsia="宋体"/>
          <w:lang w:eastAsia="zh-CN"/>
        </w:rPr>
        <w:t>A. 公益性</w:t>
      </w:r>
    </w:p>
    <w:p w14:paraId="3F381370">
      <w:pPr>
        <w:rPr>
          <w:rFonts w:hint="eastAsia" w:ascii="宋体" w:hAnsi="宋体" w:eastAsia="宋体"/>
          <w:lang w:eastAsia="zh-CN"/>
        </w:rPr>
      </w:pPr>
      <w:r>
        <w:rPr>
          <w:rFonts w:ascii="宋体" w:hAnsi="宋体" w:eastAsia="宋体"/>
          <w:lang w:eastAsia="zh-CN"/>
        </w:rPr>
        <w:t>B. 目的性</w:t>
      </w:r>
    </w:p>
    <w:p w14:paraId="654E7AD7">
      <w:pPr>
        <w:rPr>
          <w:rFonts w:hint="eastAsia" w:ascii="宋体" w:hAnsi="宋体" w:eastAsia="宋体"/>
          <w:lang w:eastAsia="zh-CN"/>
        </w:rPr>
      </w:pPr>
      <w:r>
        <w:rPr>
          <w:rFonts w:ascii="宋体" w:hAnsi="宋体" w:eastAsia="宋体"/>
          <w:lang w:eastAsia="zh-CN"/>
        </w:rPr>
        <w:t>C. 娱乐性</w:t>
      </w:r>
    </w:p>
    <w:p w14:paraId="0ECB6B11">
      <w:pPr>
        <w:rPr>
          <w:rFonts w:hint="eastAsia" w:ascii="宋体" w:hAnsi="宋体" w:eastAsia="宋体"/>
          <w:lang w:eastAsia="zh-CN"/>
        </w:rPr>
      </w:pPr>
      <w:r>
        <w:rPr>
          <w:rFonts w:ascii="宋体" w:hAnsi="宋体" w:eastAsia="宋体"/>
          <w:lang w:eastAsia="zh-CN"/>
        </w:rPr>
        <w:t>D. 付费性</w:t>
      </w:r>
    </w:p>
    <w:p w14:paraId="2CD7204D">
      <w:pPr>
        <w:rPr>
          <w:rFonts w:hint="eastAsia" w:ascii="宋体" w:hAnsi="宋体" w:eastAsia="宋体"/>
          <w:lang w:eastAsia="zh-CN"/>
        </w:rPr>
      </w:pPr>
      <w:r>
        <w:rPr>
          <w:rFonts w:ascii="宋体" w:hAnsi="宋体" w:eastAsia="宋体"/>
          <w:lang w:eastAsia="zh-CN"/>
        </w:rPr>
        <w:t>E. 传播性</w:t>
      </w:r>
    </w:p>
    <w:p w14:paraId="53FEFB7E">
      <w:pPr>
        <w:rPr>
          <w:rFonts w:hint="eastAsia" w:ascii="宋体" w:hAnsi="宋体" w:eastAsia="宋体"/>
          <w:lang w:eastAsia="zh-CN"/>
        </w:rPr>
      </w:pPr>
      <w:r>
        <w:rPr>
          <w:rFonts w:ascii="宋体" w:hAnsi="宋体" w:eastAsia="宋体"/>
          <w:lang w:eastAsia="zh-CN"/>
        </w:rPr>
        <w:t>答案：BCDE</w:t>
      </w:r>
    </w:p>
    <w:p w14:paraId="78030296">
      <w:pPr>
        <w:rPr>
          <w:rFonts w:hint="eastAsia" w:ascii="宋体" w:hAnsi="宋体" w:eastAsia="宋体"/>
          <w:lang w:eastAsia="zh-CN"/>
        </w:rPr>
      </w:pPr>
      <w:r>
        <w:rPr>
          <w:rFonts w:ascii="宋体" w:hAnsi="宋体" w:eastAsia="宋体"/>
          <w:lang w:eastAsia="zh-CN"/>
        </w:rPr>
        <w:t>18. 在进行内容优化以增加网站流量时，需要考虑的因素包括（）。</w:t>
      </w:r>
    </w:p>
    <w:p w14:paraId="26873153">
      <w:pPr>
        <w:rPr>
          <w:rFonts w:hint="eastAsia" w:ascii="宋体" w:hAnsi="宋体" w:eastAsia="宋体"/>
          <w:lang w:eastAsia="zh-CN"/>
        </w:rPr>
      </w:pPr>
      <w:r>
        <w:rPr>
          <w:rFonts w:ascii="宋体" w:hAnsi="宋体" w:eastAsia="宋体"/>
          <w:lang w:eastAsia="zh-CN"/>
        </w:rPr>
        <w:t>A. 内容的定期更新和维护</w:t>
      </w:r>
    </w:p>
    <w:p w14:paraId="2B7C084F">
      <w:pPr>
        <w:rPr>
          <w:rFonts w:hint="eastAsia" w:ascii="宋体" w:hAnsi="宋体" w:eastAsia="宋体"/>
          <w:lang w:eastAsia="zh-CN"/>
        </w:rPr>
      </w:pPr>
      <w:r>
        <w:rPr>
          <w:rFonts w:ascii="宋体" w:hAnsi="宋体" w:eastAsia="宋体"/>
          <w:lang w:eastAsia="zh-CN"/>
        </w:rPr>
        <w:t>B. 关键词的布局和密度控制</w:t>
      </w:r>
    </w:p>
    <w:p w14:paraId="5057794B">
      <w:pPr>
        <w:rPr>
          <w:rFonts w:hint="eastAsia" w:ascii="宋体" w:hAnsi="宋体" w:eastAsia="宋体"/>
          <w:lang w:eastAsia="zh-CN"/>
        </w:rPr>
      </w:pPr>
      <w:r>
        <w:rPr>
          <w:rFonts w:ascii="宋体" w:hAnsi="宋体" w:eastAsia="宋体"/>
          <w:lang w:eastAsia="zh-CN"/>
        </w:rPr>
        <w:t>C. 网站的域名长度和复杂性</w:t>
      </w:r>
    </w:p>
    <w:p w14:paraId="46D50DBC">
      <w:pPr>
        <w:rPr>
          <w:rFonts w:hint="eastAsia" w:ascii="宋体" w:hAnsi="宋体" w:eastAsia="宋体"/>
          <w:lang w:eastAsia="zh-CN"/>
        </w:rPr>
      </w:pPr>
      <w:r>
        <w:rPr>
          <w:rFonts w:ascii="宋体" w:hAnsi="宋体" w:eastAsia="宋体"/>
          <w:lang w:eastAsia="zh-CN"/>
        </w:rPr>
        <w:t>D. 网站的响应式设计和加载速度</w:t>
      </w:r>
    </w:p>
    <w:p w14:paraId="767CB6D1">
      <w:pPr>
        <w:rPr>
          <w:rFonts w:hint="eastAsia" w:ascii="宋体" w:hAnsi="宋体" w:eastAsia="宋体"/>
          <w:lang w:eastAsia="zh-CN"/>
        </w:rPr>
      </w:pPr>
      <w:r>
        <w:rPr>
          <w:rFonts w:ascii="宋体" w:hAnsi="宋体" w:eastAsia="宋体"/>
          <w:lang w:eastAsia="zh-CN"/>
        </w:rPr>
        <w:t>E. 外部链接的质量和数量</w:t>
      </w:r>
    </w:p>
    <w:p w14:paraId="297E61BE">
      <w:pPr>
        <w:rPr>
          <w:rFonts w:hint="eastAsia" w:ascii="宋体" w:hAnsi="宋体" w:eastAsia="宋体"/>
          <w:lang w:eastAsia="zh-CN"/>
        </w:rPr>
      </w:pPr>
      <w:r>
        <w:rPr>
          <w:rFonts w:ascii="宋体" w:hAnsi="宋体" w:eastAsia="宋体"/>
          <w:lang w:eastAsia="zh-CN"/>
        </w:rPr>
        <w:t>答案：ABDE</w:t>
      </w:r>
    </w:p>
    <w:p w14:paraId="70788C90">
      <w:pPr>
        <w:rPr>
          <w:rFonts w:hint="eastAsia" w:ascii="宋体" w:hAnsi="宋体" w:eastAsia="宋体"/>
          <w:lang w:eastAsia="zh-CN"/>
        </w:rPr>
      </w:pPr>
      <w:r>
        <w:rPr>
          <w:rFonts w:ascii="宋体" w:hAnsi="宋体" w:eastAsia="宋体"/>
          <w:lang w:eastAsia="zh-CN"/>
        </w:rPr>
        <w:t>19. 传播平台资源库优化在视听运营中的应用包括（）。</w:t>
      </w:r>
    </w:p>
    <w:p w14:paraId="5BB568A5">
      <w:pPr>
        <w:rPr>
          <w:rFonts w:hint="eastAsia" w:ascii="宋体" w:hAnsi="宋体" w:eastAsia="宋体"/>
          <w:lang w:eastAsia="zh-CN"/>
        </w:rPr>
      </w:pPr>
      <w:r>
        <w:rPr>
          <w:rFonts w:ascii="宋体" w:hAnsi="宋体" w:eastAsia="宋体"/>
          <w:lang w:eastAsia="zh-CN"/>
        </w:rPr>
        <w:t>A. 对资源库内容进行严格的版权审查</w:t>
      </w:r>
    </w:p>
    <w:p w14:paraId="597C775A">
      <w:pPr>
        <w:rPr>
          <w:rFonts w:hint="eastAsia" w:ascii="宋体" w:hAnsi="宋体" w:eastAsia="宋体"/>
          <w:lang w:eastAsia="zh-CN"/>
        </w:rPr>
      </w:pPr>
      <w:r>
        <w:rPr>
          <w:rFonts w:ascii="宋体" w:hAnsi="宋体" w:eastAsia="宋体"/>
          <w:lang w:eastAsia="zh-CN"/>
        </w:rPr>
        <w:t>B. 确保资源库包含多种类型的视听内容</w:t>
      </w:r>
    </w:p>
    <w:p w14:paraId="16FBA9BD">
      <w:pPr>
        <w:rPr>
          <w:rFonts w:hint="eastAsia" w:ascii="宋体" w:hAnsi="宋体" w:eastAsia="宋体"/>
          <w:lang w:eastAsia="zh-CN"/>
        </w:rPr>
      </w:pPr>
      <w:r>
        <w:rPr>
          <w:rFonts w:ascii="宋体" w:hAnsi="宋体" w:eastAsia="宋体"/>
          <w:lang w:eastAsia="zh-CN"/>
        </w:rPr>
        <w:t>C. 定期评估资源库的使用效果和运营成果</w:t>
      </w:r>
    </w:p>
    <w:p w14:paraId="4FAB7CAB">
      <w:pPr>
        <w:rPr>
          <w:rFonts w:hint="eastAsia" w:ascii="宋体" w:hAnsi="宋体" w:eastAsia="宋体"/>
          <w:lang w:eastAsia="zh-CN"/>
        </w:rPr>
      </w:pPr>
      <w:r>
        <w:rPr>
          <w:rFonts w:ascii="宋体" w:hAnsi="宋体" w:eastAsia="宋体"/>
          <w:lang w:eastAsia="zh-CN"/>
        </w:rPr>
        <w:t>D. 利用智能化工具辅助视听运营工作</w:t>
      </w:r>
    </w:p>
    <w:p w14:paraId="00DA9121">
      <w:pPr>
        <w:rPr>
          <w:rFonts w:hint="eastAsia" w:ascii="宋体" w:hAnsi="宋体" w:eastAsia="宋体"/>
          <w:lang w:eastAsia="zh-CN"/>
        </w:rPr>
      </w:pPr>
      <w:r>
        <w:rPr>
          <w:rFonts w:ascii="宋体" w:hAnsi="宋体" w:eastAsia="宋体"/>
          <w:lang w:eastAsia="zh-CN"/>
        </w:rPr>
        <w:t>E. 实时监控用户的网络行为</w:t>
      </w:r>
    </w:p>
    <w:p w14:paraId="5BFE4CC5">
      <w:pPr>
        <w:rPr>
          <w:rFonts w:hint="eastAsia" w:ascii="宋体" w:hAnsi="宋体" w:eastAsia="宋体"/>
          <w:lang w:eastAsia="zh-CN"/>
        </w:rPr>
      </w:pPr>
      <w:r>
        <w:rPr>
          <w:rFonts w:ascii="宋体" w:hAnsi="宋体" w:eastAsia="宋体"/>
          <w:lang w:eastAsia="zh-CN"/>
        </w:rPr>
        <w:t>答案：ABCD</w:t>
      </w:r>
    </w:p>
    <w:p w14:paraId="45D3FABB">
      <w:pPr>
        <w:rPr>
          <w:rFonts w:hint="eastAsia" w:ascii="宋体" w:hAnsi="宋体" w:eastAsia="宋体"/>
          <w:lang w:eastAsia="zh-CN"/>
        </w:rPr>
      </w:pPr>
      <w:r>
        <w:rPr>
          <w:rFonts w:ascii="宋体" w:hAnsi="宋体" w:eastAsia="宋体"/>
          <w:lang w:eastAsia="zh-CN"/>
        </w:rPr>
        <w:t>20. 短视频矩阵账号通过多平台运营可以实现（）目标。</w:t>
      </w:r>
    </w:p>
    <w:p w14:paraId="7046C314">
      <w:pPr>
        <w:rPr>
          <w:rFonts w:hint="eastAsia" w:ascii="宋体" w:hAnsi="宋体" w:eastAsia="宋体"/>
          <w:lang w:eastAsia="zh-CN"/>
        </w:rPr>
      </w:pPr>
      <w:r>
        <w:rPr>
          <w:rFonts w:ascii="宋体" w:hAnsi="宋体" w:eastAsia="宋体"/>
          <w:lang w:eastAsia="zh-CN"/>
        </w:rPr>
        <w:t>A. 降低内容质量要求</w:t>
      </w:r>
    </w:p>
    <w:p w14:paraId="65B6CCBA">
      <w:pPr>
        <w:rPr>
          <w:rFonts w:hint="eastAsia" w:ascii="宋体" w:hAnsi="宋体" w:eastAsia="宋体"/>
          <w:lang w:eastAsia="zh-CN"/>
        </w:rPr>
      </w:pPr>
      <w:r>
        <w:rPr>
          <w:rFonts w:ascii="宋体" w:hAnsi="宋体" w:eastAsia="宋体"/>
          <w:lang w:eastAsia="zh-CN"/>
        </w:rPr>
        <w:t>B. 提高内容曝光度</w:t>
      </w:r>
    </w:p>
    <w:p w14:paraId="30D8DC27">
      <w:pPr>
        <w:rPr>
          <w:rFonts w:hint="eastAsia" w:ascii="宋体" w:hAnsi="宋体" w:eastAsia="宋体"/>
          <w:lang w:eastAsia="zh-CN"/>
        </w:rPr>
      </w:pPr>
      <w:r>
        <w:rPr>
          <w:rFonts w:ascii="宋体" w:hAnsi="宋体" w:eastAsia="宋体"/>
          <w:lang w:eastAsia="zh-CN"/>
        </w:rPr>
        <w:t>C. 减少运营成本</w:t>
      </w:r>
    </w:p>
    <w:p w14:paraId="0A82A32E">
      <w:pPr>
        <w:rPr>
          <w:rFonts w:hint="eastAsia" w:ascii="宋体" w:hAnsi="宋体" w:eastAsia="宋体"/>
          <w:lang w:eastAsia="zh-CN"/>
        </w:rPr>
      </w:pPr>
      <w:r>
        <w:rPr>
          <w:rFonts w:ascii="宋体" w:hAnsi="宋体" w:eastAsia="宋体"/>
          <w:lang w:eastAsia="zh-CN"/>
        </w:rPr>
        <w:t>D. 扩大品牌影响力</w:t>
      </w:r>
    </w:p>
    <w:p w14:paraId="50BADB79">
      <w:pPr>
        <w:rPr>
          <w:rFonts w:hint="eastAsia" w:ascii="宋体" w:hAnsi="宋体" w:eastAsia="宋体"/>
          <w:lang w:eastAsia="zh-CN"/>
        </w:rPr>
      </w:pPr>
      <w:r>
        <w:rPr>
          <w:rFonts w:ascii="宋体" w:hAnsi="宋体" w:eastAsia="宋体"/>
          <w:lang w:eastAsia="zh-CN"/>
        </w:rPr>
        <w:t>E. 增强粉丝黏性</w:t>
      </w:r>
    </w:p>
    <w:p w14:paraId="2B82A0E7">
      <w:pPr>
        <w:rPr>
          <w:rFonts w:hint="eastAsia" w:ascii="宋体" w:hAnsi="宋体" w:eastAsia="宋体"/>
          <w:lang w:eastAsia="zh-CN"/>
        </w:rPr>
      </w:pPr>
      <w:r>
        <w:rPr>
          <w:rFonts w:ascii="宋体" w:hAnsi="宋体" w:eastAsia="宋体"/>
          <w:lang w:eastAsia="zh-CN"/>
        </w:rPr>
        <w:t>答案：BDE</w:t>
      </w:r>
    </w:p>
    <w:p w14:paraId="4D637FA1">
      <w:pPr>
        <w:rPr>
          <w:rFonts w:hint="eastAsia" w:ascii="宋体" w:hAnsi="宋体" w:eastAsia="宋体"/>
          <w:lang w:eastAsia="zh-CN"/>
        </w:rPr>
      </w:pPr>
      <w:r>
        <w:rPr>
          <w:rFonts w:ascii="宋体" w:hAnsi="宋体" w:eastAsia="宋体"/>
          <w:lang w:eastAsia="zh-CN"/>
        </w:rPr>
        <w:t>21. 网络舆情监测预警在视听运营中的应用包括（）。</w:t>
      </w:r>
    </w:p>
    <w:p w14:paraId="7D2428CA">
      <w:pPr>
        <w:rPr>
          <w:rFonts w:hint="eastAsia" w:ascii="宋体" w:hAnsi="宋体" w:eastAsia="宋体"/>
          <w:lang w:eastAsia="zh-CN"/>
        </w:rPr>
      </w:pPr>
      <w:r>
        <w:rPr>
          <w:rFonts w:ascii="宋体" w:hAnsi="宋体" w:eastAsia="宋体"/>
          <w:lang w:eastAsia="zh-CN"/>
        </w:rPr>
        <w:t>A. 广告投放策略制定</w:t>
      </w:r>
    </w:p>
    <w:p w14:paraId="6F3DBD66">
      <w:pPr>
        <w:rPr>
          <w:rFonts w:hint="eastAsia" w:ascii="宋体" w:hAnsi="宋体" w:eastAsia="宋体"/>
          <w:lang w:eastAsia="zh-CN"/>
        </w:rPr>
      </w:pPr>
      <w:r>
        <w:rPr>
          <w:rFonts w:ascii="宋体" w:hAnsi="宋体" w:eastAsia="宋体"/>
          <w:lang w:eastAsia="zh-CN"/>
        </w:rPr>
        <w:t>B. 节目内容优化</w:t>
      </w:r>
    </w:p>
    <w:p w14:paraId="2E97E12D">
      <w:pPr>
        <w:rPr>
          <w:rFonts w:hint="eastAsia" w:ascii="宋体" w:hAnsi="宋体" w:eastAsia="宋体"/>
          <w:lang w:eastAsia="zh-CN"/>
        </w:rPr>
      </w:pPr>
      <w:r>
        <w:rPr>
          <w:rFonts w:ascii="宋体" w:hAnsi="宋体" w:eastAsia="宋体"/>
          <w:lang w:eastAsia="zh-CN"/>
        </w:rPr>
        <w:t>C. 用户数据分析</w:t>
      </w:r>
    </w:p>
    <w:p w14:paraId="13A63D36">
      <w:pPr>
        <w:rPr>
          <w:rFonts w:hint="eastAsia" w:ascii="宋体" w:hAnsi="宋体" w:eastAsia="宋体"/>
          <w:lang w:eastAsia="zh-CN"/>
        </w:rPr>
      </w:pPr>
      <w:r>
        <w:rPr>
          <w:rFonts w:ascii="宋体" w:hAnsi="宋体" w:eastAsia="宋体"/>
          <w:lang w:eastAsia="zh-CN"/>
        </w:rPr>
        <w:t>D. 品牌形象维护</w:t>
      </w:r>
    </w:p>
    <w:p w14:paraId="6B870D7E">
      <w:pPr>
        <w:rPr>
          <w:rFonts w:hint="eastAsia" w:ascii="宋体" w:hAnsi="宋体" w:eastAsia="宋体"/>
          <w:lang w:eastAsia="zh-CN"/>
        </w:rPr>
      </w:pPr>
      <w:r>
        <w:rPr>
          <w:rFonts w:ascii="宋体" w:hAnsi="宋体" w:eastAsia="宋体"/>
          <w:lang w:eastAsia="zh-CN"/>
        </w:rPr>
        <w:t>E. 危机应对准备</w:t>
      </w:r>
    </w:p>
    <w:p w14:paraId="371D828D">
      <w:pPr>
        <w:rPr>
          <w:rFonts w:hint="eastAsia" w:ascii="宋体" w:hAnsi="宋体" w:eastAsia="宋体"/>
          <w:lang w:eastAsia="zh-CN"/>
        </w:rPr>
      </w:pPr>
      <w:r>
        <w:rPr>
          <w:rFonts w:ascii="宋体" w:hAnsi="宋体" w:eastAsia="宋体"/>
          <w:lang w:eastAsia="zh-CN"/>
        </w:rPr>
        <w:t>答案：BDE</w:t>
      </w:r>
    </w:p>
    <w:p w14:paraId="022624BB">
      <w:pPr>
        <w:rPr>
          <w:rFonts w:hint="eastAsia" w:ascii="宋体" w:hAnsi="宋体" w:eastAsia="宋体"/>
          <w:lang w:eastAsia="zh-CN"/>
        </w:rPr>
      </w:pPr>
      <w:r>
        <w:rPr>
          <w:rFonts w:ascii="宋体" w:hAnsi="宋体" w:eastAsia="宋体"/>
          <w:lang w:eastAsia="zh-CN"/>
        </w:rPr>
        <w:t>22. 可以用来测量流量价值的指标是（）。</w:t>
      </w:r>
    </w:p>
    <w:p w14:paraId="0C5BD4AE">
      <w:pPr>
        <w:rPr>
          <w:rFonts w:hint="eastAsia" w:ascii="宋体" w:hAnsi="宋体" w:eastAsia="宋体"/>
          <w:lang w:eastAsia="zh-CN"/>
        </w:rPr>
      </w:pPr>
      <w:r>
        <w:rPr>
          <w:rFonts w:ascii="宋体" w:hAnsi="宋体" w:eastAsia="宋体"/>
          <w:lang w:eastAsia="zh-CN"/>
        </w:rPr>
        <w:t>A. 页面停留时间</w:t>
      </w:r>
    </w:p>
    <w:p w14:paraId="39FADA46">
      <w:pPr>
        <w:rPr>
          <w:rFonts w:hint="eastAsia" w:ascii="宋体" w:hAnsi="宋体" w:eastAsia="宋体"/>
          <w:lang w:eastAsia="zh-CN"/>
        </w:rPr>
      </w:pPr>
      <w:r>
        <w:rPr>
          <w:rFonts w:ascii="宋体" w:hAnsi="宋体" w:eastAsia="宋体"/>
          <w:lang w:eastAsia="zh-CN"/>
        </w:rPr>
        <w:t>B. 独立访问量（UV）</w:t>
      </w:r>
    </w:p>
    <w:p w14:paraId="67948FB3">
      <w:pPr>
        <w:rPr>
          <w:rFonts w:hint="eastAsia" w:ascii="宋体" w:hAnsi="宋体" w:eastAsia="宋体"/>
          <w:lang w:eastAsia="zh-CN"/>
        </w:rPr>
      </w:pPr>
      <w:r>
        <w:rPr>
          <w:rFonts w:ascii="宋体" w:hAnsi="宋体" w:eastAsia="宋体"/>
          <w:lang w:eastAsia="zh-CN"/>
        </w:rPr>
        <w:t>C. 网站维护成本</w:t>
      </w:r>
    </w:p>
    <w:p w14:paraId="4959C69B">
      <w:pPr>
        <w:rPr>
          <w:rFonts w:hint="eastAsia" w:ascii="宋体" w:hAnsi="宋体" w:eastAsia="宋体"/>
          <w:lang w:eastAsia="zh-CN"/>
        </w:rPr>
      </w:pPr>
      <w:r>
        <w:rPr>
          <w:rFonts w:ascii="宋体" w:hAnsi="宋体" w:eastAsia="宋体"/>
          <w:lang w:eastAsia="zh-CN"/>
        </w:rPr>
        <w:t>D. 网站跳出率</w:t>
      </w:r>
    </w:p>
    <w:p w14:paraId="1424F676">
      <w:pPr>
        <w:rPr>
          <w:rFonts w:hint="eastAsia" w:ascii="宋体" w:hAnsi="宋体" w:eastAsia="宋体"/>
          <w:lang w:eastAsia="zh-CN"/>
        </w:rPr>
      </w:pPr>
      <w:r>
        <w:rPr>
          <w:rFonts w:ascii="宋体" w:hAnsi="宋体" w:eastAsia="宋体"/>
          <w:lang w:eastAsia="zh-CN"/>
        </w:rPr>
        <w:t>E. 广告转化率（CVR）</w:t>
      </w:r>
    </w:p>
    <w:p w14:paraId="690FD1A6">
      <w:pPr>
        <w:rPr>
          <w:rFonts w:hint="eastAsia" w:ascii="宋体" w:hAnsi="宋体" w:eastAsia="宋体"/>
          <w:lang w:eastAsia="zh-CN"/>
        </w:rPr>
      </w:pPr>
      <w:r>
        <w:rPr>
          <w:rFonts w:ascii="宋体" w:hAnsi="宋体" w:eastAsia="宋体"/>
          <w:lang w:eastAsia="zh-CN"/>
        </w:rPr>
        <w:t>答案：ABDE</w:t>
      </w:r>
    </w:p>
    <w:p w14:paraId="1EEAC3C5">
      <w:pPr>
        <w:rPr>
          <w:rFonts w:hint="eastAsia" w:ascii="宋体" w:hAnsi="宋体" w:eastAsia="宋体"/>
          <w:lang w:eastAsia="zh-CN"/>
        </w:rPr>
      </w:pPr>
      <w:r>
        <w:rPr>
          <w:rFonts w:ascii="宋体" w:hAnsi="宋体" w:eastAsia="宋体"/>
          <w:lang w:eastAsia="zh-CN"/>
        </w:rPr>
        <w:t>23. 网络舆情监测信息搜集的主要渠道包括（）。</w:t>
      </w:r>
    </w:p>
    <w:p w14:paraId="2F6516B6">
      <w:pPr>
        <w:rPr>
          <w:rFonts w:hint="eastAsia" w:ascii="宋体" w:hAnsi="宋体" w:eastAsia="宋体"/>
          <w:lang w:eastAsia="zh-CN"/>
        </w:rPr>
      </w:pPr>
      <w:r>
        <w:rPr>
          <w:rFonts w:ascii="宋体" w:hAnsi="宋体" w:eastAsia="宋体"/>
          <w:lang w:eastAsia="zh-CN"/>
        </w:rPr>
        <w:t>A. 新闻网站</w:t>
      </w:r>
    </w:p>
    <w:p w14:paraId="54251C28">
      <w:pPr>
        <w:rPr>
          <w:rFonts w:hint="eastAsia" w:ascii="宋体" w:hAnsi="宋体" w:eastAsia="宋体"/>
          <w:lang w:eastAsia="zh-CN"/>
        </w:rPr>
      </w:pPr>
      <w:r>
        <w:rPr>
          <w:rFonts w:ascii="宋体" w:hAnsi="宋体" w:eastAsia="宋体"/>
          <w:lang w:eastAsia="zh-CN"/>
        </w:rPr>
        <w:t>B. 社交媒体</w:t>
      </w:r>
    </w:p>
    <w:p w14:paraId="2EB614C8">
      <w:pPr>
        <w:rPr>
          <w:rFonts w:hint="eastAsia" w:ascii="宋体" w:hAnsi="宋体" w:eastAsia="宋体"/>
          <w:lang w:eastAsia="zh-CN"/>
        </w:rPr>
      </w:pPr>
      <w:r>
        <w:rPr>
          <w:rFonts w:ascii="宋体" w:hAnsi="宋体" w:eastAsia="宋体"/>
          <w:lang w:eastAsia="zh-CN"/>
        </w:rPr>
        <w:t>C. 个人邮件</w:t>
      </w:r>
    </w:p>
    <w:p w14:paraId="1A4805DD">
      <w:pPr>
        <w:rPr>
          <w:rFonts w:hint="eastAsia" w:ascii="宋体" w:hAnsi="宋体" w:eastAsia="宋体"/>
          <w:lang w:eastAsia="zh-CN"/>
        </w:rPr>
      </w:pPr>
      <w:r>
        <w:rPr>
          <w:rFonts w:ascii="宋体" w:hAnsi="宋体" w:eastAsia="宋体"/>
          <w:lang w:eastAsia="zh-CN"/>
        </w:rPr>
        <w:t>D. 论坛</w:t>
      </w:r>
    </w:p>
    <w:p w14:paraId="5815B485">
      <w:pPr>
        <w:rPr>
          <w:rFonts w:hint="eastAsia" w:ascii="宋体" w:hAnsi="宋体" w:eastAsia="宋体"/>
          <w:lang w:eastAsia="zh-CN"/>
        </w:rPr>
      </w:pPr>
      <w:r>
        <w:rPr>
          <w:rFonts w:ascii="宋体" w:hAnsi="宋体" w:eastAsia="宋体"/>
          <w:lang w:eastAsia="zh-CN"/>
        </w:rPr>
        <w:t>E. 博客</w:t>
      </w:r>
    </w:p>
    <w:p w14:paraId="53BB25DC">
      <w:pPr>
        <w:rPr>
          <w:rFonts w:hint="eastAsia" w:ascii="宋体" w:hAnsi="宋体" w:eastAsia="宋体"/>
          <w:lang w:eastAsia="zh-CN"/>
        </w:rPr>
      </w:pPr>
      <w:r>
        <w:rPr>
          <w:rFonts w:ascii="宋体" w:hAnsi="宋体" w:eastAsia="宋体"/>
          <w:lang w:eastAsia="zh-CN"/>
        </w:rPr>
        <w:t>答案：ABDE</w:t>
      </w:r>
    </w:p>
    <w:p w14:paraId="4DA85711">
      <w:pPr>
        <w:rPr>
          <w:rFonts w:hint="eastAsia" w:ascii="宋体" w:hAnsi="宋体" w:eastAsia="宋体"/>
          <w:lang w:eastAsia="zh-CN"/>
        </w:rPr>
      </w:pPr>
      <w:r>
        <w:rPr>
          <w:rFonts w:ascii="宋体" w:hAnsi="宋体" w:eastAsia="宋体"/>
          <w:lang w:eastAsia="zh-CN"/>
        </w:rPr>
        <w:t>24. 根据《市场监管总局关于加强网络直播营销活动监管的指导意见》，需要承担法律责任的主体包括（）。</w:t>
      </w:r>
    </w:p>
    <w:p w14:paraId="4E210177">
      <w:pPr>
        <w:rPr>
          <w:rFonts w:hint="eastAsia" w:ascii="宋体" w:hAnsi="宋体" w:eastAsia="宋体"/>
          <w:lang w:eastAsia="zh-CN"/>
        </w:rPr>
      </w:pPr>
      <w:r>
        <w:rPr>
          <w:rFonts w:ascii="宋体" w:hAnsi="宋体" w:eastAsia="宋体"/>
          <w:lang w:eastAsia="zh-CN"/>
        </w:rPr>
        <w:t>A. 商品经营者</w:t>
      </w:r>
    </w:p>
    <w:p w14:paraId="63420759">
      <w:pPr>
        <w:rPr>
          <w:rFonts w:hint="eastAsia" w:ascii="宋体" w:hAnsi="宋体" w:eastAsia="宋体"/>
          <w:lang w:eastAsia="zh-CN"/>
        </w:rPr>
      </w:pPr>
      <w:r>
        <w:rPr>
          <w:rFonts w:ascii="宋体" w:hAnsi="宋体" w:eastAsia="宋体"/>
          <w:lang w:eastAsia="zh-CN"/>
        </w:rPr>
        <w:t>B. 网络平台</w:t>
      </w:r>
    </w:p>
    <w:p w14:paraId="7720C85B">
      <w:pPr>
        <w:rPr>
          <w:rFonts w:hint="eastAsia" w:ascii="宋体" w:hAnsi="宋体" w:eastAsia="宋体"/>
          <w:lang w:eastAsia="zh-CN"/>
        </w:rPr>
      </w:pPr>
      <w:r>
        <w:rPr>
          <w:rFonts w:ascii="宋体" w:hAnsi="宋体" w:eastAsia="宋体"/>
          <w:lang w:eastAsia="zh-CN"/>
        </w:rPr>
        <w:t>C. 广告发布者或广告经营者</w:t>
      </w:r>
    </w:p>
    <w:p w14:paraId="3FB341E5">
      <w:pPr>
        <w:rPr>
          <w:rFonts w:hint="eastAsia" w:ascii="宋体" w:hAnsi="宋体" w:eastAsia="宋体"/>
          <w:lang w:eastAsia="zh-CN"/>
        </w:rPr>
      </w:pPr>
      <w:r>
        <w:rPr>
          <w:rFonts w:ascii="宋体" w:hAnsi="宋体" w:eastAsia="宋体"/>
          <w:lang w:eastAsia="zh-CN"/>
        </w:rPr>
        <w:t>D. 网络直播者</w:t>
      </w:r>
    </w:p>
    <w:p w14:paraId="5AF3CB53">
      <w:pPr>
        <w:rPr>
          <w:rFonts w:hint="eastAsia" w:ascii="宋体" w:hAnsi="宋体" w:eastAsia="宋体"/>
          <w:lang w:eastAsia="zh-CN"/>
        </w:rPr>
      </w:pPr>
      <w:r>
        <w:rPr>
          <w:rFonts w:ascii="宋体" w:hAnsi="宋体" w:eastAsia="宋体"/>
          <w:lang w:eastAsia="zh-CN"/>
        </w:rPr>
        <w:t>E. 消费者</w:t>
      </w:r>
    </w:p>
    <w:p w14:paraId="55CC26E3">
      <w:pPr>
        <w:rPr>
          <w:rFonts w:hint="eastAsia" w:ascii="宋体" w:hAnsi="宋体" w:eastAsia="宋体"/>
          <w:lang w:eastAsia="zh-CN"/>
        </w:rPr>
      </w:pPr>
      <w:r>
        <w:rPr>
          <w:rFonts w:ascii="宋体" w:hAnsi="宋体" w:eastAsia="宋体"/>
          <w:lang w:eastAsia="zh-CN"/>
        </w:rPr>
        <w:t>答案：ABCD</w:t>
      </w:r>
    </w:p>
    <w:p w14:paraId="13FCB659">
      <w:pPr>
        <w:rPr>
          <w:rFonts w:hint="eastAsia" w:ascii="宋体" w:hAnsi="宋体" w:eastAsia="宋体"/>
          <w:lang w:eastAsia="zh-CN"/>
        </w:rPr>
      </w:pPr>
      <w:r>
        <w:rPr>
          <w:rFonts w:ascii="宋体" w:hAnsi="宋体" w:eastAsia="宋体"/>
          <w:lang w:eastAsia="zh-CN"/>
        </w:rPr>
        <w:t>25. 新媒体传播之所以能够在短时间内迅速吸引大量用户，主要得益于其（）等特性。</w:t>
      </w:r>
    </w:p>
    <w:p w14:paraId="60EC2CAD">
      <w:pPr>
        <w:rPr>
          <w:rFonts w:hint="eastAsia" w:ascii="宋体" w:hAnsi="宋体" w:eastAsia="宋体"/>
          <w:lang w:eastAsia="zh-CN"/>
        </w:rPr>
      </w:pPr>
      <w:r>
        <w:rPr>
          <w:rFonts w:ascii="宋体" w:hAnsi="宋体" w:eastAsia="宋体"/>
          <w:lang w:eastAsia="zh-CN"/>
        </w:rPr>
        <w:t>A. 内容权威性高</w:t>
      </w:r>
    </w:p>
    <w:p w14:paraId="5F7AD977">
      <w:pPr>
        <w:rPr>
          <w:rFonts w:hint="eastAsia" w:ascii="宋体" w:hAnsi="宋体" w:eastAsia="宋体"/>
          <w:lang w:eastAsia="zh-CN"/>
        </w:rPr>
      </w:pPr>
      <w:r>
        <w:rPr>
          <w:rFonts w:ascii="宋体" w:hAnsi="宋体" w:eastAsia="宋体"/>
          <w:lang w:eastAsia="zh-CN"/>
        </w:rPr>
        <w:t>B. 传播速度快</w:t>
      </w:r>
    </w:p>
    <w:p w14:paraId="06F5844C">
      <w:pPr>
        <w:rPr>
          <w:rFonts w:hint="eastAsia" w:ascii="宋体" w:hAnsi="宋体" w:eastAsia="宋体"/>
          <w:lang w:eastAsia="zh-CN"/>
        </w:rPr>
      </w:pPr>
      <w:r>
        <w:rPr>
          <w:rFonts w:ascii="宋体" w:hAnsi="宋体" w:eastAsia="宋体"/>
          <w:lang w:eastAsia="zh-CN"/>
        </w:rPr>
        <w:t>C. 制作成本低廉</w:t>
      </w:r>
    </w:p>
    <w:p w14:paraId="13E117D3">
      <w:pPr>
        <w:rPr>
          <w:rFonts w:hint="eastAsia" w:ascii="宋体" w:hAnsi="宋体" w:eastAsia="宋体"/>
          <w:lang w:eastAsia="zh-CN"/>
        </w:rPr>
      </w:pPr>
      <w:r>
        <w:rPr>
          <w:rFonts w:ascii="宋体" w:hAnsi="宋体" w:eastAsia="宋体"/>
          <w:lang w:eastAsia="zh-CN"/>
        </w:rPr>
        <w:t>D. 互动性强</w:t>
      </w:r>
    </w:p>
    <w:p w14:paraId="3D5BC6AE">
      <w:pPr>
        <w:rPr>
          <w:rFonts w:hint="eastAsia" w:ascii="宋体" w:hAnsi="宋体" w:eastAsia="宋体"/>
          <w:lang w:eastAsia="zh-CN"/>
        </w:rPr>
      </w:pPr>
      <w:r>
        <w:rPr>
          <w:rFonts w:ascii="宋体" w:hAnsi="宋体" w:eastAsia="宋体"/>
          <w:lang w:eastAsia="zh-CN"/>
        </w:rPr>
        <w:t>E. 传播范围广</w:t>
      </w:r>
    </w:p>
    <w:p w14:paraId="04E1D090">
      <w:pPr>
        <w:rPr>
          <w:rFonts w:hint="eastAsia" w:ascii="宋体" w:hAnsi="宋体" w:eastAsia="宋体"/>
          <w:lang w:eastAsia="zh-CN"/>
        </w:rPr>
      </w:pPr>
      <w:r>
        <w:rPr>
          <w:rFonts w:ascii="宋体" w:hAnsi="宋体" w:eastAsia="宋体"/>
          <w:lang w:eastAsia="zh-CN"/>
        </w:rPr>
        <w:t>答案：BCDE</w:t>
      </w:r>
    </w:p>
    <w:p w14:paraId="660AE580">
      <w:pPr>
        <w:rPr>
          <w:rFonts w:hint="eastAsia" w:ascii="宋体" w:hAnsi="宋体" w:eastAsia="宋体"/>
          <w:lang w:eastAsia="zh-CN"/>
        </w:rPr>
      </w:pPr>
      <w:r>
        <w:rPr>
          <w:rFonts w:ascii="宋体" w:hAnsi="宋体" w:eastAsia="宋体"/>
          <w:lang w:eastAsia="zh-CN"/>
        </w:rPr>
        <w:t>26. 电商业务规律涉及多个方面，其中包括（）。</w:t>
      </w:r>
    </w:p>
    <w:p w14:paraId="4B133A63">
      <w:pPr>
        <w:rPr>
          <w:rFonts w:hint="eastAsia" w:ascii="宋体" w:hAnsi="宋体" w:eastAsia="宋体"/>
          <w:lang w:eastAsia="zh-CN"/>
        </w:rPr>
      </w:pPr>
      <w:r>
        <w:rPr>
          <w:rFonts w:ascii="宋体" w:hAnsi="宋体" w:eastAsia="宋体"/>
          <w:lang w:eastAsia="zh-CN"/>
        </w:rPr>
        <w:t>A. 业务流程</w:t>
      </w:r>
    </w:p>
    <w:p w14:paraId="3BB3CE78">
      <w:pPr>
        <w:rPr>
          <w:rFonts w:hint="eastAsia" w:ascii="宋体" w:hAnsi="宋体" w:eastAsia="宋体"/>
          <w:lang w:eastAsia="zh-CN"/>
        </w:rPr>
      </w:pPr>
      <w:r>
        <w:rPr>
          <w:rFonts w:ascii="宋体" w:hAnsi="宋体" w:eastAsia="宋体"/>
          <w:lang w:eastAsia="zh-CN"/>
        </w:rPr>
        <w:t>B. 市场趋势与特点</w:t>
      </w:r>
    </w:p>
    <w:p w14:paraId="7C0497A6">
      <w:pPr>
        <w:rPr>
          <w:rFonts w:hint="eastAsia" w:ascii="宋体" w:hAnsi="宋体" w:eastAsia="宋体"/>
          <w:lang w:eastAsia="zh-CN"/>
        </w:rPr>
      </w:pPr>
      <w:r>
        <w:rPr>
          <w:rFonts w:ascii="宋体" w:hAnsi="宋体" w:eastAsia="宋体"/>
          <w:lang w:eastAsia="zh-CN"/>
        </w:rPr>
        <w:t>C. 合规性</w:t>
      </w:r>
    </w:p>
    <w:p w14:paraId="573AB523">
      <w:pPr>
        <w:rPr>
          <w:rFonts w:hint="eastAsia" w:ascii="宋体" w:hAnsi="宋体" w:eastAsia="宋体"/>
          <w:lang w:eastAsia="zh-CN"/>
        </w:rPr>
      </w:pPr>
      <w:r>
        <w:rPr>
          <w:rFonts w:ascii="宋体" w:hAnsi="宋体" w:eastAsia="宋体"/>
          <w:lang w:eastAsia="zh-CN"/>
        </w:rPr>
        <w:t>D. 运营策略</w:t>
      </w:r>
    </w:p>
    <w:p w14:paraId="0243E70C">
      <w:pPr>
        <w:rPr>
          <w:rFonts w:hint="eastAsia" w:ascii="宋体" w:hAnsi="宋体" w:eastAsia="宋体"/>
          <w:lang w:eastAsia="zh-CN"/>
        </w:rPr>
      </w:pPr>
      <w:r>
        <w:rPr>
          <w:rFonts w:ascii="宋体" w:hAnsi="宋体" w:eastAsia="宋体"/>
          <w:lang w:eastAsia="zh-CN"/>
        </w:rPr>
        <w:t>E. 用户体验</w:t>
      </w:r>
    </w:p>
    <w:p w14:paraId="020356FC">
      <w:pPr>
        <w:rPr>
          <w:rFonts w:hint="eastAsia" w:ascii="宋体" w:hAnsi="宋体" w:eastAsia="宋体"/>
          <w:lang w:eastAsia="zh-CN"/>
        </w:rPr>
      </w:pPr>
      <w:r>
        <w:rPr>
          <w:rFonts w:ascii="宋体" w:hAnsi="宋体" w:eastAsia="宋体"/>
          <w:lang w:eastAsia="zh-CN"/>
        </w:rPr>
        <w:t>答案：ABCDE</w:t>
      </w:r>
    </w:p>
    <w:p w14:paraId="552CA7B0">
      <w:pPr>
        <w:rPr>
          <w:rFonts w:hint="eastAsia" w:ascii="宋体" w:hAnsi="宋体" w:eastAsia="宋体"/>
          <w:lang w:eastAsia="zh-CN"/>
        </w:rPr>
      </w:pPr>
      <w:r>
        <w:rPr>
          <w:rFonts w:ascii="宋体" w:hAnsi="宋体" w:eastAsia="宋体"/>
          <w:lang w:eastAsia="zh-CN"/>
        </w:rPr>
        <w:t>27. 分析用户行为数据对于全媒体运营的重要性体现在（）</w:t>
      </w:r>
    </w:p>
    <w:p w14:paraId="2D29E6DF">
      <w:pPr>
        <w:rPr>
          <w:rFonts w:hint="eastAsia" w:ascii="宋体" w:hAnsi="宋体" w:eastAsia="宋体"/>
          <w:lang w:eastAsia="zh-CN"/>
        </w:rPr>
      </w:pPr>
      <w:r>
        <w:rPr>
          <w:rFonts w:ascii="宋体" w:hAnsi="宋体" w:eastAsia="宋体"/>
          <w:lang w:eastAsia="zh-CN"/>
        </w:rPr>
        <w:t>A. 提升广告投放效果，提高 ROI</w:t>
      </w:r>
    </w:p>
    <w:p w14:paraId="3B8AC657">
      <w:pPr>
        <w:rPr>
          <w:rFonts w:hint="eastAsia" w:ascii="宋体" w:hAnsi="宋体" w:eastAsia="宋体"/>
          <w:lang w:eastAsia="zh-CN"/>
        </w:rPr>
      </w:pPr>
      <w:r>
        <w:rPr>
          <w:rFonts w:ascii="宋体" w:hAnsi="宋体" w:eastAsia="宋体"/>
          <w:lang w:eastAsia="zh-CN"/>
        </w:rPr>
        <w:t>B. 精准把握用户需求，优化内容策略</w:t>
      </w:r>
    </w:p>
    <w:p w14:paraId="55E7BC77">
      <w:pPr>
        <w:rPr>
          <w:rFonts w:hint="eastAsia" w:ascii="宋体" w:hAnsi="宋体" w:eastAsia="宋体"/>
          <w:lang w:eastAsia="zh-CN"/>
        </w:rPr>
      </w:pPr>
      <w:r>
        <w:rPr>
          <w:rFonts w:ascii="宋体" w:hAnsi="宋体" w:eastAsia="宋体"/>
          <w:lang w:eastAsia="zh-CN"/>
        </w:rPr>
        <w:t>C. 预测未来市场趋势，制定长期战略</w:t>
      </w:r>
    </w:p>
    <w:p w14:paraId="3635F84C">
      <w:pPr>
        <w:rPr>
          <w:rFonts w:hint="eastAsia" w:ascii="宋体" w:hAnsi="宋体" w:eastAsia="宋体"/>
          <w:lang w:eastAsia="zh-CN"/>
        </w:rPr>
      </w:pPr>
      <w:r>
        <w:rPr>
          <w:rFonts w:ascii="宋体" w:hAnsi="宋体" w:eastAsia="宋体"/>
          <w:lang w:eastAsia="zh-CN"/>
        </w:rPr>
        <w:t>D. 增强平台的技术稳定性，保障用户体验</w:t>
      </w:r>
    </w:p>
    <w:p w14:paraId="4F8357FF">
      <w:pPr>
        <w:rPr>
          <w:rFonts w:hint="eastAsia" w:ascii="宋体" w:hAnsi="宋体" w:eastAsia="宋体"/>
          <w:lang w:eastAsia="zh-CN"/>
        </w:rPr>
      </w:pPr>
      <w:r>
        <w:rPr>
          <w:rFonts w:ascii="宋体" w:hAnsi="宋体" w:eastAsia="宋体"/>
          <w:lang w:eastAsia="zh-CN"/>
        </w:rPr>
        <w:t>E. 发现潜在危机信号，制定应对策略</w:t>
      </w:r>
    </w:p>
    <w:p w14:paraId="7CD3AA0C">
      <w:pPr>
        <w:rPr>
          <w:rFonts w:hint="eastAsia" w:ascii="宋体" w:hAnsi="宋体" w:eastAsia="宋体"/>
          <w:lang w:eastAsia="zh-CN"/>
        </w:rPr>
      </w:pPr>
      <w:r>
        <w:rPr>
          <w:rFonts w:ascii="宋体" w:hAnsi="宋体" w:eastAsia="宋体"/>
          <w:lang w:eastAsia="zh-CN"/>
        </w:rPr>
        <w:t>答案：ABCE</w:t>
      </w:r>
    </w:p>
    <w:p w14:paraId="5F2F9B73">
      <w:pPr>
        <w:rPr>
          <w:rFonts w:hint="eastAsia" w:ascii="宋体" w:hAnsi="宋体" w:eastAsia="宋体"/>
          <w:lang w:eastAsia="zh-CN"/>
        </w:rPr>
      </w:pPr>
      <w:r>
        <w:rPr>
          <w:rFonts w:ascii="宋体" w:hAnsi="宋体" w:eastAsia="宋体"/>
          <w:lang w:eastAsia="zh-CN"/>
        </w:rPr>
        <w:t>28. 在制定营销方案时，目标设定与 KPI 指标的选择应考虑（）</w:t>
      </w:r>
    </w:p>
    <w:p w14:paraId="406B65D1">
      <w:pPr>
        <w:rPr>
          <w:rFonts w:hint="eastAsia" w:ascii="宋体" w:hAnsi="宋体" w:eastAsia="宋体"/>
          <w:lang w:eastAsia="zh-CN"/>
        </w:rPr>
      </w:pPr>
      <w:r>
        <w:rPr>
          <w:rFonts w:ascii="宋体" w:hAnsi="宋体" w:eastAsia="宋体"/>
          <w:lang w:eastAsia="zh-CN"/>
        </w:rPr>
        <w:t>A. 目标客户群体的特征</w:t>
      </w:r>
    </w:p>
    <w:p w14:paraId="732DD100">
      <w:pPr>
        <w:rPr>
          <w:rFonts w:hint="eastAsia" w:ascii="宋体" w:hAnsi="宋体" w:eastAsia="宋体"/>
          <w:lang w:eastAsia="zh-CN"/>
        </w:rPr>
      </w:pPr>
      <w:r>
        <w:rPr>
          <w:rFonts w:ascii="宋体" w:hAnsi="宋体" w:eastAsia="宋体"/>
          <w:lang w:eastAsia="zh-CN"/>
        </w:rPr>
        <w:t>B. 企业的整体战略目标</w:t>
      </w:r>
    </w:p>
    <w:p w14:paraId="3FB7D12E">
      <w:pPr>
        <w:rPr>
          <w:rFonts w:hint="eastAsia" w:ascii="宋体" w:hAnsi="宋体" w:eastAsia="宋体"/>
          <w:lang w:eastAsia="zh-CN"/>
        </w:rPr>
      </w:pPr>
      <w:r>
        <w:rPr>
          <w:rFonts w:ascii="宋体" w:hAnsi="宋体" w:eastAsia="宋体"/>
          <w:lang w:eastAsia="zh-CN"/>
        </w:rPr>
        <w:t>C. 市场分析的结果</w:t>
      </w:r>
    </w:p>
    <w:p w14:paraId="09E0A602">
      <w:pPr>
        <w:rPr>
          <w:rFonts w:hint="eastAsia" w:ascii="宋体" w:hAnsi="宋体" w:eastAsia="宋体"/>
          <w:lang w:eastAsia="zh-CN"/>
        </w:rPr>
      </w:pPr>
      <w:r>
        <w:rPr>
          <w:rFonts w:ascii="宋体" w:hAnsi="宋体" w:eastAsia="宋体"/>
          <w:lang w:eastAsia="zh-CN"/>
        </w:rPr>
        <w:t>D. 竞争对手的市场表现</w:t>
      </w:r>
    </w:p>
    <w:p w14:paraId="0A4D5B78">
      <w:pPr>
        <w:rPr>
          <w:rFonts w:hint="eastAsia" w:ascii="宋体" w:hAnsi="宋体" w:eastAsia="宋体"/>
          <w:lang w:eastAsia="zh-CN"/>
        </w:rPr>
      </w:pPr>
      <w:r>
        <w:rPr>
          <w:rFonts w:ascii="宋体" w:hAnsi="宋体" w:eastAsia="宋体"/>
          <w:lang w:eastAsia="zh-CN"/>
        </w:rPr>
        <w:t>E. 营销预算的限制</w:t>
      </w:r>
    </w:p>
    <w:p w14:paraId="54BABBAC">
      <w:pPr>
        <w:rPr>
          <w:rFonts w:hint="eastAsia" w:ascii="宋体" w:hAnsi="宋体" w:eastAsia="宋体"/>
          <w:lang w:eastAsia="zh-CN"/>
        </w:rPr>
      </w:pPr>
      <w:r>
        <w:rPr>
          <w:rFonts w:ascii="宋体" w:hAnsi="宋体" w:eastAsia="宋体"/>
          <w:lang w:eastAsia="zh-CN"/>
        </w:rPr>
        <w:t>答案：ABCDE</w:t>
      </w:r>
    </w:p>
    <w:p w14:paraId="1ABE8E5A">
      <w:pPr>
        <w:rPr>
          <w:rFonts w:hint="eastAsia" w:ascii="宋体" w:hAnsi="宋体" w:eastAsia="宋体"/>
          <w:lang w:eastAsia="zh-CN"/>
        </w:rPr>
      </w:pPr>
      <w:r>
        <w:rPr>
          <w:rFonts w:ascii="宋体" w:hAnsi="宋体" w:eastAsia="宋体"/>
          <w:lang w:eastAsia="zh-CN"/>
        </w:rPr>
        <w:t>29. 在通过测算客单价评估流量价值的过程中，需要考虑的因素包括（）。</w:t>
      </w:r>
    </w:p>
    <w:p w14:paraId="1B67D682">
      <w:pPr>
        <w:rPr>
          <w:rFonts w:hint="eastAsia" w:ascii="宋体" w:hAnsi="宋体" w:eastAsia="宋体"/>
          <w:lang w:eastAsia="zh-CN"/>
        </w:rPr>
      </w:pPr>
      <w:r>
        <w:rPr>
          <w:rFonts w:ascii="宋体" w:hAnsi="宋体" w:eastAsia="宋体"/>
          <w:lang w:eastAsia="zh-CN"/>
        </w:rPr>
        <w:t>A. 转化率</w:t>
      </w:r>
    </w:p>
    <w:p w14:paraId="799CFB76">
      <w:pPr>
        <w:rPr>
          <w:rFonts w:hint="eastAsia" w:ascii="宋体" w:hAnsi="宋体" w:eastAsia="宋体"/>
          <w:lang w:eastAsia="zh-CN"/>
        </w:rPr>
      </w:pPr>
      <w:r>
        <w:rPr>
          <w:rFonts w:ascii="宋体" w:hAnsi="宋体" w:eastAsia="宋体"/>
          <w:lang w:eastAsia="zh-CN"/>
        </w:rPr>
        <w:t>B. 流量数量</w:t>
      </w:r>
    </w:p>
    <w:p w14:paraId="1667CD97">
      <w:pPr>
        <w:rPr>
          <w:rFonts w:hint="eastAsia" w:ascii="宋体" w:hAnsi="宋体" w:eastAsia="宋体"/>
          <w:lang w:eastAsia="zh-CN"/>
        </w:rPr>
      </w:pPr>
      <w:r>
        <w:rPr>
          <w:rFonts w:ascii="宋体" w:hAnsi="宋体" w:eastAsia="宋体"/>
          <w:lang w:eastAsia="zh-CN"/>
        </w:rPr>
        <w:t>C. 促销活动的频率和力度</w:t>
      </w:r>
    </w:p>
    <w:p w14:paraId="2746C6BD">
      <w:pPr>
        <w:rPr>
          <w:rFonts w:hint="eastAsia" w:ascii="宋体" w:hAnsi="宋体" w:eastAsia="宋体"/>
          <w:lang w:eastAsia="zh-CN"/>
        </w:rPr>
      </w:pPr>
      <w:r>
        <w:rPr>
          <w:rFonts w:ascii="宋体" w:hAnsi="宋体" w:eastAsia="宋体"/>
          <w:lang w:eastAsia="zh-CN"/>
        </w:rPr>
        <w:t>D. 用户画像</w:t>
      </w:r>
    </w:p>
    <w:p w14:paraId="614312EE">
      <w:pPr>
        <w:rPr>
          <w:rFonts w:hint="eastAsia" w:ascii="宋体" w:hAnsi="宋体" w:eastAsia="宋体"/>
          <w:lang w:eastAsia="zh-CN"/>
        </w:rPr>
      </w:pPr>
      <w:r>
        <w:rPr>
          <w:rFonts w:ascii="宋体" w:hAnsi="宋体" w:eastAsia="宋体"/>
          <w:lang w:eastAsia="zh-CN"/>
        </w:rPr>
        <w:t>E. 产品成本结构</w:t>
      </w:r>
    </w:p>
    <w:p w14:paraId="653A1F3B">
      <w:pPr>
        <w:rPr>
          <w:rFonts w:hint="eastAsia" w:ascii="宋体" w:hAnsi="宋体" w:eastAsia="宋体"/>
          <w:lang w:eastAsia="zh-CN"/>
        </w:rPr>
      </w:pPr>
      <w:r>
        <w:rPr>
          <w:rFonts w:ascii="宋体" w:hAnsi="宋体" w:eastAsia="宋体"/>
          <w:lang w:eastAsia="zh-CN"/>
        </w:rPr>
        <w:t>答案：ABCD</w:t>
      </w:r>
    </w:p>
    <w:p w14:paraId="01CD146C">
      <w:pPr>
        <w:rPr>
          <w:rFonts w:hint="eastAsia" w:ascii="宋体" w:hAnsi="宋体" w:eastAsia="宋体"/>
          <w:lang w:eastAsia="zh-CN"/>
        </w:rPr>
      </w:pPr>
      <w:r>
        <w:rPr>
          <w:rFonts w:ascii="宋体" w:hAnsi="宋体" w:eastAsia="宋体"/>
          <w:lang w:eastAsia="zh-CN"/>
        </w:rPr>
        <w:t>30. 选题规划的重要性体现在（）。</w:t>
      </w:r>
    </w:p>
    <w:p w14:paraId="33951B9F">
      <w:pPr>
        <w:rPr>
          <w:rFonts w:hint="eastAsia" w:ascii="宋体" w:hAnsi="宋体" w:eastAsia="宋体"/>
          <w:lang w:eastAsia="zh-CN"/>
        </w:rPr>
      </w:pPr>
      <w:r>
        <w:rPr>
          <w:rFonts w:ascii="宋体" w:hAnsi="宋体" w:eastAsia="宋体"/>
          <w:lang w:eastAsia="zh-CN"/>
        </w:rPr>
        <w:t>A. 优化资源配置</w:t>
      </w:r>
    </w:p>
    <w:p w14:paraId="7A5178EE">
      <w:pPr>
        <w:rPr>
          <w:rFonts w:hint="eastAsia" w:ascii="宋体" w:hAnsi="宋体" w:eastAsia="宋体"/>
          <w:lang w:eastAsia="zh-CN"/>
        </w:rPr>
      </w:pPr>
      <w:r>
        <w:rPr>
          <w:rFonts w:ascii="宋体" w:hAnsi="宋体" w:eastAsia="宋体"/>
          <w:lang w:eastAsia="zh-CN"/>
        </w:rPr>
        <w:t>B. 提升内容质量</w:t>
      </w:r>
    </w:p>
    <w:p w14:paraId="22992EF6">
      <w:pPr>
        <w:rPr>
          <w:rFonts w:hint="eastAsia" w:ascii="宋体" w:hAnsi="宋体" w:eastAsia="宋体"/>
          <w:lang w:eastAsia="zh-CN"/>
        </w:rPr>
      </w:pPr>
      <w:r>
        <w:rPr>
          <w:rFonts w:ascii="宋体" w:hAnsi="宋体" w:eastAsia="宋体"/>
          <w:lang w:eastAsia="zh-CN"/>
        </w:rPr>
        <w:t>C. 扩大传播效果</w:t>
      </w:r>
    </w:p>
    <w:p w14:paraId="69AB4771">
      <w:pPr>
        <w:rPr>
          <w:rFonts w:hint="eastAsia" w:ascii="宋体" w:hAnsi="宋体" w:eastAsia="宋体"/>
          <w:lang w:eastAsia="zh-CN"/>
        </w:rPr>
      </w:pPr>
      <w:r>
        <w:rPr>
          <w:rFonts w:ascii="宋体" w:hAnsi="宋体" w:eastAsia="宋体"/>
          <w:lang w:eastAsia="zh-CN"/>
        </w:rPr>
        <w:t>D. 降低内容创作成本</w:t>
      </w:r>
    </w:p>
    <w:p w14:paraId="6AE09D1B">
      <w:pPr>
        <w:rPr>
          <w:rFonts w:hint="eastAsia" w:ascii="宋体" w:hAnsi="宋体" w:eastAsia="宋体"/>
          <w:lang w:eastAsia="zh-CN"/>
        </w:rPr>
      </w:pPr>
      <w:r>
        <w:rPr>
          <w:rFonts w:ascii="宋体" w:hAnsi="宋体" w:eastAsia="宋体"/>
          <w:lang w:eastAsia="zh-CN"/>
        </w:rPr>
        <w:t>E. 增强用户粘性</w:t>
      </w:r>
    </w:p>
    <w:p w14:paraId="45F7F398">
      <w:pPr>
        <w:rPr>
          <w:rFonts w:hint="eastAsia" w:ascii="宋体" w:hAnsi="宋体" w:eastAsia="宋体"/>
          <w:lang w:eastAsia="zh-CN"/>
        </w:rPr>
      </w:pPr>
      <w:r>
        <w:rPr>
          <w:rFonts w:ascii="宋体" w:hAnsi="宋体" w:eastAsia="宋体"/>
          <w:lang w:eastAsia="zh-CN"/>
        </w:rPr>
        <w:t>答案：ABCE</w:t>
      </w:r>
    </w:p>
    <w:p w14:paraId="5448DF84">
      <w:pPr>
        <w:rPr>
          <w:rFonts w:hint="eastAsia" w:ascii="宋体" w:hAnsi="宋体" w:eastAsia="宋体"/>
          <w:lang w:eastAsia="zh-CN"/>
        </w:rPr>
      </w:pPr>
      <w:r>
        <w:rPr>
          <w:rFonts w:ascii="宋体" w:hAnsi="宋体" w:eastAsia="宋体"/>
          <w:lang w:eastAsia="zh-CN"/>
        </w:rPr>
        <w:t>31. 达人形象包装的关键要素包括（）。</w:t>
      </w:r>
    </w:p>
    <w:p w14:paraId="0AB3A7DE">
      <w:pPr>
        <w:rPr>
          <w:rFonts w:hint="eastAsia" w:ascii="宋体" w:hAnsi="宋体" w:eastAsia="宋体"/>
          <w:lang w:eastAsia="zh-CN"/>
        </w:rPr>
      </w:pPr>
      <w:r>
        <w:rPr>
          <w:rFonts w:ascii="宋体" w:hAnsi="宋体" w:eastAsia="宋体"/>
          <w:lang w:eastAsia="zh-CN"/>
        </w:rPr>
        <w:t>A. 广告投放策略</w:t>
      </w:r>
    </w:p>
    <w:p w14:paraId="293BAC1E">
      <w:pPr>
        <w:rPr>
          <w:rFonts w:hint="eastAsia" w:ascii="宋体" w:hAnsi="宋体" w:eastAsia="宋体"/>
          <w:lang w:eastAsia="zh-CN"/>
        </w:rPr>
      </w:pPr>
      <w:r>
        <w:rPr>
          <w:rFonts w:ascii="宋体" w:hAnsi="宋体" w:eastAsia="宋体"/>
          <w:lang w:eastAsia="zh-CN"/>
        </w:rPr>
        <w:t>B. 品牌故事与定位</w:t>
      </w:r>
    </w:p>
    <w:p w14:paraId="7146C4C6">
      <w:pPr>
        <w:rPr>
          <w:rFonts w:hint="eastAsia" w:ascii="宋体" w:hAnsi="宋体" w:eastAsia="宋体"/>
          <w:lang w:eastAsia="zh-CN"/>
        </w:rPr>
      </w:pPr>
      <w:r>
        <w:rPr>
          <w:rFonts w:ascii="宋体" w:hAnsi="宋体" w:eastAsia="宋体"/>
          <w:lang w:eastAsia="zh-CN"/>
        </w:rPr>
        <w:t>C. 供应链管理</w:t>
      </w:r>
    </w:p>
    <w:p w14:paraId="42F7E3E1">
      <w:pPr>
        <w:rPr>
          <w:rFonts w:hint="eastAsia" w:ascii="宋体" w:hAnsi="宋体" w:eastAsia="宋体"/>
          <w:lang w:eastAsia="zh-CN"/>
        </w:rPr>
      </w:pPr>
      <w:r>
        <w:rPr>
          <w:rFonts w:ascii="宋体" w:hAnsi="宋体" w:eastAsia="宋体"/>
          <w:lang w:eastAsia="zh-CN"/>
        </w:rPr>
        <w:t>D. 视觉形象设计</w:t>
      </w:r>
    </w:p>
    <w:p w14:paraId="3AEE03A2">
      <w:pPr>
        <w:rPr>
          <w:rFonts w:hint="eastAsia" w:ascii="宋体" w:hAnsi="宋体" w:eastAsia="宋体"/>
          <w:lang w:eastAsia="zh-CN"/>
        </w:rPr>
      </w:pPr>
      <w:r>
        <w:rPr>
          <w:rFonts w:ascii="宋体" w:hAnsi="宋体" w:eastAsia="宋体"/>
          <w:lang w:eastAsia="zh-CN"/>
        </w:rPr>
        <w:t>E. 内容创作与传播</w:t>
      </w:r>
    </w:p>
    <w:p w14:paraId="580E2FF9">
      <w:pPr>
        <w:rPr>
          <w:rFonts w:hint="eastAsia" w:ascii="宋体" w:hAnsi="宋体" w:eastAsia="宋体"/>
          <w:lang w:eastAsia="zh-CN"/>
        </w:rPr>
      </w:pPr>
      <w:r>
        <w:rPr>
          <w:rFonts w:ascii="宋体" w:hAnsi="宋体" w:eastAsia="宋体"/>
          <w:lang w:eastAsia="zh-CN"/>
        </w:rPr>
        <w:t>答案：BDE</w:t>
      </w:r>
    </w:p>
    <w:p w14:paraId="3353404B">
      <w:pPr>
        <w:rPr>
          <w:rFonts w:hint="eastAsia" w:ascii="宋体" w:hAnsi="宋体" w:eastAsia="宋体"/>
          <w:lang w:eastAsia="zh-CN"/>
        </w:rPr>
      </w:pPr>
      <w:r>
        <w:rPr>
          <w:rFonts w:ascii="宋体" w:hAnsi="宋体" w:eastAsia="宋体"/>
          <w:lang w:eastAsia="zh-CN"/>
        </w:rPr>
        <w:t>32. 在全媒体运营中，为了持续优化内容创新与质量提升的策略，必要的的方法和工具是（）。</w:t>
      </w:r>
    </w:p>
    <w:p w14:paraId="1BD6591C">
      <w:pPr>
        <w:rPr>
          <w:rFonts w:hint="eastAsia" w:ascii="宋体" w:hAnsi="宋体" w:eastAsia="宋体"/>
          <w:lang w:eastAsia="zh-CN"/>
        </w:rPr>
      </w:pPr>
      <w:r>
        <w:rPr>
          <w:rFonts w:ascii="宋体" w:hAnsi="宋体" w:eastAsia="宋体"/>
          <w:lang w:eastAsia="zh-CN"/>
        </w:rPr>
        <w:t>A. 利用大数据分析工具监测内容数据，了解用户观看习惯和喜好</w:t>
      </w:r>
    </w:p>
    <w:p w14:paraId="0925552D">
      <w:pPr>
        <w:rPr>
          <w:rFonts w:hint="eastAsia" w:ascii="宋体" w:hAnsi="宋体" w:eastAsia="宋体"/>
          <w:lang w:eastAsia="zh-CN"/>
        </w:rPr>
      </w:pPr>
      <w:r>
        <w:rPr>
          <w:rFonts w:ascii="宋体" w:hAnsi="宋体" w:eastAsia="宋体"/>
          <w:lang w:eastAsia="zh-CN"/>
        </w:rPr>
        <w:t>B. 依赖传统市场调研方法，忽视大数据和人工智能技术的应用</w:t>
      </w:r>
    </w:p>
    <w:p w14:paraId="78415631">
      <w:pPr>
        <w:rPr>
          <w:rFonts w:hint="eastAsia" w:ascii="宋体" w:hAnsi="宋体" w:eastAsia="宋体"/>
          <w:lang w:eastAsia="zh-CN"/>
        </w:rPr>
      </w:pPr>
      <w:r>
        <w:rPr>
          <w:rFonts w:ascii="宋体" w:hAnsi="宋体" w:eastAsia="宋体"/>
          <w:lang w:eastAsia="zh-CN"/>
        </w:rPr>
        <w:t>C. 根据数据分析结果和用户反馈，灵活调整内容策略</w:t>
      </w:r>
    </w:p>
    <w:p w14:paraId="7D949480">
      <w:pPr>
        <w:rPr>
          <w:rFonts w:hint="eastAsia" w:ascii="宋体" w:hAnsi="宋体" w:eastAsia="宋体"/>
          <w:lang w:eastAsia="zh-CN"/>
        </w:rPr>
      </w:pPr>
      <w:r>
        <w:rPr>
          <w:rFonts w:ascii="宋体" w:hAnsi="宋体" w:eastAsia="宋体"/>
          <w:lang w:eastAsia="zh-CN"/>
        </w:rPr>
        <w:t>D. 忽视用户反馈，坚持既定内容策略不改变</w:t>
      </w:r>
    </w:p>
    <w:p w14:paraId="4811F8B2">
      <w:pPr>
        <w:rPr>
          <w:rFonts w:hint="eastAsia" w:ascii="宋体" w:hAnsi="宋体" w:eastAsia="宋体"/>
          <w:lang w:eastAsia="zh-CN"/>
        </w:rPr>
      </w:pPr>
      <w:r>
        <w:rPr>
          <w:rFonts w:ascii="宋体" w:hAnsi="宋体" w:eastAsia="宋体"/>
          <w:lang w:eastAsia="zh-CN"/>
        </w:rPr>
        <w:t>E. 不断创新内容呈现方式，如采用新技术提升视听体验</w:t>
      </w:r>
    </w:p>
    <w:p w14:paraId="747EAACA">
      <w:pPr>
        <w:rPr>
          <w:rFonts w:hint="eastAsia" w:ascii="宋体" w:hAnsi="宋体" w:eastAsia="宋体"/>
          <w:lang w:eastAsia="zh-CN"/>
        </w:rPr>
      </w:pPr>
      <w:r>
        <w:rPr>
          <w:rFonts w:ascii="宋体" w:hAnsi="宋体" w:eastAsia="宋体"/>
          <w:lang w:eastAsia="zh-CN"/>
        </w:rPr>
        <w:t>答案：ACE</w:t>
      </w:r>
    </w:p>
    <w:p w14:paraId="3A6AF754">
      <w:pPr>
        <w:rPr>
          <w:rFonts w:hint="eastAsia" w:ascii="宋体" w:hAnsi="宋体" w:eastAsia="宋体"/>
          <w:lang w:eastAsia="zh-CN"/>
        </w:rPr>
      </w:pPr>
      <w:r>
        <w:rPr>
          <w:rFonts w:ascii="宋体" w:hAnsi="宋体" w:eastAsia="宋体"/>
          <w:lang w:eastAsia="zh-CN"/>
        </w:rPr>
        <w:t>33. 全媒体运营师职业道德的特点包括（）</w:t>
      </w:r>
    </w:p>
    <w:p w14:paraId="349F1361">
      <w:pPr>
        <w:rPr>
          <w:rFonts w:hint="eastAsia" w:ascii="宋体" w:hAnsi="宋体" w:eastAsia="宋体"/>
          <w:lang w:eastAsia="zh-CN"/>
        </w:rPr>
      </w:pPr>
      <w:r>
        <w:rPr>
          <w:rFonts w:ascii="宋体" w:hAnsi="宋体" w:eastAsia="宋体"/>
          <w:lang w:eastAsia="zh-CN"/>
        </w:rPr>
        <w:t>A. 仅在理论中形成</w:t>
      </w:r>
    </w:p>
    <w:p w14:paraId="55B73D1D">
      <w:pPr>
        <w:rPr>
          <w:rFonts w:hint="eastAsia" w:ascii="宋体" w:hAnsi="宋体" w:eastAsia="宋体"/>
          <w:lang w:eastAsia="zh-CN"/>
        </w:rPr>
      </w:pPr>
      <w:r>
        <w:rPr>
          <w:rFonts w:ascii="宋体" w:hAnsi="宋体" w:eastAsia="宋体"/>
          <w:lang w:eastAsia="zh-CN"/>
        </w:rPr>
        <w:t>B. 与职业紧紧相关</w:t>
      </w:r>
    </w:p>
    <w:p w14:paraId="71B0694F">
      <w:pPr>
        <w:rPr>
          <w:rFonts w:hint="eastAsia" w:ascii="宋体" w:hAnsi="宋体" w:eastAsia="宋体"/>
          <w:lang w:eastAsia="zh-CN"/>
        </w:rPr>
      </w:pPr>
      <w:r>
        <w:rPr>
          <w:rFonts w:ascii="宋体" w:hAnsi="宋体" w:eastAsia="宋体"/>
          <w:lang w:eastAsia="zh-CN"/>
        </w:rPr>
        <w:t>C. 关系到个人利益</w:t>
      </w:r>
    </w:p>
    <w:p w14:paraId="17C4EB7F">
      <w:pPr>
        <w:rPr>
          <w:rFonts w:hint="eastAsia" w:ascii="宋体" w:hAnsi="宋体" w:eastAsia="宋体"/>
          <w:lang w:eastAsia="zh-CN"/>
        </w:rPr>
      </w:pPr>
      <w:r>
        <w:rPr>
          <w:rFonts w:ascii="宋体" w:hAnsi="宋体" w:eastAsia="宋体"/>
          <w:lang w:eastAsia="zh-CN"/>
        </w:rPr>
        <w:t>D. 有历史传承</w:t>
      </w:r>
    </w:p>
    <w:p w14:paraId="788B1AE9">
      <w:pPr>
        <w:rPr>
          <w:rFonts w:hint="eastAsia" w:ascii="宋体" w:hAnsi="宋体" w:eastAsia="宋体"/>
          <w:lang w:eastAsia="zh-CN"/>
        </w:rPr>
      </w:pPr>
      <w:r>
        <w:rPr>
          <w:rFonts w:ascii="宋体" w:hAnsi="宋体" w:eastAsia="宋体"/>
          <w:lang w:eastAsia="zh-CN"/>
        </w:rPr>
        <w:t>E. 完全相同无差异</w:t>
      </w:r>
    </w:p>
    <w:p w14:paraId="0B944A31">
      <w:pPr>
        <w:rPr>
          <w:rFonts w:hint="eastAsia" w:ascii="宋体" w:hAnsi="宋体" w:eastAsia="宋体"/>
          <w:lang w:eastAsia="zh-CN"/>
        </w:rPr>
      </w:pPr>
      <w:r>
        <w:rPr>
          <w:rFonts w:ascii="宋体" w:hAnsi="宋体" w:eastAsia="宋体"/>
          <w:lang w:eastAsia="zh-CN"/>
        </w:rPr>
        <w:t>答案：BCD</w:t>
      </w:r>
    </w:p>
    <w:p w14:paraId="52EF02DB">
      <w:pPr>
        <w:rPr>
          <w:rFonts w:hint="eastAsia" w:ascii="宋体" w:hAnsi="宋体" w:eastAsia="宋体"/>
          <w:lang w:eastAsia="zh-CN"/>
        </w:rPr>
      </w:pPr>
      <w:r>
        <w:rPr>
          <w:rFonts w:ascii="宋体" w:hAnsi="宋体" w:eastAsia="宋体"/>
          <w:lang w:eastAsia="zh-CN"/>
        </w:rPr>
        <w:t>34. 视听运营中的创新实践包括（）。</w:t>
      </w:r>
    </w:p>
    <w:p w14:paraId="364D6938">
      <w:pPr>
        <w:rPr>
          <w:rFonts w:hint="eastAsia" w:ascii="宋体" w:hAnsi="宋体" w:eastAsia="宋体"/>
          <w:lang w:eastAsia="zh-CN"/>
        </w:rPr>
      </w:pPr>
      <w:r>
        <w:rPr>
          <w:rFonts w:ascii="宋体" w:hAnsi="宋体" w:eastAsia="宋体"/>
          <w:lang w:eastAsia="zh-CN"/>
        </w:rPr>
        <w:t>A. 仅限于传统媒体广告的投放</w:t>
      </w:r>
    </w:p>
    <w:p w14:paraId="52CA6521">
      <w:pPr>
        <w:rPr>
          <w:rFonts w:hint="eastAsia" w:ascii="宋体" w:hAnsi="宋体" w:eastAsia="宋体"/>
          <w:lang w:eastAsia="zh-CN"/>
        </w:rPr>
      </w:pPr>
      <w:r>
        <w:rPr>
          <w:rFonts w:ascii="宋体" w:hAnsi="宋体" w:eastAsia="宋体"/>
          <w:lang w:eastAsia="zh-CN"/>
        </w:rPr>
        <w:t>B. 推出会员制度，提供增值服务</w:t>
      </w:r>
    </w:p>
    <w:p w14:paraId="39969062">
      <w:pPr>
        <w:rPr>
          <w:rFonts w:hint="eastAsia" w:ascii="宋体" w:hAnsi="宋体" w:eastAsia="宋体"/>
          <w:lang w:eastAsia="zh-CN"/>
        </w:rPr>
      </w:pPr>
      <w:r>
        <w:rPr>
          <w:rFonts w:ascii="宋体" w:hAnsi="宋体" w:eastAsia="宋体"/>
          <w:lang w:eastAsia="zh-CN"/>
        </w:rPr>
        <w:t>C. 减少用户互动功能，以降低运营成本</w:t>
      </w:r>
    </w:p>
    <w:p w14:paraId="602DE0EF">
      <w:pPr>
        <w:rPr>
          <w:rFonts w:hint="eastAsia" w:ascii="宋体" w:hAnsi="宋体" w:eastAsia="宋体"/>
          <w:lang w:eastAsia="zh-CN"/>
        </w:rPr>
      </w:pPr>
      <w:r>
        <w:rPr>
          <w:rFonts w:ascii="宋体" w:hAnsi="宋体" w:eastAsia="宋体"/>
          <w:lang w:eastAsia="zh-CN"/>
        </w:rPr>
        <w:t>D. 利用人工智能进行个性化推荐</w:t>
      </w:r>
    </w:p>
    <w:p w14:paraId="5B1B08CA">
      <w:pPr>
        <w:rPr>
          <w:rFonts w:hint="eastAsia" w:ascii="宋体" w:hAnsi="宋体" w:eastAsia="宋体"/>
          <w:lang w:eastAsia="zh-CN"/>
        </w:rPr>
      </w:pPr>
      <w:r>
        <w:rPr>
          <w:rFonts w:ascii="宋体" w:hAnsi="宋体" w:eastAsia="宋体"/>
          <w:lang w:eastAsia="zh-CN"/>
        </w:rPr>
        <w:t>E. 探索灵活的付费模式</w:t>
      </w:r>
    </w:p>
    <w:p w14:paraId="372D10AA">
      <w:pPr>
        <w:rPr>
          <w:rFonts w:hint="eastAsia" w:ascii="宋体" w:hAnsi="宋体" w:eastAsia="宋体"/>
          <w:lang w:eastAsia="zh-CN"/>
        </w:rPr>
      </w:pPr>
      <w:r>
        <w:rPr>
          <w:rFonts w:ascii="宋体" w:hAnsi="宋体" w:eastAsia="宋体"/>
          <w:lang w:eastAsia="zh-CN"/>
        </w:rPr>
        <w:t>答案：BDE</w:t>
      </w:r>
    </w:p>
    <w:p w14:paraId="56E51715">
      <w:pPr>
        <w:rPr>
          <w:rFonts w:hint="eastAsia" w:ascii="宋体" w:hAnsi="宋体" w:eastAsia="宋体"/>
          <w:lang w:eastAsia="zh-CN"/>
        </w:rPr>
      </w:pPr>
      <w:r>
        <w:rPr>
          <w:rFonts w:ascii="宋体" w:hAnsi="宋体" w:eastAsia="宋体"/>
          <w:lang w:eastAsia="zh-CN"/>
        </w:rPr>
        <w:t>35. 撰写定期网络舆情报告时，数据收集与整合的过程应包括（）。</w:t>
      </w:r>
    </w:p>
    <w:p w14:paraId="2DB36BDA">
      <w:pPr>
        <w:rPr>
          <w:rFonts w:hint="eastAsia" w:ascii="宋体" w:hAnsi="宋体" w:eastAsia="宋体"/>
          <w:lang w:eastAsia="zh-CN"/>
        </w:rPr>
      </w:pPr>
      <w:r>
        <w:rPr>
          <w:rFonts w:ascii="宋体" w:hAnsi="宋体" w:eastAsia="宋体"/>
          <w:lang w:eastAsia="zh-CN"/>
        </w:rPr>
        <w:t>A. 对数据进行清洗和整合</w:t>
      </w:r>
    </w:p>
    <w:p w14:paraId="573D6143">
      <w:pPr>
        <w:rPr>
          <w:rFonts w:hint="eastAsia" w:ascii="宋体" w:hAnsi="宋体" w:eastAsia="宋体"/>
          <w:lang w:eastAsia="zh-CN"/>
        </w:rPr>
      </w:pPr>
      <w:r>
        <w:rPr>
          <w:rFonts w:ascii="宋体" w:hAnsi="宋体" w:eastAsia="宋体"/>
          <w:lang w:eastAsia="zh-CN"/>
        </w:rPr>
        <w:t>B. 利用多种渠道收集舆情数据</w:t>
      </w:r>
    </w:p>
    <w:p w14:paraId="68C923B9">
      <w:pPr>
        <w:rPr>
          <w:rFonts w:hint="eastAsia" w:ascii="宋体" w:hAnsi="宋体" w:eastAsia="宋体"/>
          <w:lang w:eastAsia="zh-CN"/>
        </w:rPr>
      </w:pPr>
      <w:r>
        <w:rPr>
          <w:rFonts w:ascii="宋体" w:hAnsi="宋体" w:eastAsia="宋体"/>
          <w:lang w:eastAsia="zh-CN"/>
        </w:rPr>
        <w:t>C. 忽略不重要的数据</w:t>
      </w:r>
    </w:p>
    <w:p w14:paraId="076C6EFD">
      <w:pPr>
        <w:rPr>
          <w:rFonts w:hint="eastAsia" w:ascii="宋体" w:hAnsi="宋体" w:eastAsia="宋体"/>
          <w:lang w:eastAsia="zh-CN"/>
        </w:rPr>
      </w:pPr>
      <w:r>
        <w:rPr>
          <w:rFonts w:ascii="宋体" w:hAnsi="宋体" w:eastAsia="宋体"/>
          <w:lang w:eastAsia="zh-CN"/>
        </w:rPr>
        <w:t>D. 主观臆断数据真实性</w:t>
      </w:r>
    </w:p>
    <w:p w14:paraId="65EAA046">
      <w:pPr>
        <w:rPr>
          <w:rFonts w:hint="eastAsia" w:ascii="宋体" w:hAnsi="宋体" w:eastAsia="宋体"/>
          <w:lang w:eastAsia="zh-CN"/>
        </w:rPr>
      </w:pPr>
      <w:r>
        <w:rPr>
          <w:rFonts w:ascii="宋体" w:hAnsi="宋体" w:eastAsia="宋体"/>
          <w:lang w:eastAsia="zh-CN"/>
        </w:rPr>
        <w:t>E. 确保数据的准确性和完整性</w:t>
      </w:r>
    </w:p>
    <w:p w14:paraId="75137864">
      <w:pPr>
        <w:rPr>
          <w:rFonts w:hint="eastAsia" w:ascii="宋体" w:hAnsi="宋体" w:eastAsia="宋体"/>
          <w:lang w:eastAsia="zh-CN"/>
        </w:rPr>
      </w:pPr>
      <w:r>
        <w:rPr>
          <w:rFonts w:ascii="宋体" w:hAnsi="宋体" w:eastAsia="宋体"/>
          <w:lang w:eastAsia="zh-CN"/>
        </w:rPr>
        <w:t>答案：ABE</w:t>
      </w:r>
    </w:p>
    <w:p w14:paraId="06FE81CD">
      <w:pPr>
        <w:rPr>
          <w:rFonts w:hint="eastAsia" w:ascii="宋体" w:hAnsi="宋体" w:eastAsia="宋体"/>
          <w:lang w:eastAsia="zh-CN"/>
        </w:rPr>
      </w:pPr>
      <w:r>
        <w:rPr>
          <w:rFonts w:ascii="宋体" w:hAnsi="宋体" w:eastAsia="宋体"/>
          <w:lang w:eastAsia="zh-CN"/>
        </w:rPr>
        <w:t>36. 行业热点追踪的意义包括（）。</w:t>
      </w:r>
    </w:p>
    <w:p w14:paraId="6CC6577B">
      <w:pPr>
        <w:rPr>
          <w:rFonts w:hint="eastAsia" w:ascii="宋体" w:hAnsi="宋体" w:eastAsia="宋体"/>
          <w:lang w:eastAsia="zh-CN"/>
        </w:rPr>
      </w:pPr>
      <w:r>
        <w:rPr>
          <w:rFonts w:ascii="宋体" w:hAnsi="宋体" w:eastAsia="宋体"/>
          <w:lang w:eastAsia="zh-CN"/>
        </w:rPr>
        <w:t>A. 扩大品牌影响力</w:t>
      </w:r>
    </w:p>
    <w:p w14:paraId="10170ADD">
      <w:pPr>
        <w:rPr>
          <w:rFonts w:hint="eastAsia" w:ascii="宋体" w:hAnsi="宋体" w:eastAsia="宋体"/>
          <w:lang w:eastAsia="zh-CN"/>
        </w:rPr>
      </w:pPr>
      <w:r>
        <w:rPr>
          <w:rFonts w:ascii="宋体" w:hAnsi="宋体" w:eastAsia="宋体"/>
          <w:lang w:eastAsia="zh-CN"/>
        </w:rPr>
        <w:t>B. 提升内容时效性</w:t>
      </w:r>
    </w:p>
    <w:p w14:paraId="5F087974">
      <w:pPr>
        <w:rPr>
          <w:rFonts w:hint="eastAsia" w:ascii="宋体" w:hAnsi="宋体" w:eastAsia="宋体"/>
          <w:lang w:eastAsia="zh-CN"/>
        </w:rPr>
      </w:pPr>
      <w:r>
        <w:rPr>
          <w:rFonts w:ascii="宋体" w:hAnsi="宋体" w:eastAsia="宋体"/>
          <w:lang w:eastAsia="zh-CN"/>
        </w:rPr>
        <w:t>C. 增强团队凝聚力</w:t>
      </w:r>
    </w:p>
    <w:p w14:paraId="632847AE">
      <w:pPr>
        <w:rPr>
          <w:rFonts w:hint="eastAsia" w:ascii="宋体" w:hAnsi="宋体" w:eastAsia="宋体"/>
          <w:lang w:eastAsia="zh-CN"/>
        </w:rPr>
      </w:pPr>
      <w:r>
        <w:rPr>
          <w:rFonts w:ascii="宋体" w:hAnsi="宋体" w:eastAsia="宋体"/>
          <w:lang w:eastAsia="zh-CN"/>
        </w:rPr>
        <w:t>D. 满足用户需求</w:t>
      </w:r>
    </w:p>
    <w:p w14:paraId="1B52D7AC">
      <w:pPr>
        <w:rPr>
          <w:rFonts w:hint="eastAsia" w:ascii="宋体" w:hAnsi="宋体" w:eastAsia="宋体"/>
          <w:lang w:eastAsia="zh-CN"/>
        </w:rPr>
      </w:pPr>
      <w:r>
        <w:rPr>
          <w:rFonts w:ascii="宋体" w:hAnsi="宋体" w:eastAsia="宋体"/>
          <w:lang w:eastAsia="zh-CN"/>
        </w:rPr>
        <w:t>E. 降低运营成本</w:t>
      </w:r>
    </w:p>
    <w:p w14:paraId="5428A5D1">
      <w:pPr>
        <w:rPr>
          <w:rFonts w:hint="eastAsia" w:ascii="宋体" w:hAnsi="宋体" w:eastAsia="宋体"/>
          <w:lang w:eastAsia="zh-CN"/>
        </w:rPr>
      </w:pPr>
      <w:r>
        <w:rPr>
          <w:rFonts w:ascii="宋体" w:hAnsi="宋体" w:eastAsia="宋体"/>
          <w:lang w:eastAsia="zh-CN"/>
        </w:rPr>
        <w:t>答案：ABD</w:t>
      </w:r>
    </w:p>
    <w:p w14:paraId="366E35F1">
      <w:pPr>
        <w:rPr>
          <w:rFonts w:hint="eastAsia" w:ascii="宋体" w:hAnsi="宋体" w:eastAsia="宋体"/>
          <w:lang w:eastAsia="zh-CN"/>
        </w:rPr>
      </w:pPr>
      <w:r>
        <w:rPr>
          <w:rFonts w:ascii="宋体" w:hAnsi="宋体" w:eastAsia="宋体"/>
          <w:lang w:eastAsia="zh-CN"/>
        </w:rPr>
        <w:t>37. 制定短视频矩阵账号的详细运营策略时，需要考虑的因素包括（）</w:t>
      </w:r>
    </w:p>
    <w:p w14:paraId="3D18316C">
      <w:pPr>
        <w:rPr>
          <w:rFonts w:hint="eastAsia" w:ascii="宋体" w:hAnsi="宋体" w:eastAsia="宋体"/>
          <w:lang w:eastAsia="zh-CN"/>
        </w:rPr>
      </w:pPr>
      <w:r>
        <w:rPr>
          <w:rFonts w:ascii="宋体" w:hAnsi="宋体" w:eastAsia="宋体"/>
          <w:lang w:eastAsia="zh-CN"/>
        </w:rPr>
        <w:t>A. 不同短视频平台的特点和用户群体</w:t>
      </w:r>
    </w:p>
    <w:p w14:paraId="642CD206">
      <w:pPr>
        <w:rPr>
          <w:rFonts w:hint="eastAsia" w:ascii="宋体" w:hAnsi="宋体" w:eastAsia="宋体"/>
          <w:lang w:eastAsia="zh-CN"/>
        </w:rPr>
      </w:pPr>
      <w:r>
        <w:rPr>
          <w:rFonts w:ascii="宋体" w:hAnsi="宋体" w:eastAsia="宋体"/>
          <w:lang w:eastAsia="zh-CN"/>
        </w:rPr>
        <w:t>B. 目标受众的年龄和性别分布</w:t>
      </w:r>
    </w:p>
    <w:p w14:paraId="26822F8F">
      <w:pPr>
        <w:rPr>
          <w:rFonts w:hint="eastAsia" w:ascii="宋体" w:hAnsi="宋体" w:eastAsia="宋体"/>
          <w:lang w:eastAsia="zh-CN"/>
        </w:rPr>
      </w:pPr>
      <w:r>
        <w:rPr>
          <w:rFonts w:ascii="宋体" w:hAnsi="宋体" w:eastAsia="宋体"/>
          <w:lang w:eastAsia="zh-CN"/>
        </w:rPr>
        <w:t>C. 风险管理和合规运营要求</w:t>
      </w:r>
    </w:p>
    <w:p w14:paraId="6B6752B2">
      <w:pPr>
        <w:rPr>
          <w:rFonts w:hint="eastAsia" w:ascii="宋体" w:hAnsi="宋体" w:eastAsia="宋体"/>
          <w:lang w:eastAsia="zh-CN"/>
        </w:rPr>
      </w:pPr>
      <w:r>
        <w:rPr>
          <w:rFonts w:ascii="宋体" w:hAnsi="宋体" w:eastAsia="宋体"/>
          <w:lang w:eastAsia="zh-CN"/>
        </w:rPr>
        <w:t>D. 账号的昵称和头像设计</w:t>
      </w:r>
    </w:p>
    <w:p w14:paraId="75DC5705">
      <w:pPr>
        <w:rPr>
          <w:rFonts w:hint="eastAsia" w:ascii="宋体" w:hAnsi="宋体" w:eastAsia="宋体"/>
          <w:lang w:eastAsia="zh-CN"/>
        </w:rPr>
      </w:pPr>
      <w:r>
        <w:rPr>
          <w:rFonts w:ascii="宋体" w:hAnsi="宋体" w:eastAsia="宋体"/>
          <w:lang w:eastAsia="zh-CN"/>
        </w:rPr>
        <w:t>E. 跨平台协同和资源整合策略</w:t>
      </w:r>
    </w:p>
    <w:p w14:paraId="21034B70">
      <w:pPr>
        <w:rPr>
          <w:rFonts w:hint="eastAsia" w:ascii="宋体" w:hAnsi="宋体" w:eastAsia="宋体"/>
          <w:lang w:eastAsia="zh-CN"/>
        </w:rPr>
      </w:pPr>
      <w:r>
        <w:rPr>
          <w:rFonts w:ascii="宋体" w:hAnsi="宋体" w:eastAsia="宋体"/>
          <w:lang w:eastAsia="zh-CN"/>
        </w:rPr>
        <w:t>答案：ABCDE</w:t>
      </w:r>
    </w:p>
    <w:p w14:paraId="1671BB77">
      <w:pPr>
        <w:rPr>
          <w:rFonts w:hint="eastAsia" w:ascii="宋体" w:hAnsi="宋体" w:eastAsia="宋体"/>
          <w:lang w:eastAsia="zh-CN"/>
        </w:rPr>
      </w:pPr>
      <w:r>
        <w:rPr>
          <w:rFonts w:ascii="宋体" w:hAnsi="宋体" w:eastAsia="宋体"/>
          <w:lang w:eastAsia="zh-CN"/>
        </w:rPr>
        <w:t>38. 营销方案中的技术风险包括（）。</w:t>
      </w:r>
    </w:p>
    <w:p w14:paraId="24318B6A">
      <w:pPr>
        <w:rPr>
          <w:rFonts w:hint="eastAsia" w:ascii="宋体" w:hAnsi="宋体" w:eastAsia="宋体"/>
          <w:lang w:eastAsia="zh-CN"/>
        </w:rPr>
      </w:pPr>
      <w:r>
        <w:rPr>
          <w:rFonts w:ascii="宋体" w:hAnsi="宋体" w:eastAsia="宋体"/>
          <w:lang w:eastAsia="zh-CN"/>
        </w:rPr>
        <w:t>A. 新技术出现使现有技术过时</w:t>
      </w:r>
    </w:p>
    <w:p w14:paraId="1BBE2A6A">
      <w:pPr>
        <w:rPr>
          <w:rFonts w:hint="eastAsia" w:ascii="宋体" w:hAnsi="宋体" w:eastAsia="宋体"/>
          <w:lang w:eastAsia="zh-CN"/>
        </w:rPr>
      </w:pPr>
      <w:r>
        <w:rPr>
          <w:rFonts w:ascii="宋体" w:hAnsi="宋体" w:eastAsia="宋体"/>
          <w:lang w:eastAsia="zh-CN"/>
        </w:rPr>
        <w:t>B. 市场需求变化</w:t>
      </w:r>
    </w:p>
    <w:p w14:paraId="696DF43B">
      <w:pPr>
        <w:rPr>
          <w:rFonts w:hint="eastAsia" w:ascii="宋体" w:hAnsi="宋体" w:eastAsia="宋体"/>
          <w:lang w:eastAsia="zh-CN"/>
        </w:rPr>
      </w:pPr>
      <w:r>
        <w:rPr>
          <w:rFonts w:ascii="宋体" w:hAnsi="宋体" w:eastAsia="宋体"/>
          <w:lang w:eastAsia="zh-CN"/>
        </w:rPr>
        <w:t>C. 劳动力成本上升</w:t>
      </w:r>
    </w:p>
    <w:p w14:paraId="3A3F5F77">
      <w:pPr>
        <w:rPr>
          <w:rFonts w:hint="eastAsia" w:ascii="宋体" w:hAnsi="宋体" w:eastAsia="宋体"/>
          <w:lang w:eastAsia="zh-CN"/>
        </w:rPr>
      </w:pPr>
      <w:r>
        <w:rPr>
          <w:rFonts w:ascii="宋体" w:hAnsi="宋体" w:eastAsia="宋体"/>
          <w:lang w:eastAsia="zh-CN"/>
        </w:rPr>
        <w:t>D. 原材料价格波动</w:t>
      </w:r>
    </w:p>
    <w:p w14:paraId="2C3E1E84">
      <w:pPr>
        <w:rPr>
          <w:rFonts w:hint="eastAsia" w:ascii="宋体" w:hAnsi="宋体" w:eastAsia="宋体"/>
          <w:lang w:eastAsia="zh-CN"/>
        </w:rPr>
      </w:pPr>
      <w:r>
        <w:rPr>
          <w:rFonts w:ascii="宋体" w:hAnsi="宋体" w:eastAsia="宋体"/>
          <w:lang w:eastAsia="zh-CN"/>
        </w:rPr>
        <w:t>E. 视听设备稳定性问题</w:t>
      </w:r>
    </w:p>
    <w:p w14:paraId="66256FF7">
      <w:pPr>
        <w:rPr>
          <w:rFonts w:hint="eastAsia" w:ascii="宋体" w:hAnsi="宋体" w:eastAsia="宋体"/>
          <w:lang w:eastAsia="zh-CN"/>
        </w:rPr>
      </w:pPr>
      <w:r>
        <w:rPr>
          <w:rFonts w:ascii="宋体" w:hAnsi="宋体" w:eastAsia="宋体"/>
          <w:lang w:eastAsia="zh-CN"/>
        </w:rPr>
        <w:t>答案：AE</w:t>
      </w:r>
    </w:p>
    <w:p w14:paraId="4545318B">
      <w:pPr>
        <w:rPr>
          <w:rFonts w:hint="eastAsia" w:ascii="宋体" w:hAnsi="宋体" w:eastAsia="宋体"/>
          <w:lang w:eastAsia="zh-CN"/>
        </w:rPr>
      </w:pPr>
      <w:r>
        <w:rPr>
          <w:rFonts w:ascii="宋体" w:hAnsi="宋体" w:eastAsia="宋体"/>
          <w:lang w:eastAsia="zh-CN"/>
        </w:rPr>
        <w:t>39. 传播的类型按照传播范围和规模可以分为（）。</w:t>
      </w:r>
    </w:p>
    <w:p w14:paraId="0A8A8109">
      <w:pPr>
        <w:rPr>
          <w:rFonts w:hint="eastAsia" w:ascii="宋体" w:hAnsi="宋体" w:eastAsia="宋体"/>
          <w:lang w:eastAsia="zh-CN"/>
        </w:rPr>
      </w:pPr>
      <w:r>
        <w:rPr>
          <w:rFonts w:ascii="宋体" w:hAnsi="宋体" w:eastAsia="宋体"/>
          <w:lang w:eastAsia="zh-CN"/>
        </w:rPr>
        <w:t>A. 人际传播</w:t>
      </w:r>
    </w:p>
    <w:p w14:paraId="7E84DA15">
      <w:pPr>
        <w:rPr>
          <w:rFonts w:hint="eastAsia" w:ascii="宋体" w:hAnsi="宋体" w:eastAsia="宋体"/>
          <w:lang w:eastAsia="zh-CN"/>
        </w:rPr>
      </w:pPr>
      <w:r>
        <w:rPr>
          <w:rFonts w:ascii="宋体" w:hAnsi="宋体" w:eastAsia="宋体"/>
          <w:lang w:eastAsia="zh-CN"/>
        </w:rPr>
        <w:t>B. 自我传播</w:t>
      </w:r>
    </w:p>
    <w:p w14:paraId="49AF5116">
      <w:pPr>
        <w:rPr>
          <w:rFonts w:hint="eastAsia" w:ascii="宋体" w:hAnsi="宋体" w:eastAsia="宋体"/>
          <w:lang w:eastAsia="zh-CN"/>
        </w:rPr>
      </w:pPr>
      <w:r>
        <w:rPr>
          <w:rFonts w:ascii="宋体" w:hAnsi="宋体" w:eastAsia="宋体"/>
          <w:lang w:eastAsia="zh-CN"/>
        </w:rPr>
        <w:t>C. 大众传播</w:t>
      </w:r>
    </w:p>
    <w:p w14:paraId="65C6A3C3">
      <w:pPr>
        <w:rPr>
          <w:rFonts w:hint="eastAsia" w:ascii="宋体" w:hAnsi="宋体" w:eastAsia="宋体"/>
          <w:lang w:eastAsia="zh-CN"/>
        </w:rPr>
      </w:pPr>
      <w:r>
        <w:rPr>
          <w:rFonts w:ascii="宋体" w:hAnsi="宋体" w:eastAsia="宋体"/>
          <w:lang w:eastAsia="zh-CN"/>
        </w:rPr>
        <w:t>D. 群体传播</w:t>
      </w:r>
    </w:p>
    <w:p w14:paraId="108569D4">
      <w:pPr>
        <w:rPr>
          <w:rFonts w:hint="eastAsia" w:ascii="宋体" w:hAnsi="宋体" w:eastAsia="宋体"/>
          <w:lang w:eastAsia="zh-CN"/>
        </w:rPr>
      </w:pPr>
      <w:r>
        <w:rPr>
          <w:rFonts w:ascii="宋体" w:hAnsi="宋体" w:eastAsia="宋体"/>
          <w:lang w:eastAsia="zh-CN"/>
        </w:rPr>
        <w:t>E. 组织传播</w:t>
      </w:r>
    </w:p>
    <w:p w14:paraId="69399266">
      <w:pPr>
        <w:rPr>
          <w:rFonts w:hint="eastAsia" w:ascii="宋体" w:hAnsi="宋体" w:eastAsia="宋体"/>
          <w:lang w:eastAsia="zh-CN"/>
        </w:rPr>
      </w:pPr>
      <w:r>
        <w:rPr>
          <w:rFonts w:ascii="宋体" w:hAnsi="宋体" w:eastAsia="宋体"/>
          <w:lang w:eastAsia="zh-CN"/>
        </w:rPr>
        <w:t>答案：ACDE</w:t>
      </w:r>
    </w:p>
    <w:p w14:paraId="60B24F95">
      <w:pPr>
        <w:rPr>
          <w:rFonts w:hint="eastAsia" w:ascii="宋体" w:hAnsi="宋体" w:eastAsia="宋体"/>
          <w:lang w:eastAsia="zh-CN"/>
        </w:rPr>
      </w:pPr>
      <w:r>
        <w:rPr>
          <w:rFonts w:ascii="宋体" w:hAnsi="宋体" w:eastAsia="宋体"/>
          <w:lang w:eastAsia="zh-CN"/>
        </w:rPr>
        <w:t>40. 全媒体的类型包括（）。</w:t>
      </w:r>
    </w:p>
    <w:p w14:paraId="33A402FD">
      <w:pPr>
        <w:rPr>
          <w:rFonts w:hint="eastAsia" w:ascii="宋体" w:hAnsi="宋体" w:eastAsia="宋体"/>
        </w:rPr>
      </w:pPr>
      <w:r>
        <w:rPr>
          <w:rFonts w:ascii="宋体" w:hAnsi="宋体" w:eastAsia="宋体"/>
        </w:rPr>
        <w:t>A. 全息媒体</w:t>
      </w:r>
    </w:p>
    <w:p w14:paraId="3613610D">
      <w:pPr>
        <w:rPr>
          <w:rFonts w:hint="eastAsia" w:ascii="宋体" w:hAnsi="宋体" w:eastAsia="宋体"/>
        </w:rPr>
      </w:pPr>
      <w:r>
        <w:rPr>
          <w:rFonts w:ascii="宋体" w:hAnsi="宋体" w:eastAsia="宋体"/>
        </w:rPr>
        <w:t>B. 全程媒体</w:t>
      </w:r>
    </w:p>
    <w:p w14:paraId="207F11F5">
      <w:pPr>
        <w:rPr>
          <w:rFonts w:hint="eastAsia" w:ascii="宋体" w:hAnsi="宋体" w:eastAsia="宋体"/>
        </w:rPr>
      </w:pPr>
      <w:r>
        <w:rPr>
          <w:rFonts w:ascii="宋体" w:hAnsi="宋体" w:eastAsia="宋体"/>
        </w:rPr>
        <w:t>C. 全效媒体</w:t>
      </w:r>
    </w:p>
    <w:p w14:paraId="45E09C80">
      <w:pPr>
        <w:rPr>
          <w:rFonts w:hint="eastAsia" w:ascii="宋体" w:hAnsi="宋体" w:eastAsia="宋体"/>
          <w:lang w:eastAsia="zh-CN"/>
        </w:rPr>
      </w:pPr>
      <w:r>
        <w:rPr>
          <w:rFonts w:ascii="宋体" w:hAnsi="宋体" w:eastAsia="宋体"/>
          <w:lang w:eastAsia="zh-CN"/>
        </w:rPr>
        <w:t>D. 全员媒体</w:t>
      </w:r>
    </w:p>
    <w:p w14:paraId="54E0B2B1">
      <w:pPr>
        <w:rPr>
          <w:rFonts w:hint="eastAsia" w:ascii="宋体" w:hAnsi="宋体" w:eastAsia="宋体"/>
          <w:lang w:eastAsia="zh-CN"/>
        </w:rPr>
      </w:pPr>
      <w:r>
        <w:rPr>
          <w:rFonts w:ascii="宋体" w:hAnsi="宋体" w:eastAsia="宋体"/>
          <w:lang w:eastAsia="zh-CN"/>
        </w:rPr>
        <w:t>E. 单一媒体</w:t>
      </w:r>
    </w:p>
    <w:p w14:paraId="4B34021F">
      <w:pPr>
        <w:rPr>
          <w:rFonts w:hint="eastAsia" w:ascii="宋体" w:hAnsi="宋体" w:eastAsia="宋体"/>
          <w:lang w:eastAsia="zh-CN"/>
        </w:rPr>
      </w:pPr>
      <w:r>
        <w:rPr>
          <w:rFonts w:ascii="宋体" w:hAnsi="宋体" w:eastAsia="宋体"/>
          <w:lang w:eastAsia="zh-CN"/>
        </w:rPr>
        <w:t>答案：ABCD</w:t>
      </w:r>
    </w:p>
    <w:p w14:paraId="25424697">
      <w:pPr>
        <w:rPr>
          <w:rFonts w:hint="eastAsia" w:ascii="宋体" w:hAnsi="宋体" w:eastAsia="宋体"/>
          <w:lang w:eastAsia="zh-CN"/>
        </w:rPr>
      </w:pPr>
      <w:r>
        <w:rPr>
          <w:rFonts w:ascii="宋体" w:hAnsi="宋体" w:eastAsia="宋体"/>
          <w:lang w:eastAsia="zh-CN"/>
        </w:rPr>
        <w:t>41. 在进行社交媒体推广时，需要考虑的关键因素有（）。</w:t>
      </w:r>
    </w:p>
    <w:p w14:paraId="7A9AD4D6">
      <w:pPr>
        <w:rPr>
          <w:rFonts w:hint="eastAsia" w:ascii="宋体" w:hAnsi="宋体" w:eastAsia="宋体"/>
          <w:lang w:eastAsia="zh-CN"/>
        </w:rPr>
      </w:pPr>
      <w:r>
        <w:rPr>
          <w:rFonts w:ascii="宋体" w:hAnsi="宋体" w:eastAsia="宋体"/>
          <w:lang w:eastAsia="zh-CN"/>
        </w:rPr>
        <w:t>A. 社交媒体平台的特性和算法规则</w:t>
      </w:r>
    </w:p>
    <w:p w14:paraId="20E4089C">
      <w:pPr>
        <w:rPr>
          <w:rFonts w:hint="eastAsia" w:ascii="宋体" w:hAnsi="宋体" w:eastAsia="宋体"/>
          <w:lang w:eastAsia="zh-CN"/>
        </w:rPr>
      </w:pPr>
      <w:r>
        <w:rPr>
          <w:rFonts w:ascii="宋体" w:hAnsi="宋体" w:eastAsia="宋体"/>
          <w:lang w:eastAsia="zh-CN"/>
        </w:rPr>
        <w:t>B. 目标受众的需求和兴趣</w:t>
      </w:r>
    </w:p>
    <w:p w14:paraId="672B0DAE">
      <w:pPr>
        <w:rPr>
          <w:rFonts w:hint="eastAsia" w:ascii="宋体" w:hAnsi="宋体" w:eastAsia="宋体"/>
          <w:lang w:eastAsia="zh-CN"/>
        </w:rPr>
      </w:pPr>
      <w:r>
        <w:rPr>
          <w:rFonts w:ascii="宋体" w:hAnsi="宋体" w:eastAsia="宋体"/>
          <w:lang w:eastAsia="zh-CN"/>
        </w:rPr>
        <w:t>C. 公司的整体战略和市场定位</w:t>
      </w:r>
    </w:p>
    <w:p w14:paraId="79B8B136">
      <w:pPr>
        <w:rPr>
          <w:rFonts w:hint="eastAsia" w:ascii="宋体" w:hAnsi="宋体" w:eastAsia="宋体"/>
          <w:lang w:eastAsia="zh-CN"/>
        </w:rPr>
      </w:pPr>
      <w:r>
        <w:rPr>
          <w:rFonts w:ascii="宋体" w:hAnsi="宋体" w:eastAsia="宋体"/>
          <w:lang w:eastAsia="zh-CN"/>
        </w:rPr>
        <w:t>D. 竞争对手的推广策略</w:t>
      </w:r>
    </w:p>
    <w:p w14:paraId="3D735F20">
      <w:pPr>
        <w:rPr>
          <w:rFonts w:hint="eastAsia" w:ascii="宋体" w:hAnsi="宋体" w:eastAsia="宋体"/>
          <w:lang w:eastAsia="zh-CN"/>
        </w:rPr>
      </w:pPr>
      <w:r>
        <w:rPr>
          <w:rFonts w:ascii="宋体" w:hAnsi="宋体" w:eastAsia="宋体"/>
          <w:lang w:eastAsia="zh-CN"/>
        </w:rPr>
        <w:t>E. 广告系统的投放效果和数据分析</w:t>
      </w:r>
    </w:p>
    <w:p w14:paraId="0E1527DE">
      <w:pPr>
        <w:rPr>
          <w:rFonts w:hint="eastAsia" w:ascii="宋体" w:hAnsi="宋体" w:eastAsia="宋体"/>
          <w:lang w:eastAsia="zh-CN"/>
        </w:rPr>
      </w:pPr>
      <w:r>
        <w:rPr>
          <w:rFonts w:ascii="宋体" w:hAnsi="宋体" w:eastAsia="宋体"/>
          <w:lang w:eastAsia="zh-CN"/>
        </w:rPr>
        <w:t>答案：ABCDE</w:t>
      </w:r>
    </w:p>
    <w:p w14:paraId="5CA72FEF">
      <w:pPr>
        <w:rPr>
          <w:rFonts w:hint="eastAsia" w:ascii="宋体" w:hAnsi="宋体" w:eastAsia="宋体"/>
          <w:lang w:eastAsia="zh-CN"/>
        </w:rPr>
      </w:pPr>
      <w:r>
        <w:rPr>
          <w:rFonts w:ascii="宋体" w:hAnsi="宋体" w:eastAsia="宋体"/>
          <w:lang w:eastAsia="zh-CN"/>
        </w:rPr>
        <w:t>42. 视频种草型达人营销活动的成功执行依赖于（）。</w:t>
      </w:r>
    </w:p>
    <w:p w14:paraId="14E6DE2F">
      <w:pPr>
        <w:rPr>
          <w:rFonts w:hint="eastAsia" w:ascii="宋体" w:hAnsi="宋体" w:eastAsia="宋体"/>
          <w:lang w:eastAsia="zh-CN"/>
        </w:rPr>
      </w:pPr>
      <w:r>
        <w:rPr>
          <w:rFonts w:ascii="宋体" w:hAnsi="宋体" w:eastAsia="宋体"/>
          <w:lang w:eastAsia="zh-CN"/>
        </w:rPr>
        <w:t>A. 高质量的视频制作</w:t>
      </w:r>
    </w:p>
    <w:p w14:paraId="77E67C4D">
      <w:pPr>
        <w:rPr>
          <w:rFonts w:hint="eastAsia" w:ascii="宋体" w:hAnsi="宋体" w:eastAsia="宋体"/>
          <w:lang w:eastAsia="zh-CN"/>
        </w:rPr>
      </w:pPr>
      <w:r>
        <w:rPr>
          <w:rFonts w:ascii="宋体" w:hAnsi="宋体" w:eastAsia="宋体"/>
          <w:lang w:eastAsia="zh-CN"/>
        </w:rPr>
        <w:t>B. 精准的达人定位</w:t>
      </w:r>
    </w:p>
    <w:p w14:paraId="603B7DE6">
      <w:pPr>
        <w:rPr>
          <w:rFonts w:hint="eastAsia" w:ascii="宋体" w:hAnsi="宋体" w:eastAsia="宋体"/>
          <w:lang w:eastAsia="zh-CN"/>
        </w:rPr>
      </w:pPr>
      <w:r>
        <w:rPr>
          <w:rFonts w:ascii="宋体" w:hAnsi="宋体" w:eastAsia="宋体"/>
          <w:lang w:eastAsia="zh-CN"/>
        </w:rPr>
        <w:t>C. 全面的数据分析与优化</w:t>
      </w:r>
    </w:p>
    <w:p w14:paraId="6559B7FE">
      <w:pPr>
        <w:rPr>
          <w:rFonts w:hint="eastAsia" w:ascii="宋体" w:hAnsi="宋体" w:eastAsia="宋体"/>
          <w:lang w:eastAsia="zh-CN"/>
        </w:rPr>
      </w:pPr>
      <w:r>
        <w:rPr>
          <w:rFonts w:ascii="宋体" w:hAnsi="宋体" w:eastAsia="宋体"/>
          <w:lang w:eastAsia="zh-CN"/>
        </w:rPr>
        <w:t>D. 充足的预算投入</w:t>
      </w:r>
    </w:p>
    <w:p w14:paraId="3DF48A81">
      <w:pPr>
        <w:rPr>
          <w:rFonts w:hint="eastAsia" w:ascii="宋体" w:hAnsi="宋体" w:eastAsia="宋体"/>
          <w:lang w:eastAsia="zh-CN"/>
        </w:rPr>
      </w:pPr>
      <w:r>
        <w:rPr>
          <w:rFonts w:ascii="宋体" w:hAnsi="宋体" w:eastAsia="宋体"/>
          <w:lang w:eastAsia="zh-CN"/>
        </w:rPr>
        <w:t>E. 有效的平台运营与推广</w:t>
      </w:r>
    </w:p>
    <w:p w14:paraId="69723AAC">
      <w:pPr>
        <w:rPr>
          <w:rFonts w:hint="eastAsia" w:ascii="宋体" w:hAnsi="宋体" w:eastAsia="宋体"/>
          <w:lang w:eastAsia="zh-CN"/>
        </w:rPr>
      </w:pPr>
      <w:r>
        <w:rPr>
          <w:rFonts w:ascii="宋体" w:hAnsi="宋体" w:eastAsia="宋体"/>
          <w:lang w:eastAsia="zh-CN"/>
        </w:rPr>
        <w:t>答案：ABCE</w:t>
      </w:r>
    </w:p>
    <w:p w14:paraId="5E41C115">
      <w:pPr>
        <w:rPr>
          <w:rFonts w:hint="eastAsia" w:ascii="宋体" w:hAnsi="宋体" w:eastAsia="宋体"/>
          <w:lang w:eastAsia="zh-CN"/>
        </w:rPr>
      </w:pPr>
      <w:r>
        <w:rPr>
          <w:rFonts w:ascii="宋体" w:hAnsi="宋体" w:eastAsia="宋体"/>
          <w:lang w:eastAsia="zh-CN"/>
        </w:rPr>
        <w:t>43. 内容营销在视听运营中的应用可以包括（）。</w:t>
      </w:r>
    </w:p>
    <w:p w14:paraId="1B993259">
      <w:pPr>
        <w:rPr>
          <w:rFonts w:hint="eastAsia" w:ascii="宋体" w:hAnsi="宋体" w:eastAsia="宋体"/>
          <w:lang w:eastAsia="zh-CN"/>
        </w:rPr>
      </w:pPr>
      <w:r>
        <w:rPr>
          <w:rFonts w:ascii="宋体" w:hAnsi="宋体" w:eastAsia="宋体"/>
          <w:lang w:eastAsia="zh-CN"/>
        </w:rPr>
        <w:t>A. 在社交媒体上发布频繁的产品打折信息</w:t>
      </w:r>
    </w:p>
    <w:p w14:paraId="5F2D5380">
      <w:pPr>
        <w:rPr>
          <w:rFonts w:hint="eastAsia" w:ascii="宋体" w:hAnsi="宋体" w:eastAsia="宋体"/>
          <w:lang w:eastAsia="zh-CN"/>
        </w:rPr>
      </w:pPr>
      <w:r>
        <w:rPr>
          <w:rFonts w:ascii="宋体" w:hAnsi="宋体" w:eastAsia="宋体"/>
          <w:lang w:eastAsia="zh-CN"/>
        </w:rPr>
        <w:t>B. 制作与产品相关的原创视频内容</w:t>
      </w:r>
    </w:p>
    <w:p w14:paraId="68E9472A">
      <w:pPr>
        <w:rPr>
          <w:rFonts w:hint="eastAsia" w:ascii="宋体" w:hAnsi="宋体" w:eastAsia="宋体"/>
          <w:lang w:eastAsia="zh-CN"/>
        </w:rPr>
      </w:pPr>
      <w:r>
        <w:rPr>
          <w:rFonts w:ascii="宋体" w:hAnsi="宋体" w:eastAsia="宋体"/>
          <w:lang w:eastAsia="zh-CN"/>
        </w:rPr>
        <w:t>C. 结合时事热点创作相关内容</w:t>
      </w:r>
    </w:p>
    <w:p w14:paraId="585C0527">
      <w:pPr>
        <w:rPr>
          <w:rFonts w:hint="eastAsia" w:ascii="宋体" w:hAnsi="宋体" w:eastAsia="宋体"/>
          <w:lang w:eastAsia="zh-CN"/>
        </w:rPr>
      </w:pPr>
      <w:r>
        <w:rPr>
          <w:rFonts w:ascii="宋体" w:hAnsi="宋体" w:eastAsia="宋体"/>
          <w:lang w:eastAsia="zh-CN"/>
        </w:rPr>
        <w:t>D. 利用社交媒体平台与消费者进行互动</w:t>
      </w:r>
    </w:p>
    <w:p w14:paraId="5D3E7C69">
      <w:pPr>
        <w:rPr>
          <w:rFonts w:hint="eastAsia" w:ascii="宋体" w:hAnsi="宋体" w:eastAsia="宋体"/>
          <w:lang w:eastAsia="zh-CN"/>
        </w:rPr>
      </w:pPr>
      <w:r>
        <w:rPr>
          <w:rFonts w:ascii="宋体" w:hAnsi="宋体" w:eastAsia="宋体"/>
          <w:lang w:eastAsia="zh-CN"/>
        </w:rPr>
        <w:t>E. 仅通过电视广告进行品牌推广</w:t>
      </w:r>
    </w:p>
    <w:p w14:paraId="4137C0C8">
      <w:pPr>
        <w:rPr>
          <w:rFonts w:hint="eastAsia" w:ascii="宋体" w:hAnsi="宋体" w:eastAsia="宋体"/>
          <w:lang w:eastAsia="zh-CN"/>
        </w:rPr>
      </w:pPr>
      <w:r>
        <w:rPr>
          <w:rFonts w:ascii="宋体" w:hAnsi="宋体" w:eastAsia="宋体"/>
          <w:lang w:eastAsia="zh-CN"/>
        </w:rPr>
        <w:t>答案：BCD</w:t>
      </w:r>
    </w:p>
    <w:p w14:paraId="12EB7D12">
      <w:pPr>
        <w:rPr>
          <w:rFonts w:hint="eastAsia" w:ascii="宋体" w:hAnsi="宋体" w:eastAsia="宋体"/>
          <w:lang w:eastAsia="zh-CN"/>
        </w:rPr>
      </w:pPr>
      <w:r>
        <w:rPr>
          <w:rFonts w:ascii="宋体" w:hAnsi="宋体" w:eastAsia="宋体"/>
          <w:lang w:eastAsia="zh-CN"/>
        </w:rPr>
        <w:t>44. 全媒体运营师在制定品牌推广计划时，需要考虑的因素包括（）。</w:t>
      </w:r>
    </w:p>
    <w:p w14:paraId="6F29C8CB">
      <w:pPr>
        <w:rPr>
          <w:rFonts w:hint="eastAsia" w:ascii="宋体" w:hAnsi="宋体" w:eastAsia="宋体"/>
          <w:lang w:eastAsia="zh-CN"/>
        </w:rPr>
      </w:pPr>
      <w:r>
        <w:rPr>
          <w:rFonts w:ascii="宋体" w:hAnsi="宋体" w:eastAsia="宋体"/>
          <w:lang w:eastAsia="zh-CN"/>
        </w:rPr>
        <w:t>A. 目标受众的媒体使用习惯和偏好</w:t>
      </w:r>
    </w:p>
    <w:p w14:paraId="310908DC">
      <w:pPr>
        <w:rPr>
          <w:rFonts w:hint="eastAsia" w:ascii="宋体" w:hAnsi="宋体" w:eastAsia="宋体"/>
          <w:lang w:eastAsia="zh-CN"/>
        </w:rPr>
      </w:pPr>
      <w:r>
        <w:rPr>
          <w:rFonts w:ascii="宋体" w:hAnsi="宋体" w:eastAsia="宋体"/>
          <w:lang w:eastAsia="zh-CN"/>
        </w:rPr>
        <w:t>B. 品牌特性和市场需求</w:t>
      </w:r>
    </w:p>
    <w:p w14:paraId="42A5B62A">
      <w:pPr>
        <w:rPr>
          <w:rFonts w:hint="eastAsia" w:ascii="宋体" w:hAnsi="宋体" w:eastAsia="宋体"/>
          <w:lang w:eastAsia="zh-CN"/>
        </w:rPr>
      </w:pPr>
      <w:r>
        <w:rPr>
          <w:rFonts w:ascii="宋体" w:hAnsi="宋体" w:eastAsia="宋体"/>
          <w:lang w:eastAsia="zh-CN"/>
        </w:rPr>
        <w:t>C. 个人对品牌推广的创意和想法</w:t>
      </w:r>
    </w:p>
    <w:p w14:paraId="6A4A45B8">
      <w:pPr>
        <w:rPr>
          <w:rFonts w:hint="eastAsia" w:ascii="宋体" w:hAnsi="宋体" w:eastAsia="宋体"/>
          <w:lang w:eastAsia="zh-CN"/>
        </w:rPr>
      </w:pPr>
      <w:r>
        <w:rPr>
          <w:rFonts w:ascii="宋体" w:hAnsi="宋体" w:eastAsia="宋体"/>
          <w:lang w:eastAsia="zh-CN"/>
        </w:rPr>
        <w:t>D. 竞争对手的品牌推广策略</w:t>
      </w:r>
    </w:p>
    <w:p w14:paraId="3E61833A">
      <w:pPr>
        <w:rPr>
          <w:rFonts w:hint="eastAsia" w:ascii="宋体" w:hAnsi="宋体" w:eastAsia="宋体"/>
          <w:lang w:eastAsia="zh-CN"/>
        </w:rPr>
      </w:pPr>
      <w:r>
        <w:rPr>
          <w:rFonts w:ascii="宋体" w:hAnsi="宋体" w:eastAsia="宋体"/>
          <w:lang w:eastAsia="zh-CN"/>
        </w:rPr>
        <w:t>E. 广告投放的成本和预算</w:t>
      </w:r>
    </w:p>
    <w:p w14:paraId="3DF42AAD">
      <w:pPr>
        <w:rPr>
          <w:rFonts w:hint="eastAsia" w:ascii="宋体" w:hAnsi="宋体" w:eastAsia="宋体"/>
          <w:lang w:eastAsia="zh-CN"/>
        </w:rPr>
      </w:pPr>
      <w:r>
        <w:rPr>
          <w:rFonts w:ascii="宋体" w:hAnsi="宋体" w:eastAsia="宋体"/>
          <w:lang w:eastAsia="zh-CN"/>
        </w:rPr>
        <w:t>答案：ABDE</w:t>
      </w:r>
    </w:p>
    <w:p w14:paraId="5B160A2F">
      <w:pPr>
        <w:rPr>
          <w:rFonts w:hint="eastAsia" w:ascii="宋体" w:hAnsi="宋体" w:eastAsia="宋体"/>
          <w:lang w:eastAsia="zh-CN"/>
        </w:rPr>
      </w:pPr>
      <w:r>
        <w:rPr>
          <w:rFonts w:ascii="宋体" w:hAnsi="宋体" w:eastAsia="宋体"/>
          <w:lang w:eastAsia="zh-CN"/>
        </w:rPr>
        <w:t>45. 广告行业中的常用术语包括（）。</w:t>
      </w:r>
    </w:p>
    <w:p w14:paraId="77919705">
      <w:pPr>
        <w:rPr>
          <w:rFonts w:hint="eastAsia" w:ascii="宋体" w:hAnsi="宋体" w:eastAsia="宋体"/>
        </w:rPr>
      </w:pPr>
      <w:r>
        <w:rPr>
          <w:rFonts w:ascii="宋体" w:hAnsi="宋体" w:eastAsia="宋体"/>
        </w:rPr>
        <w:t>A. CPC</w:t>
      </w:r>
    </w:p>
    <w:p w14:paraId="275B94E0">
      <w:pPr>
        <w:rPr>
          <w:rFonts w:hint="eastAsia" w:ascii="宋体" w:hAnsi="宋体" w:eastAsia="宋体"/>
        </w:rPr>
      </w:pPr>
      <w:r>
        <w:rPr>
          <w:rFonts w:ascii="宋体" w:hAnsi="宋体" w:eastAsia="宋体"/>
        </w:rPr>
        <w:t>B. SEO</w:t>
      </w:r>
    </w:p>
    <w:p w14:paraId="7F6B2B2A">
      <w:pPr>
        <w:rPr>
          <w:rFonts w:hint="eastAsia" w:ascii="宋体" w:hAnsi="宋体" w:eastAsia="宋体"/>
        </w:rPr>
      </w:pPr>
      <w:r>
        <w:rPr>
          <w:rFonts w:ascii="宋体" w:hAnsi="宋体" w:eastAsia="宋体"/>
        </w:rPr>
        <w:t>C. GDP</w:t>
      </w:r>
    </w:p>
    <w:p w14:paraId="4D63E9A3">
      <w:pPr>
        <w:rPr>
          <w:rFonts w:hint="eastAsia" w:ascii="宋体" w:hAnsi="宋体" w:eastAsia="宋体"/>
        </w:rPr>
      </w:pPr>
      <w:r>
        <w:rPr>
          <w:rFonts w:ascii="宋体" w:hAnsi="宋体" w:eastAsia="宋体"/>
        </w:rPr>
        <w:t>D. ROI</w:t>
      </w:r>
    </w:p>
    <w:p w14:paraId="0D06E3F7">
      <w:pPr>
        <w:rPr>
          <w:rFonts w:hint="eastAsia" w:ascii="宋体" w:hAnsi="宋体" w:eastAsia="宋体"/>
        </w:rPr>
      </w:pPr>
      <w:r>
        <w:rPr>
          <w:rFonts w:ascii="宋体" w:hAnsi="宋体" w:eastAsia="宋体"/>
        </w:rPr>
        <w:t>E. CTR</w:t>
      </w:r>
    </w:p>
    <w:p w14:paraId="5C6434B9">
      <w:pPr>
        <w:rPr>
          <w:rFonts w:hint="eastAsia" w:ascii="宋体" w:hAnsi="宋体" w:eastAsia="宋体"/>
        </w:rPr>
      </w:pPr>
      <w:r>
        <w:rPr>
          <w:rFonts w:ascii="宋体" w:hAnsi="宋体" w:eastAsia="宋体"/>
        </w:rPr>
        <w:t>答案：ADE</w:t>
      </w:r>
    </w:p>
    <w:p w14:paraId="0B478DAE">
      <w:pPr>
        <w:rPr>
          <w:rFonts w:hint="eastAsia" w:ascii="宋体" w:hAnsi="宋体" w:eastAsia="宋体"/>
          <w:lang w:eastAsia="zh-CN"/>
        </w:rPr>
      </w:pPr>
      <w:r>
        <w:rPr>
          <w:rFonts w:ascii="宋体" w:hAnsi="宋体" w:eastAsia="宋体"/>
          <w:lang w:eastAsia="zh-CN"/>
        </w:rPr>
        <w:t>46. IP 打造策略中，多渠道推广与营销的方式包括（）。</w:t>
      </w:r>
    </w:p>
    <w:p w14:paraId="5312F1F9">
      <w:pPr>
        <w:rPr>
          <w:rFonts w:hint="eastAsia" w:ascii="宋体" w:hAnsi="宋体" w:eastAsia="宋体"/>
          <w:lang w:eastAsia="zh-CN"/>
        </w:rPr>
      </w:pPr>
      <w:r>
        <w:rPr>
          <w:rFonts w:ascii="宋体" w:hAnsi="宋体" w:eastAsia="宋体"/>
          <w:lang w:eastAsia="zh-CN"/>
        </w:rPr>
        <w:t>A. 线下主题活动</w:t>
      </w:r>
    </w:p>
    <w:p w14:paraId="18D9CC47">
      <w:pPr>
        <w:rPr>
          <w:rFonts w:hint="eastAsia" w:ascii="宋体" w:hAnsi="宋体" w:eastAsia="宋体"/>
          <w:lang w:eastAsia="zh-CN"/>
        </w:rPr>
      </w:pPr>
      <w:r>
        <w:rPr>
          <w:rFonts w:ascii="宋体" w:hAnsi="宋体" w:eastAsia="宋体"/>
          <w:lang w:eastAsia="zh-CN"/>
        </w:rPr>
        <w:t>B. 社交媒体推广</w:t>
      </w:r>
    </w:p>
    <w:p w14:paraId="767E8C11">
      <w:pPr>
        <w:rPr>
          <w:rFonts w:hint="eastAsia" w:ascii="宋体" w:hAnsi="宋体" w:eastAsia="宋体"/>
          <w:lang w:eastAsia="zh-CN"/>
        </w:rPr>
      </w:pPr>
      <w:r>
        <w:rPr>
          <w:rFonts w:ascii="宋体" w:hAnsi="宋体" w:eastAsia="宋体"/>
          <w:lang w:eastAsia="zh-CN"/>
        </w:rPr>
        <w:t>C. 内部员工培训</w:t>
      </w:r>
    </w:p>
    <w:p w14:paraId="6FD064EE">
      <w:pPr>
        <w:rPr>
          <w:rFonts w:hint="eastAsia" w:ascii="宋体" w:hAnsi="宋体" w:eastAsia="宋体"/>
          <w:lang w:eastAsia="zh-CN"/>
        </w:rPr>
      </w:pPr>
      <w:r>
        <w:rPr>
          <w:rFonts w:ascii="宋体" w:hAnsi="宋体" w:eastAsia="宋体"/>
          <w:lang w:eastAsia="zh-CN"/>
        </w:rPr>
        <w:t>D. 电子邮件营销</w:t>
      </w:r>
    </w:p>
    <w:p w14:paraId="28BCE8F0">
      <w:pPr>
        <w:rPr>
          <w:rFonts w:hint="eastAsia" w:ascii="宋体" w:hAnsi="宋体" w:eastAsia="宋体"/>
        </w:rPr>
      </w:pPr>
      <w:r>
        <w:rPr>
          <w:rFonts w:ascii="宋体" w:hAnsi="宋体" w:eastAsia="宋体"/>
        </w:rPr>
        <w:t>E. 跨界合作</w:t>
      </w:r>
    </w:p>
    <w:p w14:paraId="7240F702">
      <w:pPr>
        <w:rPr>
          <w:rFonts w:hint="eastAsia" w:ascii="宋体" w:hAnsi="宋体" w:eastAsia="宋体"/>
        </w:rPr>
      </w:pPr>
      <w:r>
        <w:rPr>
          <w:rFonts w:ascii="宋体" w:hAnsi="宋体" w:eastAsia="宋体"/>
        </w:rPr>
        <w:t>答案：ABDE</w:t>
      </w:r>
    </w:p>
    <w:p w14:paraId="4150EDEE">
      <w:pPr>
        <w:rPr>
          <w:rFonts w:hint="eastAsia" w:ascii="宋体" w:hAnsi="宋体" w:eastAsia="宋体"/>
          <w:lang w:eastAsia="zh-CN"/>
        </w:rPr>
      </w:pPr>
      <w:r>
        <w:rPr>
          <w:rFonts w:ascii="宋体" w:hAnsi="宋体" w:eastAsia="宋体"/>
          <w:lang w:eastAsia="zh-CN"/>
        </w:rPr>
        <w:t>47. 在全媒体运营中，及时用户反馈处理对于增强用户信任感的重要性体现在（）。</w:t>
      </w:r>
    </w:p>
    <w:p w14:paraId="58C49402">
      <w:pPr>
        <w:rPr>
          <w:rFonts w:hint="eastAsia" w:ascii="宋体" w:hAnsi="宋体" w:eastAsia="宋体"/>
          <w:lang w:eastAsia="zh-CN"/>
        </w:rPr>
      </w:pPr>
      <w:r>
        <w:rPr>
          <w:rFonts w:ascii="宋体" w:hAnsi="宋体" w:eastAsia="宋体"/>
          <w:lang w:eastAsia="zh-CN"/>
        </w:rPr>
        <w:t>A. 提升用户体验</w:t>
      </w:r>
    </w:p>
    <w:p w14:paraId="086EF4AF">
      <w:pPr>
        <w:rPr>
          <w:rFonts w:hint="eastAsia" w:ascii="宋体" w:hAnsi="宋体" w:eastAsia="宋体"/>
          <w:lang w:eastAsia="zh-CN"/>
        </w:rPr>
      </w:pPr>
      <w:r>
        <w:rPr>
          <w:rFonts w:ascii="宋体" w:hAnsi="宋体" w:eastAsia="宋体"/>
          <w:lang w:eastAsia="zh-CN"/>
        </w:rPr>
        <w:t>B. 展现企业专业性</w:t>
      </w:r>
    </w:p>
    <w:p w14:paraId="23AD9CE4">
      <w:pPr>
        <w:rPr>
          <w:rFonts w:hint="eastAsia" w:ascii="宋体" w:hAnsi="宋体" w:eastAsia="宋体"/>
          <w:lang w:eastAsia="zh-CN"/>
        </w:rPr>
      </w:pPr>
      <w:r>
        <w:rPr>
          <w:rFonts w:ascii="宋体" w:hAnsi="宋体" w:eastAsia="宋体"/>
          <w:lang w:eastAsia="zh-CN"/>
        </w:rPr>
        <w:t>C. 扩大品牌影响力</w:t>
      </w:r>
    </w:p>
    <w:p w14:paraId="56689CF6">
      <w:pPr>
        <w:rPr>
          <w:rFonts w:hint="eastAsia" w:ascii="宋体" w:hAnsi="宋体" w:eastAsia="宋体"/>
          <w:lang w:eastAsia="zh-CN"/>
        </w:rPr>
      </w:pPr>
      <w:r>
        <w:rPr>
          <w:rFonts w:ascii="宋体" w:hAnsi="宋体" w:eastAsia="宋体"/>
          <w:lang w:eastAsia="zh-CN"/>
        </w:rPr>
        <w:t>D. 降低运营成本</w:t>
      </w:r>
    </w:p>
    <w:p w14:paraId="065A63CF">
      <w:pPr>
        <w:rPr>
          <w:rFonts w:hint="eastAsia" w:ascii="宋体" w:hAnsi="宋体" w:eastAsia="宋体"/>
          <w:lang w:eastAsia="zh-CN"/>
        </w:rPr>
      </w:pPr>
      <w:r>
        <w:rPr>
          <w:rFonts w:ascii="宋体" w:hAnsi="宋体" w:eastAsia="宋体"/>
          <w:lang w:eastAsia="zh-CN"/>
        </w:rPr>
        <w:t>E. 增加用户粘性</w:t>
      </w:r>
    </w:p>
    <w:p w14:paraId="54B3B8E4">
      <w:pPr>
        <w:rPr>
          <w:rFonts w:hint="eastAsia" w:ascii="宋体" w:hAnsi="宋体" w:eastAsia="宋体"/>
          <w:lang w:eastAsia="zh-CN"/>
        </w:rPr>
      </w:pPr>
      <w:r>
        <w:rPr>
          <w:rFonts w:ascii="宋体" w:hAnsi="宋体" w:eastAsia="宋体"/>
          <w:lang w:eastAsia="zh-CN"/>
        </w:rPr>
        <w:t>答案：ABE</w:t>
      </w:r>
    </w:p>
    <w:p w14:paraId="0DC8E19E">
      <w:pPr>
        <w:rPr>
          <w:rFonts w:hint="eastAsia" w:ascii="宋体" w:hAnsi="宋体" w:eastAsia="宋体"/>
          <w:lang w:eastAsia="zh-CN"/>
        </w:rPr>
      </w:pPr>
      <w:r>
        <w:rPr>
          <w:rFonts w:ascii="宋体" w:hAnsi="宋体" w:eastAsia="宋体"/>
          <w:lang w:eastAsia="zh-CN"/>
        </w:rPr>
        <w:t>48. 下列哪些行为是《互联网直播服务管理规定》明确禁止的（）。</w:t>
      </w:r>
    </w:p>
    <w:p w14:paraId="6E841541">
      <w:pPr>
        <w:rPr>
          <w:rFonts w:hint="eastAsia" w:ascii="宋体" w:hAnsi="宋体" w:eastAsia="宋体"/>
          <w:lang w:eastAsia="zh-CN"/>
        </w:rPr>
      </w:pPr>
      <w:r>
        <w:rPr>
          <w:rFonts w:ascii="宋体" w:hAnsi="宋体" w:eastAsia="宋体"/>
          <w:lang w:eastAsia="zh-CN"/>
        </w:rPr>
        <w:t>A. 未经用户同意收集个人信息</w:t>
      </w:r>
    </w:p>
    <w:p w14:paraId="5C305AEB">
      <w:pPr>
        <w:rPr>
          <w:rFonts w:hint="eastAsia" w:ascii="宋体" w:hAnsi="宋体" w:eastAsia="宋体"/>
          <w:lang w:eastAsia="zh-CN"/>
        </w:rPr>
      </w:pPr>
      <w:r>
        <w:rPr>
          <w:rFonts w:ascii="宋体" w:hAnsi="宋体" w:eastAsia="宋体"/>
          <w:lang w:eastAsia="zh-CN"/>
        </w:rPr>
        <w:t>B. 传播淫秽色情信息</w:t>
      </w:r>
    </w:p>
    <w:p w14:paraId="461CD066">
      <w:pPr>
        <w:rPr>
          <w:rFonts w:hint="eastAsia" w:ascii="宋体" w:hAnsi="宋体" w:eastAsia="宋体"/>
          <w:lang w:eastAsia="zh-CN"/>
        </w:rPr>
      </w:pPr>
      <w:r>
        <w:rPr>
          <w:rFonts w:ascii="宋体" w:hAnsi="宋体" w:eastAsia="宋体"/>
          <w:lang w:eastAsia="zh-CN"/>
        </w:rPr>
        <w:t>C. 使用未经授权的音乐作品进行直播</w:t>
      </w:r>
    </w:p>
    <w:p w14:paraId="5A73A987">
      <w:pPr>
        <w:rPr>
          <w:rFonts w:hint="eastAsia" w:ascii="宋体" w:hAnsi="宋体" w:eastAsia="宋体"/>
          <w:lang w:eastAsia="zh-CN"/>
        </w:rPr>
      </w:pPr>
      <w:r>
        <w:rPr>
          <w:rFonts w:ascii="宋体" w:hAnsi="宋体" w:eastAsia="宋体"/>
          <w:lang w:eastAsia="zh-CN"/>
        </w:rPr>
        <w:t>D. 转载新闻信息时注明来源</w:t>
      </w:r>
    </w:p>
    <w:p w14:paraId="223B7D08">
      <w:pPr>
        <w:rPr>
          <w:rFonts w:hint="eastAsia" w:ascii="宋体" w:hAnsi="宋体" w:eastAsia="宋体"/>
          <w:lang w:eastAsia="zh-CN"/>
        </w:rPr>
      </w:pPr>
      <w:r>
        <w:rPr>
          <w:rFonts w:ascii="宋体" w:hAnsi="宋体" w:eastAsia="宋体"/>
          <w:lang w:eastAsia="zh-CN"/>
        </w:rPr>
        <w:t>E. 危害国家安全、破坏社会稳定</w:t>
      </w:r>
    </w:p>
    <w:p w14:paraId="5F385F57">
      <w:pPr>
        <w:rPr>
          <w:rFonts w:hint="eastAsia" w:ascii="宋体" w:hAnsi="宋体" w:eastAsia="宋体"/>
          <w:lang w:eastAsia="zh-CN"/>
        </w:rPr>
      </w:pPr>
      <w:r>
        <w:rPr>
          <w:rFonts w:ascii="宋体" w:hAnsi="宋体" w:eastAsia="宋体"/>
          <w:lang w:eastAsia="zh-CN"/>
        </w:rPr>
        <w:t>答案：ABCE</w:t>
      </w:r>
    </w:p>
    <w:p w14:paraId="10AE78BB">
      <w:pPr>
        <w:rPr>
          <w:rFonts w:hint="eastAsia" w:ascii="宋体" w:hAnsi="宋体" w:eastAsia="宋体"/>
          <w:lang w:eastAsia="zh-CN"/>
        </w:rPr>
      </w:pPr>
      <w:r>
        <w:rPr>
          <w:rFonts w:ascii="宋体" w:hAnsi="宋体" w:eastAsia="宋体"/>
          <w:lang w:eastAsia="zh-CN"/>
        </w:rPr>
        <w:t>49. 选题规划时，需要遵循的原则包括（），以确保选题内容既符合用户需求，又具有吸引力和传播价值。</w:t>
      </w:r>
    </w:p>
    <w:p w14:paraId="105A5589">
      <w:pPr>
        <w:rPr>
          <w:rFonts w:hint="eastAsia" w:ascii="宋体" w:hAnsi="宋体" w:eastAsia="宋体"/>
          <w:lang w:eastAsia="zh-CN"/>
        </w:rPr>
      </w:pPr>
      <w:r>
        <w:rPr>
          <w:rFonts w:ascii="宋体" w:hAnsi="宋体" w:eastAsia="宋体"/>
          <w:lang w:eastAsia="zh-CN"/>
        </w:rPr>
        <w:t>A. 价值性原则</w:t>
      </w:r>
    </w:p>
    <w:p w14:paraId="749013B3">
      <w:pPr>
        <w:rPr>
          <w:rFonts w:hint="eastAsia" w:ascii="宋体" w:hAnsi="宋体" w:eastAsia="宋体"/>
          <w:lang w:eastAsia="zh-CN"/>
        </w:rPr>
      </w:pPr>
      <w:r>
        <w:rPr>
          <w:rFonts w:ascii="宋体" w:hAnsi="宋体" w:eastAsia="宋体"/>
          <w:lang w:eastAsia="zh-CN"/>
        </w:rPr>
        <w:t>B. 用户导向原则</w:t>
      </w:r>
    </w:p>
    <w:p w14:paraId="5650BD4D">
      <w:pPr>
        <w:rPr>
          <w:rFonts w:hint="eastAsia" w:ascii="宋体" w:hAnsi="宋体" w:eastAsia="宋体"/>
          <w:lang w:eastAsia="zh-CN"/>
        </w:rPr>
      </w:pPr>
      <w:r>
        <w:rPr>
          <w:rFonts w:ascii="宋体" w:hAnsi="宋体" w:eastAsia="宋体"/>
          <w:lang w:eastAsia="zh-CN"/>
        </w:rPr>
        <w:t>C. 可执行性原则</w:t>
      </w:r>
    </w:p>
    <w:p w14:paraId="727B15CD">
      <w:pPr>
        <w:rPr>
          <w:rFonts w:hint="eastAsia" w:ascii="宋体" w:hAnsi="宋体" w:eastAsia="宋体"/>
          <w:lang w:eastAsia="zh-CN"/>
        </w:rPr>
      </w:pPr>
      <w:r>
        <w:rPr>
          <w:rFonts w:ascii="宋体" w:hAnsi="宋体" w:eastAsia="宋体"/>
          <w:lang w:eastAsia="zh-CN"/>
        </w:rPr>
        <w:t>D. 与品牌定位完全无关</w:t>
      </w:r>
    </w:p>
    <w:p w14:paraId="770049B6">
      <w:pPr>
        <w:rPr>
          <w:rFonts w:hint="eastAsia" w:ascii="宋体" w:hAnsi="宋体" w:eastAsia="宋体"/>
          <w:lang w:eastAsia="zh-CN"/>
        </w:rPr>
      </w:pPr>
      <w:r>
        <w:rPr>
          <w:rFonts w:ascii="宋体" w:hAnsi="宋体" w:eastAsia="宋体"/>
          <w:lang w:eastAsia="zh-CN"/>
        </w:rPr>
        <w:t>E. 创新性原则</w:t>
      </w:r>
    </w:p>
    <w:p w14:paraId="6118CF37">
      <w:pPr>
        <w:rPr>
          <w:rFonts w:hint="eastAsia" w:ascii="宋体" w:hAnsi="宋体" w:eastAsia="宋体"/>
          <w:lang w:eastAsia="zh-CN"/>
        </w:rPr>
      </w:pPr>
      <w:r>
        <w:rPr>
          <w:rFonts w:ascii="宋体" w:hAnsi="宋体" w:eastAsia="宋体"/>
          <w:lang w:eastAsia="zh-CN"/>
        </w:rPr>
        <w:t>答案：ABCE</w:t>
      </w:r>
    </w:p>
    <w:p w14:paraId="0FD253D0">
      <w:pPr>
        <w:rPr>
          <w:rFonts w:hint="eastAsia" w:ascii="宋体" w:hAnsi="宋体" w:eastAsia="宋体"/>
          <w:lang w:eastAsia="zh-CN"/>
        </w:rPr>
      </w:pPr>
      <w:r>
        <w:rPr>
          <w:rFonts w:ascii="宋体" w:hAnsi="宋体" w:eastAsia="宋体"/>
          <w:lang w:eastAsia="zh-CN"/>
        </w:rPr>
        <w:t>50. 流量价值分析在未来趋势预测中的应用包括（）。</w:t>
      </w:r>
    </w:p>
    <w:p w14:paraId="12E61C72">
      <w:pPr>
        <w:rPr>
          <w:rFonts w:hint="eastAsia" w:ascii="宋体" w:hAnsi="宋体" w:eastAsia="宋体"/>
          <w:lang w:eastAsia="zh-CN"/>
        </w:rPr>
      </w:pPr>
      <w:r>
        <w:rPr>
          <w:rFonts w:ascii="宋体" w:hAnsi="宋体" w:eastAsia="宋体"/>
          <w:lang w:eastAsia="zh-CN"/>
        </w:rPr>
        <w:t>A. 制定产品定价策略</w:t>
      </w:r>
    </w:p>
    <w:p w14:paraId="20DDF8A3">
      <w:pPr>
        <w:rPr>
          <w:rFonts w:hint="eastAsia" w:ascii="宋体" w:hAnsi="宋体" w:eastAsia="宋体"/>
          <w:lang w:eastAsia="zh-CN"/>
        </w:rPr>
      </w:pPr>
      <w:r>
        <w:rPr>
          <w:rFonts w:ascii="宋体" w:hAnsi="宋体" w:eastAsia="宋体"/>
          <w:lang w:eastAsia="zh-CN"/>
        </w:rPr>
        <w:t>B. 预测市场走向</w:t>
      </w:r>
    </w:p>
    <w:p w14:paraId="7E985A08">
      <w:pPr>
        <w:rPr>
          <w:rFonts w:hint="eastAsia" w:ascii="宋体" w:hAnsi="宋体" w:eastAsia="宋体"/>
          <w:lang w:eastAsia="zh-CN"/>
        </w:rPr>
      </w:pPr>
      <w:r>
        <w:rPr>
          <w:rFonts w:ascii="宋体" w:hAnsi="宋体" w:eastAsia="宋体"/>
          <w:lang w:eastAsia="zh-CN"/>
        </w:rPr>
        <w:t>C. 监控产品质量</w:t>
      </w:r>
    </w:p>
    <w:p w14:paraId="35C2D66C">
      <w:pPr>
        <w:rPr>
          <w:rFonts w:hint="eastAsia" w:ascii="宋体" w:hAnsi="宋体" w:eastAsia="宋体"/>
          <w:lang w:eastAsia="zh-CN"/>
        </w:rPr>
      </w:pPr>
      <w:r>
        <w:rPr>
          <w:rFonts w:ascii="宋体" w:hAnsi="宋体" w:eastAsia="宋体"/>
          <w:lang w:eastAsia="zh-CN"/>
        </w:rPr>
        <w:t>D. 评估新兴领域的发展潜力</w:t>
      </w:r>
    </w:p>
    <w:p w14:paraId="0EA8CE45">
      <w:pPr>
        <w:rPr>
          <w:rFonts w:hint="eastAsia" w:ascii="宋体" w:hAnsi="宋体" w:eastAsia="宋体"/>
          <w:lang w:eastAsia="zh-CN"/>
        </w:rPr>
      </w:pPr>
      <w:r>
        <w:rPr>
          <w:rFonts w:ascii="宋体" w:hAnsi="宋体" w:eastAsia="宋体"/>
          <w:lang w:eastAsia="zh-CN"/>
        </w:rPr>
        <w:t>E. 优化内容策略</w:t>
      </w:r>
    </w:p>
    <w:p w14:paraId="7CFDE928">
      <w:pPr>
        <w:rPr>
          <w:rFonts w:hint="eastAsia" w:ascii="宋体" w:hAnsi="宋体" w:eastAsia="宋体"/>
          <w:lang w:eastAsia="zh-CN"/>
        </w:rPr>
      </w:pPr>
      <w:r>
        <w:rPr>
          <w:rFonts w:ascii="宋体" w:hAnsi="宋体" w:eastAsia="宋体"/>
          <w:lang w:eastAsia="zh-CN"/>
        </w:rPr>
        <w:t>答案：BDE</w:t>
      </w:r>
    </w:p>
    <w:p w14:paraId="33E6974C">
      <w:pPr>
        <w:rPr>
          <w:rFonts w:hint="eastAsia" w:ascii="宋体" w:hAnsi="宋体" w:eastAsia="宋体"/>
          <w:lang w:eastAsia="zh-CN"/>
        </w:rPr>
      </w:pPr>
      <w:r>
        <w:rPr>
          <w:rFonts w:ascii="宋体" w:hAnsi="宋体" w:eastAsia="宋体"/>
          <w:lang w:eastAsia="zh-CN"/>
        </w:rPr>
        <w:t>51. 网络舆情预警机制的关键要素包括（）。</w:t>
      </w:r>
    </w:p>
    <w:p w14:paraId="30470A83">
      <w:pPr>
        <w:rPr>
          <w:rFonts w:hint="eastAsia" w:ascii="宋体" w:hAnsi="宋体" w:eastAsia="宋体"/>
          <w:lang w:eastAsia="zh-CN"/>
        </w:rPr>
      </w:pPr>
      <w:r>
        <w:rPr>
          <w:rFonts w:ascii="宋体" w:hAnsi="宋体" w:eastAsia="宋体"/>
          <w:lang w:eastAsia="zh-CN"/>
        </w:rPr>
        <w:t>A. 全面性</w:t>
      </w:r>
    </w:p>
    <w:p w14:paraId="306B1D81">
      <w:pPr>
        <w:rPr>
          <w:rFonts w:hint="eastAsia" w:ascii="宋体" w:hAnsi="宋体" w:eastAsia="宋体"/>
          <w:lang w:eastAsia="zh-CN"/>
        </w:rPr>
      </w:pPr>
      <w:r>
        <w:rPr>
          <w:rFonts w:ascii="宋体" w:hAnsi="宋体" w:eastAsia="宋体"/>
          <w:lang w:eastAsia="zh-CN"/>
        </w:rPr>
        <w:t>B. 智能性</w:t>
      </w:r>
    </w:p>
    <w:p w14:paraId="1857B682">
      <w:pPr>
        <w:rPr>
          <w:rFonts w:hint="eastAsia" w:ascii="宋体" w:hAnsi="宋体" w:eastAsia="宋体"/>
          <w:lang w:eastAsia="zh-CN"/>
        </w:rPr>
      </w:pPr>
      <w:r>
        <w:rPr>
          <w:rFonts w:ascii="宋体" w:hAnsi="宋体" w:eastAsia="宋体"/>
          <w:lang w:eastAsia="zh-CN"/>
        </w:rPr>
        <w:t>C. 协同性</w:t>
      </w:r>
    </w:p>
    <w:p w14:paraId="78014821">
      <w:pPr>
        <w:rPr>
          <w:rFonts w:hint="eastAsia" w:ascii="宋体" w:hAnsi="宋体" w:eastAsia="宋体"/>
          <w:lang w:eastAsia="zh-CN"/>
        </w:rPr>
      </w:pPr>
      <w:r>
        <w:rPr>
          <w:rFonts w:ascii="宋体" w:hAnsi="宋体" w:eastAsia="宋体"/>
          <w:lang w:eastAsia="zh-CN"/>
        </w:rPr>
        <w:t>D. 独立性</w:t>
      </w:r>
    </w:p>
    <w:p w14:paraId="64390EF3">
      <w:pPr>
        <w:rPr>
          <w:rFonts w:hint="eastAsia" w:ascii="宋体" w:hAnsi="宋体" w:eastAsia="宋体"/>
          <w:lang w:eastAsia="zh-CN"/>
        </w:rPr>
      </w:pPr>
      <w:r>
        <w:rPr>
          <w:rFonts w:ascii="宋体" w:hAnsi="宋体" w:eastAsia="宋体"/>
          <w:lang w:eastAsia="zh-CN"/>
        </w:rPr>
        <w:t>E. 灵活性</w:t>
      </w:r>
    </w:p>
    <w:p w14:paraId="7BFF6EF1">
      <w:pPr>
        <w:rPr>
          <w:rFonts w:hint="eastAsia" w:ascii="宋体" w:hAnsi="宋体" w:eastAsia="宋体"/>
          <w:lang w:eastAsia="zh-CN"/>
        </w:rPr>
      </w:pPr>
      <w:r>
        <w:rPr>
          <w:rFonts w:ascii="宋体" w:hAnsi="宋体" w:eastAsia="宋体"/>
          <w:lang w:eastAsia="zh-CN"/>
        </w:rPr>
        <w:t>答案：ABCE</w:t>
      </w:r>
    </w:p>
    <w:p w14:paraId="11501E9F">
      <w:pPr>
        <w:rPr>
          <w:rFonts w:hint="eastAsia" w:ascii="宋体" w:hAnsi="宋体" w:eastAsia="宋体"/>
          <w:lang w:eastAsia="zh-CN"/>
        </w:rPr>
      </w:pPr>
      <w:r>
        <w:rPr>
          <w:rFonts w:ascii="宋体" w:hAnsi="宋体" w:eastAsia="宋体"/>
          <w:lang w:eastAsia="zh-CN"/>
        </w:rPr>
        <w:t>52. 在构建短视频矩阵账号时，团队协作与数据分析的作用包括（）。</w:t>
      </w:r>
    </w:p>
    <w:p w14:paraId="49B37208">
      <w:pPr>
        <w:rPr>
          <w:rFonts w:hint="eastAsia" w:ascii="宋体" w:hAnsi="宋体" w:eastAsia="宋体"/>
          <w:lang w:eastAsia="zh-CN"/>
        </w:rPr>
      </w:pPr>
      <w:r>
        <w:rPr>
          <w:rFonts w:ascii="宋体" w:hAnsi="宋体" w:eastAsia="宋体"/>
          <w:lang w:eastAsia="zh-CN"/>
        </w:rPr>
        <w:t>A. 明确账号定位</w:t>
      </w:r>
    </w:p>
    <w:p w14:paraId="042A868F">
      <w:pPr>
        <w:rPr>
          <w:rFonts w:hint="eastAsia" w:ascii="宋体" w:hAnsi="宋体" w:eastAsia="宋体"/>
          <w:lang w:eastAsia="zh-CN"/>
        </w:rPr>
      </w:pPr>
      <w:r>
        <w:rPr>
          <w:rFonts w:ascii="宋体" w:hAnsi="宋体" w:eastAsia="宋体"/>
          <w:lang w:eastAsia="zh-CN"/>
        </w:rPr>
        <w:t>B. 提高账号运营效率</w:t>
      </w:r>
    </w:p>
    <w:p w14:paraId="6E78D3C5">
      <w:pPr>
        <w:rPr>
          <w:rFonts w:hint="eastAsia" w:ascii="宋体" w:hAnsi="宋体" w:eastAsia="宋体"/>
          <w:lang w:eastAsia="zh-CN"/>
        </w:rPr>
      </w:pPr>
      <w:r>
        <w:rPr>
          <w:rFonts w:ascii="宋体" w:hAnsi="宋体" w:eastAsia="宋体"/>
          <w:lang w:eastAsia="zh-CN"/>
        </w:rPr>
        <w:t>C. 及时调整内容策略和运营方向</w:t>
      </w:r>
    </w:p>
    <w:p w14:paraId="2C6112C5">
      <w:pPr>
        <w:rPr>
          <w:rFonts w:hint="eastAsia" w:ascii="宋体" w:hAnsi="宋体" w:eastAsia="宋体"/>
          <w:lang w:eastAsia="zh-CN"/>
        </w:rPr>
      </w:pPr>
      <w:r>
        <w:rPr>
          <w:rFonts w:ascii="宋体" w:hAnsi="宋体" w:eastAsia="宋体"/>
          <w:lang w:eastAsia="zh-CN"/>
        </w:rPr>
        <w:t>D. 了解用户需求和喜好</w:t>
      </w:r>
    </w:p>
    <w:p w14:paraId="2319E01E">
      <w:pPr>
        <w:rPr>
          <w:rFonts w:hint="eastAsia" w:ascii="宋体" w:hAnsi="宋体" w:eastAsia="宋体"/>
          <w:lang w:eastAsia="zh-CN"/>
        </w:rPr>
      </w:pPr>
      <w:r>
        <w:rPr>
          <w:rFonts w:ascii="宋体" w:hAnsi="宋体" w:eastAsia="宋体"/>
          <w:lang w:eastAsia="zh-CN"/>
        </w:rPr>
        <w:t>E. 确保各账号风格一致</w:t>
      </w:r>
    </w:p>
    <w:p w14:paraId="32B79C7E">
      <w:pPr>
        <w:rPr>
          <w:rFonts w:hint="eastAsia" w:ascii="宋体" w:hAnsi="宋体" w:eastAsia="宋体"/>
          <w:lang w:eastAsia="zh-CN"/>
        </w:rPr>
      </w:pPr>
      <w:r>
        <w:rPr>
          <w:rFonts w:ascii="宋体" w:hAnsi="宋体" w:eastAsia="宋体"/>
          <w:lang w:eastAsia="zh-CN"/>
        </w:rPr>
        <w:t>答案：BCDE</w:t>
      </w:r>
    </w:p>
    <w:p w14:paraId="48FB4D16">
      <w:pPr>
        <w:rPr>
          <w:rFonts w:hint="eastAsia" w:ascii="宋体" w:hAnsi="宋体" w:eastAsia="宋体"/>
          <w:lang w:eastAsia="zh-CN"/>
        </w:rPr>
      </w:pPr>
      <w:r>
        <w:rPr>
          <w:rFonts w:ascii="宋体" w:hAnsi="宋体" w:eastAsia="宋体"/>
          <w:lang w:eastAsia="zh-CN"/>
        </w:rPr>
        <w:t>53. 在评估全媒体运营达人的专业能力时，需要重点考察的内容是（）。</w:t>
      </w:r>
    </w:p>
    <w:p w14:paraId="6BC9317C">
      <w:pPr>
        <w:rPr>
          <w:rFonts w:hint="eastAsia" w:ascii="宋体" w:hAnsi="宋体" w:eastAsia="宋体"/>
          <w:lang w:eastAsia="zh-CN"/>
        </w:rPr>
      </w:pPr>
      <w:r>
        <w:rPr>
          <w:rFonts w:ascii="宋体" w:hAnsi="宋体" w:eastAsia="宋体"/>
          <w:lang w:eastAsia="zh-CN"/>
        </w:rPr>
        <w:t>A. 视频剪辑、音频处理及动画制作等技能</w:t>
      </w:r>
    </w:p>
    <w:p w14:paraId="207C62DA">
      <w:pPr>
        <w:rPr>
          <w:rFonts w:hint="eastAsia" w:ascii="宋体" w:hAnsi="宋体" w:eastAsia="宋体"/>
          <w:lang w:eastAsia="zh-CN"/>
        </w:rPr>
      </w:pPr>
      <w:r>
        <w:rPr>
          <w:rFonts w:ascii="宋体" w:hAnsi="宋体" w:eastAsia="宋体"/>
          <w:lang w:eastAsia="zh-CN"/>
        </w:rPr>
        <w:t>B. 对当前主流数字媒体平台的熟悉程度</w:t>
      </w:r>
    </w:p>
    <w:p w14:paraId="5EE901F6">
      <w:pPr>
        <w:rPr>
          <w:rFonts w:hint="eastAsia" w:ascii="宋体" w:hAnsi="宋体" w:eastAsia="宋体"/>
          <w:lang w:eastAsia="zh-CN"/>
        </w:rPr>
      </w:pPr>
      <w:r>
        <w:rPr>
          <w:rFonts w:ascii="宋体" w:hAnsi="宋体" w:eastAsia="宋体"/>
          <w:lang w:eastAsia="zh-CN"/>
        </w:rPr>
        <w:t>C. 对未来视听内容发展趋势的预测能力</w:t>
      </w:r>
    </w:p>
    <w:p w14:paraId="2BFD201F">
      <w:pPr>
        <w:rPr>
          <w:rFonts w:hint="eastAsia" w:ascii="宋体" w:hAnsi="宋体" w:eastAsia="宋体"/>
          <w:lang w:eastAsia="zh-CN"/>
        </w:rPr>
      </w:pPr>
      <w:r>
        <w:rPr>
          <w:rFonts w:ascii="宋体" w:hAnsi="宋体" w:eastAsia="宋体"/>
          <w:lang w:eastAsia="zh-CN"/>
        </w:rPr>
        <w:t>D. 数据分析素养及数据驱动决策的能力</w:t>
      </w:r>
    </w:p>
    <w:p w14:paraId="28C6125D">
      <w:pPr>
        <w:rPr>
          <w:rFonts w:hint="eastAsia" w:ascii="宋体" w:hAnsi="宋体" w:eastAsia="宋体"/>
          <w:lang w:eastAsia="zh-CN"/>
        </w:rPr>
      </w:pPr>
      <w:r>
        <w:rPr>
          <w:rFonts w:ascii="宋体" w:hAnsi="宋体" w:eastAsia="宋体"/>
          <w:lang w:eastAsia="zh-CN"/>
        </w:rPr>
        <w:t>E. 社交媒体营销策略的制定和执行能力</w:t>
      </w:r>
    </w:p>
    <w:p w14:paraId="51BB501A">
      <w:pPr>
        <w:rPr>
          <w:rFonts w:hint="eastAsia" w:ascii="宋体" w:hAnsi="宋体" w:eastAsia="宋体"/>
          <w:lang w:eastAsia="zh-CN"/>
        </w:rPr>
      </w:pPr>
      <w:r>
        <w:rPr>
          <w:rFonts w:ascii="宋体" w:hAnsi="宋体" w:eastAsia="宋体"/>
          <w:lang w:eastAsia="zh-CN"/>
        </w:rPr>
        <w:t>答案：ABDE</w:t>
      </w:r>
    </w:p>
    <w:p w14:paraId="19FCD8E1">
      <w:pPr>
        <w:rPr>
          <w:rFonts w:hint="eastAsia" w:ascii="宋体" w:hAnsi="宋体" w:eastAsia="宋体"/>
          <w:lang w:eastAsia="zh-CN"/>
        </w:rPr>
      </w:pPr>
      <w:r>
        <w:rPr>
          <w:rFonts w:ascii="宋体" w:hAnsi="宋体" w:eastAsia="宋体"/>
          <w:lang w:eastAsia="zh-CN"/>
        </w:rPr>
        <w:t>54. 流量价值可以体现在（）。</w:t>
      </w:r>
    </w:p>
    <w:p w14:paraId="1418E4A4">
      <w:pPr>
        <w:rPr>
          <w:rFonts w:hint="eastAsia" w:ascii="宋体" w:hAnsi="宋体" w:eastAsia="宋体"/>
          <w:lang w:eastAsia="zh-CN"/>
        </w:rPr>
      </w:pPr>
      <w:r>
        <w:rPr>
          <w:rFonts w:ascii="宋体" w:hAnsi="宋体" w:eastAsia="宋体"/>
          <w:lang w:eastAsia="zh-CN"/>
        </w:rPr>
        <w:t>A. 用户互动</w:t>
      </w:r>
    </w:p>
    <w:p w14:paraId="1A082433">
      <w:pPr>
        <w:rPr>
          <w:rFonts w:hint="eastAsia" w:ascii="宋体" w:hAnsi="宋体" w:eastAsia="宋体"/>
          <w:lang w:eastAsia="zh-CN"/>
        </w:rPr>
      </w:pPr>
      <w:r>
        <w:rPr>
          <w:rFonts w:ascii="宋体" w:hAnsi="宋体" w:eastAsia="宋体"/>
          <w:lang w:eastAsia="zh-CN"/>
        </w:rPr>
        <w:t>B. 品牌曝光</w:t>
      </w:r>
    </w:p>
    <w:p w14:paraId="456169FB">
      <w:pPr>
        <w:rPr>
          <w:rFonts w:hint="eastAsia" w:ascii="宋体" w:hAnsi="宋体" w:eastAsia="宋体"/>
          <w:lang w:eastAsia="zh-CN"/>
        </w:rPr>
      </w:pPr>
      <w:r>
        <w:rPr>
          <w:rFonts w:ascii="宋体" w:hAnsi="宋体" w:eastAsia="宋体"/>
          <w:lang w:eastAsia="zh-CN"/>
        </w:rPr>
        <w:t>C. 商品销售</w:t>
      </w:r>
    </w:p>
    <w:p w14:paraId="452B9787">
      <w:pPr>
        <w:rPr>
          <w:rFonts w:hint="eastAsia" w:ascii="宋体" w:hAnsi="宋体" w:eastAsia="宋体"/>
          <w:lang w:eastAsia="zh-CN"/>
        </w:rPr>
      </w:pPr>
      <w:r>
        <w:rPr>
          <w:rFonts w:ascii="宋体" w:hAnsi="宋体" w:eastAsia="宋体"/>
          <w:lang w:eastAsia="zh-CN"/>
        </w:rPr>
        <w:t>D. 网站访问速度</w:t>
      </w:r>
    </w:p>
    <w:p w14:paraId="3460EB9D">
      <w:pPr>
        <w:rPr>
          <w:rFonts w:hint="eastAsia" w:ascii="宋体" w:hAnsi="宋体" w:eastAsia="宋体"/>
          <w:lang w:eastAsia="zh-CN"/>
        </w:rPr>
      </w:pPr>
      <w:r>
        <w:rPr>
          <w:rFonts w:ascii="宋体" w:hAnsi="宋体" w:eastAsia="宋体"/>
          <w:lang w:eastAsia="zh-CN"/>
        </w:rPr>
        <w:t>E. 广告收入</w:t>
      </w:r>
    </w:p>
    <w:p w14:paraId="053BAA26">
      <w:pPr>
        <w:rPr>
          <w:rFonts w:hint="eastAsia" w:ascii="宋体" w:hAnsi="宋体" w:eastAsia="宋体"/>
          <w:lang w:eastAsia="zh-CN"/>
        </w:rPr>
      </w:pPr>
      <w:r>
        <w:rPr>
          <w:rFonts w:ascii="宋体" w:hAnsi="宋体" w:eastAsia="宋体"/>
          <w:lang w:eastAsia="zh-CN"/>
        </w:rPr>
        <w:t>答案：ABCE</w:t>
      </w:r>
    </w:p>
    <w:p w14:paraId="5CFB2B8D">
      <w:pPr>
        <w:rPr>
          <w:rFonts w:hint="eastAsia" w:ascii="宋体" w:hAnsi="宋体" w:eastAsia="宋体"/>
          <w:lang w:eastAsia="zh-CN"/>
        </w:rPr>
      </w:pPr>
      <w:r>
        <w:rPr>
          <w:rFonts w:ascii="宋体" w:hAnsi="宋体" w:eastAsia="宋体"/>
          <w:lang w:eastAsia="zh-CN"/>
        </w:rPr>
        <w:t>55. 创意激发的方法有（）。</w:t>
      </w:r>
    </w:p>
    <w:p w14:paraId="2AC29F75">
      <w:pPr>
        <w:rPr>
          <w:rFonts w:hint="eastAsia" w:ascii="宋体" w:hAnsi="宋体" w:eastAsia="宋体"/>
          <w:lang w:eastAsia="zh-CN"/>
        </w:rPr>
      </w:pPr>
      <w:r>
        <w:rPr>
          <w:rFonts w:ascii="宋体" w:hAnsi="宋体" w:eastAsia="宋体"/>
          <w:lang w:eastAsia="zh-CN"/>
        </w:rPr>
        <w:t>A. 借鉴与创新</w:t>
      </w:r>
    </w:p>
    <w:p w14:paraId="076C202D">
      <w:pPr>
        <w:rPr>
          <w:rFonts w:hint="eastAsia" w:ascii="宋体" w:hAnsi="宋体" w:eastAsia="宋体"/>
          <w:lang w:eastAsia="zh-CN"/>
        </w:rPr>
      </w:pPr>
      <w:r>
        <w:rPr>
          <w:rFonts w:ascii="宋体" w:hAnsi="宋体" w:eastAsia="宋体"/>
          <w:lang w:eastAsia="zh-CN"/>
        </w:rPr>
        <w:t>B. 头脑风暴</w:t>
      </w:r>
    </w:p>
    <w:p w14:paraId="5A1B1B90">
      <w:pPr>
        <w:rPr>
          <w:rFonts w:hint="eastAsia" w:ascii="宋体" w:hAnsi="宋体" w:eastAsia="宋体"/>
          <w:lang w:eastAsia="zh-CN"/>
        </w:rPr>
      </w:pPr>
      <w:r>
        <w:rPr>
          <w:rFonts w:ascii="宋体" w:hAnsi="宋体" w:eastAsia="宋体"/>
          <w:lang w:eastAsia="zh-CN"/>
        </w:rPr>
        <w:t>C. 数据分析</w:t>
      </w:r>
    </w:p>
    <w:p w14:paraId="5CFD4C83">
      <w:pPr>
        <w:rPr>
          <w:rFonts w:hint="eastAsia" w:ascii="宋体" w:hAnsi="宋体" w:eastAsia="宋体"/>
          <w:lang w:eastAsia="zh-CN"/>
        </w:rPr>
      </w:pPr>
      <w:r>
        <w:rPr>
          <w:rFonts w:ascii="宋体" w:hAnsi="宋体" w:eastAsia="宋体"/>
          <w:lang w:eastAsia="zh-CN"/>
        </w:rPr>
        <w:t>D. 用户反馈</w:t>
      </w:r>
    </w:p>
    <w:p w14:paraId="7C6D1853">
      <w:pPr>
        <w:rPr>
          <w:rFonts w:hint="eastAsia" w:ascii="宋体" w:hAnsi="宋体" w:eastAsia="宋体"/>
          <w:lang w:eastAsia="zh-CN"/>
        </w:rPr>
      </w:pPr>
      <w:r>
        <w:rPr>
          <w:rFonts w:ascii="宋体" w:hAnsi="宋体" w:eastAsia="宋体"/>
          <w:lang w:eastAsia="zh-CN"/>
        </w:rPr>
        <w:t>E. 市场调研</w:t>
      </w:r>
    </w:p>
    <w:p w14:paraId="004B2716">
      <w:pPr>
        <w:rPr>
          <w:rFonts w:hint="eastAsia" w:ascii="宋体" w:hAnsi="宋体" w:eastAsia="宋体"/>
          <w:lang w:eastAsia="zh-CN"/>
        </w:rPr>
      </w:pPr>
      <w:r>
        <w:rPr>
          <w:rFonts w:ascii="宋体" w:hAnsi="宋体" w:eastAsia="宋体"/>
          <w:lang w:eastAsia="zh-CN"/>
        </w:rPr>
        <w:t>答案：ABCDE</w:t>
      </w:r>
    </w:p>
    <w:p w14:paraId="5E271F14">
      <w:pPr>
        <w:rPr>
          <w:rFonts w:hint="eastAsia" w:ascii="宋体" w:hAnsi="宋体" w:eastAsia="宋体"/>
          <w:lang w:eastAsia="zh-CN"/>
        </w:rPr>
      </w:pPr>
      <w:r>
        <w:rPr>
          <w:rFonts w:ascii="宋体" w:hAnsi="宋体" w:eastAsia="宋体"/>
          <w:lang w:eastAsia="zh-CN"/>
        </w:rPr>
        <w:t>56. 排品技巧中，为了提高商品的市场竞争力和吸引力，可以采取的策略是（）。</w:t>
      </w:r>
    </w:p>
    <w:p w14:paraId="1DE022ED">
      <w:pPr>
        <w:rPr>
          <w:rFonts w:hint="eastAsia" w:ascii="宋体" w:hAnsi="宋体" w:eastAsia="宋体"/>
          <w:lang w:eastAsia="zh-CN"/>
        </w:rPr>
      </w:pPr>
      <w:r>
        <w:rPr>
          <w:rFonts w:ascii="宋体" w:hAnsi="宋体" w:eastAsia="宋体"/>
          <w:lang w:eastAsia="zh-CN"/>
        </w:rPr>
        <w:t>A. 通过数据分析工具优化价格策略</w:t>
      </w:r>
    </w:p>
    <w:p w14:paraId="3AA8AC19">
      <w:pPr>
        <w:rPr>
          <w:rFonts w:hint="eastAsia" w:ascii="宋体" w:hAnsi="宋体" w:eastAsia="宋体"/>
          <w:lang w:eastAsia="zh-CN"/>
        </w:rPr>
      </w:pPr>
      <w:r>
        <w:rPr>
          <w:rFonts w:ascii="宋体" w:hAnsi="宋体" w:eastAsia="宋体"/>
          <w:lang w:eastAsia="zh-CN"/>
        </w:rPr>
        <w:t>B. 引入知名品牌商品作为品牌款</w:t>
      </w:r>
    </w:p>
    <w:p w14:paraId="73DF184A">
      <w:pPr>
        <w:rPr>
          <w:rFonts w:hint="eastAsia" w:ascii="宋体" w:hAnsi="宋体" w:eastAsia="宋体"/>
          <w:lang w:eastAsia="zh-CN"/>
        </w:rPr>
      </w:pPr>
      <w:r>
        <w:rPr>
          <w:rFonts w:ascii="宋体" w:hAnsi="宋体" w:eastAsia="宋体"/>
          <w:lang w:eastAsia="zh-CN"/>
        </w:rPr>
        <w:t>C. 收集用户反馈并进行商品迭代</w:t>
      </w:r>
    </w:p>
    <w:p w14:paraId="50B3CD96">
      <w:pPr>
        <w:rPr>
          <w:rFonts w:hint="eastAsia" w:ascii="宋体" w:hAnsi="宋体" w:eastAsia="宋体"/>
          <w:lang w:eastAsia="zh-CN"/>
        </w:rPr>
      </w:pPr>
      <w:r>
        <w:rPr>
          <w:rFonts w:ascii="宋体" w:hAnsi="宋体" w:eastAsia="宋体"/>
          <w:lang w:eastAsia="zh-CN"/>
        </w:rPr>
        <w:t>D. 安排高性价比商品作为引流款</w:t>
      </w:r>
    </w:p>
    <w:p w14:paraId="1CE2D354">
      <w:pPr>
        <w:rPr>
          <w:rFonts w:hint="eastAsia" w:ascii="宋体" w:hAnsi="宋体" w:eastAsia="宋体"/>
          <w:lang w:eastAsia="zh-CN"/>
        </w:rPr>
      </w:pPr>
      <w:r>
        <w:rPr>
          <w:rFonts w:ascii="宋体" w:hAnsi="宋体" w:eastAsia="宋体"/>
          <w:lang w:eastAsia="zh-CN"/>
        </w:rPr>
        <w:t>E. 定期开展限时折扣活动</w:t>
      </w:r>
    </w:p>
    <w:p w14:paraId="44D1FD34">
      <w:pPr>
        <w:rPr>
          <w:rFonts w:hint="eastAsia" w:ascii="宋体" w:hAnsi="宋体" w:eastAsia="宋体"/>
          <w:lang w:eastAsia="zh-CN"/>
        </w:rPr>
      </w:pPr>
      <w:r>
        <w:rPr>
          <w:rFonts w:ascii="宋体" w:hAnsi="宋体" w:eastAsia="宋体"/>
          <w:lang w:eastAsia="zh-CN"/>
        </w:rPr>
        <w:t>答案：ABCDE</w:t>
      </w:r>
    </w:p>
    <w:p w14:paraId="46EB9CDD">
      <w:pPr>
        <w:rPr>
          <w:rFonts w:hint="eastAsia" w:ascii="宋体" w:hAnsi="宋体" w:eastAsia="宋体"/>
          <w:lang w:eastAsia="zh-CN"/>
        </w:rPr>
      </w:pPr>
      <w:r>
        <w:rPr>
          <w:rFonts w:ascii="宋体" w:hAnsi="宋体" w:eastAsia="宋体"/>
          <w:lang w:eastAsia="zh-CN"/>
        </w:rPr>
        <w:t>57. 在视听运营中，流量价值分析可以支持的工作包括（）。</w:t>
      </w:r>
    </w:p>
    <w:p w14:paraId="57EDB67B">
      <w:pPr>
        <w:rPr>
          <w:rFonts w:hint="eastAsia" w:ascii="宋体" w:hAnsi="宋体" w:eastAsia="宋体"/>
          <w:lang w:eastAsia="zh-CN"/>
        </w:rPr>
      </w:pPr>
      <w:r>
        <w:rPr>
          <w:rFonts w:ascii="宋体" w:hAnsi="宋体" w:eastAsia="宋体"/>
          <w:lang w:eastAsia="zh-CN"/>
        </w:rPr>
        <w:t>A. 广告投放效果的实时监测</w:t>
      </w:r>
    </w:p>
    <w:p w14:paraId="557E719C">
      <w:pPr>
        <w:rPr>
          <w:rFonts w:hint="eastAsia" w:ascii="宋体" w:hAnsi="宋体" w:eastAsia="宋体"/>
          <w:lang w:eastAsia="zh-CN"/>
        </w:rPr>
      </w:pPr>
      <w:r>
        <w:rPr>
          <w:rFonts w:ascii="宋体" w:hAnsi="宋体" w:eastAsia="宋体"/>
          <w:lang w:eastAsia="zh-CN"/>
        </w:rPr>
        <w:t>B. 内容推荐系统的个性化调整</w:t>
      </w:r>
    </w:p>
    <w:p w14:paraId="6ED96135">
      <w:pPr>
        <w:rPr>
          <w:rFonts w:hint="eastAsia" w:ascii="宋体" w:hAnsi="宋体" w:eastAsia="宋体"/>
          <w:lang w:eastAsia="zh-CN"/>
        </w:rPr>
      </w:pPr>
      <w:r>
        <w:rPr>
          <w:rFonts w:ascii="宋体" w:hAnsi="宋体" w:eastAsia="宋体"/>
          <w:lang w:eastAsia="zh-CN"/>
        </w:rPr>
        <w:t>C. 产品库存量的动态管理</w:t>
      </w:r>
    </w:p>
    <w:p w14:paraId="247331E8">
      <w:pPr>
        <w:rPr>
          <w:rFonts w:hint="eastAsia" w:ascii="宋体" w:hAnsi="宋体" w:eastAsia="宋体"/>
          <w:lang w:eastAsia="zh-CN"/>
        </w:rPr>
      </w:pPr>
      <w:r>
        <w:rPr>
          <w:rFonts w:ascii="宋体" w:hAnsi="宋体" w:eastAsia="宋体"/>
          <w:lang w:eastAsia="zh-CN"/>
        </w:rPr>
        <w:t>D. 用户行为特征的深度挖掘</w:t>
      </w:r>
    </w:p>
    <w:p w14:paraId="724E4A4D">
      <w:pPr>
        <w:rPr>
          <w:rFonts w:hint="eastAsia" w:ascii="宋体" w:hAnsi="宋体" w:eastAsia="宋体"/>
          <w:lang w:eastAsia="zh-CN"/>
        </w:rPr>
      </w:pPr>
      <w:r>
        <w:rPr>
          <w:rFonts w:ascii="宋体" w:hAnsi="宋体" w:eastAsia="宋体"/>
          <w:lang w:eastAsia="zh-CN"/>
        </w:rPr>
        <w:t>E. 供应链管理流程的优化</w:t>
      </w:r>
    </w:p>
    <w:p w14:paraId="40854E94">
      <w:pPr>
        <w:rPr>
          <w:rFonts w:hint="eastAsia" w:ascii="宋体" w:hAnsi="宋体" w:eastAsia="宋体"/>
          <w:lang w:eastAsia="zh-CN"/>
        </w:rPr>
      </w:pPr>
      <w:r>
        <w:rPr>
          <w:rFonts w:ascii="宋体" w:hAnsi="宋体" w:eastAsia="宋体"/>
          <w:lang w:eastAsia="zh-CN"/>
        </w:rPr>
        <w:t>答案：ABD</w:t>
      </w:r>
    </w:p>
    <w:p w14:paraId="55245F1A">
      <w:pPr>
        <w:rPr>
          <w:rFonts w:hint="eastAsia" w:ascii="宋体" w:hAnsi="宋体" w:eastAsia="宋体"/>
          <w:lang w:eastAsia="zh-CN"/>
        </w:rPr>
      </w:pPr>
      <w:r>
        <w:rPr>
          <w:rFonts w:ascii="宋体" w:hAnsi="宋体" w:eastAsia="宋体"/>
          <w:lang w:eastAsia="zh-CN"/>
        </w:rPr>
        <w:t>58. （）是全媒体运营师在拓展获取新用户渠道时可以采用的创新方法。</w:t>
      </w:r>
    </w:p>
    <w:p w14:paraId="6F615264">
      <w:pPr>
        <w:rPr>
          <w:rFonts w:hint="eastAsia" w:ascii="宋体" w:hAnsi="宋体" w:eastAsia="宋体"/>
          <w:lang w:eastAsia="zh-CN"/>
        </w:rPr>
      </w:pPr>
      <w:r>
        <w:rPr>
          <w:rFonts w:ascii="宋体" w:hAnsi="宋体" w:eastAsia="宋体"/>
          <w:lang w:eastAsia="zh-CN"/>
        </w:rPr>
        <w:t>A. 利用社群裂变实现用户增长</w:t>
      </w:r>
    </w:p>
    <w:p w14:paraId="03A2C064">
      <w:pPr>
        <w:rPr>
          <w:rFonts w:hint="eastAsia" w:ascii="宋体" w:hAnsi="宋体" w:eastAsia="宋体"/>
          <w:lang w:eastAsia="zh-CN"/>
        </w:rPr>
      </w:pPr>
      <w:r>
        <w:rPr>
          <w:rFonts w:ascii="宋体" w:hAnsi="宋体" w:eastAsia="宋体"/>
          <w:lang w:eastAsia="zh-CN"/>
        </w:rPr>
        <w:t>B. 与 KOL/网红合作推广品牌</w:t>
      </w:r>
    </w:p>
    <w:p w14:paraId="15BB6BC3">
      <w:pPr>
        <w:rPr>
          <w:rFonts w:hint="eastAsia" w:ascii="宋体" w:hAnsi="宋体" w:eastAsia="宋体"/>
          <w:lang w:eastAsia="zh-CN"/>
        </w:rPr>
      </w:pPr>
      <w:r>
        <w:rPr>
          <w:rFonts w:ascii="宋体" w:hAnsi="宋体" w:eastAsia="宋体"/>
          <w:lang w:eastAsia="zh-CN"/>
        </w:rPr>
        <w:t>C. 举办线下讲座/研讨会吸引目标用户</w:t>
      </w:r>
    </w:p>
    <w:p w14:paraId="5221CA7E">
      <w:pPr>
        <w:rPr>
          <w:rFonts w:hint="eastAsia" w:ascii="宋体" w:hAnsi="宋体" w:eastAsia="宋体"/>
          <w:lang w:eastAsia="zh-CN"/>
        </w:rPr>
      </w:pPr>
      <w:r>
        <w:rPr>
          <w:rFonts w:ascii="宋体" w:hAnsi="宋体" w:eastAsia="宋体"/>
          <w:lang w:eastAsia="zh-CN"/>
        </w:rPr>
        <w:t>D. 通过传统电视广告吸引用户</w:t>
      </w:r>
    </w:p>
    <w:p w14:paraId="75621584">
      <w:pPr>
        <w:rPr>
          <w:rFonts w:hint="eastAsia" w:ascii="宋体" w:hAnsi="宋体" w:eastAsia="宋体"/>
          <w:lang w:eastAsia="zh-CN"/>
        </w:rPr>
      </w:pPr>
      <w:r>
        <w:rPr>
          <w:rFonts w:ascii="宋体" w:hAnsi="宋体" w:eastAsia="宋体"/>
          <w:lang w:eastAsia="zh-CN"/>
        </w:rPr>
        <w:t>E. 与其他非直接竞争品牌进行跨界合作</w:t>
      </w:r>
    </w:p>
    <w:p w14:paraId="4EE06FAC">
      <w:pPr>
        <w:rPr>
          <w:rFonts w:hint="eastAsia" w:ascii="宋体" w:hAnsi="宋体" w:eastAsia="宋体"/>
          <w:lang w:eastAsia="zh-CN"/>
        </w:rPr>
      </w:pPr>
      <w:r>
        <w:rPr>
          <w:rFonts w:ascii="宋体" w:hAnsi="宋体" w:eastAsia="宋体"/>
          <w:lang w:eastAsia="zh-CN"/>
        </w:rPr>
        <w:t>答案：ABCE</w:t>
      </w:r>
    </w:p>
    <w:p w14:paraId="13290A1B">
      <w:pPr>
        <w:rPr>
          <w:rFonts w:hint="eastAsia" w:ascii="宋体" w:hAnsi="宋体" w:eastAsia="宋体"/>
          <w:lang w:eastAsia="zh-CN"/>
        </w:rPr>
      </w:pPr>
      <w:r>
        <w:rPr>
          <w:rFonts w:ascii="宋体" w:hAnsi="宋体" w:eastAsia="宋体"/>
          <w:lang w:eastAsia="zh-CN"/>
        </w:rPr>
        <w:t>59. 全媒体运营师在进行多渠道传播热门话题时，可以采取的策略包括（）</w:t>
      </w:r>
    </w:p>
    <w:p w14:paraId="28756183">
      <w:pPr>
        <w:rPr>
          <w:rFonts w:hint="eastAsia" w:ascii="宋体" w:hAnsi="宋体" w:eastAsia="宋体"/>
          <w:lang w:eastAsia="zh-CN"/>
        </w:rPr>
      </w:pPr>
      <w:r>
        <w:rPr>
          <w:rFonts w:ascii="宋体" w:hAnsi="宋体" w:eastAsia="宋体"/>
          <w:lang w:eastAsia="zh-CN"/>
        </w:rPr>
        <w:t>A. 专注于某一平台进行深度运营</w:t>
      </w:r>
    </w:p>
    <w:p w14:paraId="3A2A9ECE">
      <w:pPr>
        <w:rPr>
          <w:rFonts w:hint="eastAsia" w:ascii="宋体" w:hAnsi="宋体" w:eastAsia="宋体"/>
          <w:lang w:eastAsia="zh-CN"/>
        </w:rPr>
      </w:pPr>
      <w:r>
        <w:rPr>
          <w:rFonts w:ascii="宋体" w:hAnsi="宋体" w:eastAsia="宋体"/>
          <w:lang w:eastAsia="zh-CN"/>
        </w:rPr>
        <w:t>B. 熟悉各平台的特性和用户群体</w:t>
      </w:r>
    </w:p>
    <w:p w14:paraId="101B11DE">
      <w:pPr>
        <w:rPr>
          <w:rFonts w:hint="eastAsia" w:ascii="宋体" w:hAnsi="宋体" w:eastAsia="宋体"/>
          <w:lang w:eastAsia="zh-CN"/>
        </w:rPr>
      </w:pPr>
      <w:r>
        <w:rPr>
          <w:rFonts w:ascii="宋体" w:hAnsi="宋体" w:eastAsia="宋体"/>
          <w:lang w:eastAsia="zh-CN"/>
        </w:rPr>
        <w:t>C. 忽视小众平台的传播价值</w:t>
      </w:r>
    </w:p>
    <w:p w14:paraId="79891AA2">
      <w:pPr>
        <w:rPr>
          <w:rFonts w:hint="eastAsia" w:ascii="宋体" w:hAnsi="宋体" w:eastAsia="宋体"/>
          <w:lang w:eastAsia="zh-CN"/>
        </w:rPr>
      </w:pPr>
      <w:r>
        <w:rPr>
          <w:rFonts w:ascii="宋体" w:hAnsi="宋体" w:eastAsia="宋体"/>
          <w:lang w:eastAsia="zh-CN"/>
        </w:rPr>
        <w:t>D. 选择最适合的渠道进行内容分发</w:t>
      </w:r>
    </w:p>
    <w:p w14:paraId="1BCFA068">
      <w:pPr>
        <w:rPr>
          <w:rFonts w:hint="eastAsia" w:ascii="宋体" w:hAnsi="宋体" w:eastAsia="宋体"/>
          <w:lang w:eastAsia="zh-CN"/>
        </w:rPr>
      </w:pPr>
      <w:r>
        <w:rPr>
          <w:rFonts w:ascii="宋体" w:hAnsi="宋体" w:eastAsia="宋体"/>
          <w:lang w:eastAsia="zh-CN"/>
        </w:rPr>
        <w:t>E. 跨平台合作推广热门话题相关内容</w:t>
      </w:r>
    </w:p>
    <w:p w14:paraId="07496A76">
      <w:pPr>
        <w:rPr>
          <w:rFonts w:hint="eastAsia" w:ascii="宋体" w:hAnsi="宋体" w:eastAsia="宋体"/>
          <w:lang w:eastAsia="zh-CN"/>
        </w:rPr>
      </w:pPr>
      <w:r>
        <w:rPr>
          <w:rFonts w:ascii="宋体" w:hAnsi="宋体" w:eastAsia="宋体"/>
          <w:lang w:eastAsia="zh-CN"/>
        </w:rPr>
        <w:t>答案：BDE</w:t>
      </w:r>
    </w:p>
    <w:p w14:paraId="2685D895">
      <w:pPr>
        <w:rPr>
          <w:rFonts w:hint="eastAsia" w:ascii="宋体" w:hAnsi="宋体" w:eastAsia="宋体"/>
          <w:lang w:eastAsia="zh-CN"/>
        </w:rPr>
      </w:pPr>
      <w:r>
        <w:rPr>
          <w:rFonts w:ascii="宋体" w:hAnsi="宋体" w:eastAsia="宋体"/>
          <w:lang w:eastAsia="zh-CN"/>
        </w:rPr>
        <w:t>60. 在实现账号用户增长的过程中，全媒体运营者应考虑关于多样化内容形式的因素是（）。</w:t>
      </w:r>
    </w:p>
    <w:p w14:paraId="77D289F1">
      <w:pPr>
        <w:rPr>
          <w:rFonts w:hint="eastAsia" w:ascii="宋体" w:hAnsi="宋体" w:eastAsia="宋体"/>
          <w:lang w:eastAsia="zh-CN"/>
        </w:rPr>
      </w:pPr>
      <w:r>
        <w:rPr>
          <w:rFonts w:ascii="宋体" w:hAnsi="宋体" w:eastAsia="宋体"/>
          <w:lang w:eastAsia="zh-CN"/>
        </w:rPr>
        <w:t>A. 保持内容形式的单一性以维持品牌一致性</w:t>
      </w:r>
    </w:p>
    <w:p w14:paraId="6302DD22">
      <w:pPr>
        <w:rPr>
          <w:rFonts w:hint="eastAsia" w:ascii="宋体" w:hAnsi="宋体" w:eastAsia="宋体"/>
          <w:lang w:eastAsia="zh-CN"/>
        </w:rPr>
      </w:pPr>
      <w:r>
        <w:rPr>
          <w:rFonts w:ascii="宋体" w:hAnsi="宋体" w:eastAsia="宋体"/>
          <w:lang w:eastAsia="zh-CN"/>
        </w:rPr>
        <w:t>B. 深入了解目标用户的需求和偏好</w:t>
      </w:r>
    </w:p>
    <w:p w14:paraId="7FEA417B">
      <w:pPr>
        <w:rPr>
          <w:rFonts w:hint="eastAsia" w:ascii="宋体" w:hAnsi="宋体" w:eastAsia="宋体"/>
          <w:lang w:eastAsia="zh-CN"/>
        </w:rPr>
      </w:pPr>
      <w:r>
        <w:rPr>
          <w:rFonts w:ascii="宋体" w:hAnsi="宋体" w:eastAsia="宋体"/>
          <w:lang w:eastAsia="zh-CN"/>
        </w:rPr>
        <w:t>C. 忽视数据分析在内容策略调整中的作用</w:t>
      </w:r>
    </w:p>
    <w:p w14:paraId="58DF0D9C">
      <w:pPr>
        <w:rPr>
          <w:rFonts w:hint="eastAsia" w:ascii="宋体" w:hAnsi="宋体" w:eastAsia="宋体"/>
          <w:lang w:eastAsia="zh-CN"/>
        </w:rPr>
      </w:pPr>
      <w:r>
        <w:rPr>
          <w:rFonts w:ascii="宋体" w:hAnsi="宋体" w:eastAsia="宋体"/>
          <w:lang w:eastAsia="zh-CN"/>
        </w:rPr>
        <w:t>D. 探索并尝试新的内容形式</w:t>
      </w:r>
    </w:p>
    <w:p w14:paraId="0019F251">
      <w:pPr>
        <w:rPr>
          <w:rFonts w:hint="eastAsia" w:ascii="宋体" w:hAnsi="宋体" w:eastAsia="宋体"/>
          <w:lang w:eastAsia="zh-CN"/>
        </w:rPr>
      </w:pPr>
      <w:r>
        <w:rPr>
          <w:rFonts w:ascii="宋体" w:hAnsi="宋体" w:eastAsia="宋体"/>
          <w:lang w:eastAsia="zh-CN"/>
        </w:rPr>
        <w:t>E. 根据不同平台特点制定差异化的内容分发策略</w:t>
      </w:r>
    </w:p>
    <w:p w14:paraId="7E71BC54">
      <w:pPr>
        <w:rPr>
          <w:rFonts w:hint="eastAsia" w:ascii="宋体" w:hAnsi="宋体" w:eastAsia="宋体"/>
          <w:lang w:eastAsia="zh-CN"/>
        </w:rPr>
      </w:pPr>
      <w:r>
        <w:rPr>
          <w:rFonts w:ascii="宋体" w:hAnsi="宋体" w:eastAsia="宋体"/>
          <w:lang w:eastAsia="zh-CN"/>
        </w:rPr>
        <w:t>答案：BDE</w:t>
      </w:r>
    </w:p>
    <w:p w14:paraId="6C52D77A">
      <w:pPr>
        <w:rPr>
          <w:rFonts w:hint="eastAsia" w:ascii="宋体" w:hAnsi="宋体" w:eastAsia="宋体"/>
          <w:lang w:eastAsia="zh-CN"/>
        </w:rPr>
      </w:pPr>
      <w:r>
        <w:rPr>
          <w:rFonts w:ascii="宋体" w:hAnsi="宋体" w:eastAsia="宋体"/>
          <w:lang w:eastAsia="zh-CN"/>
        </w:rPr>
        <w:t>61. 全媒体运营师在实施服务本地化策略时，需要考虑的方面包括（）。</w:t>
      </w:r>
    </w:p>
    <w:p w14:paraId="41215FA0">
      <w:pPr>
        <w:rPr>
          <w:rFonts w:hint="eastAsia" w:ascii="宋体" w:hAnsi="宋体" w:eastAsia="宋体"/>
          <w:lang w:eastAsia="zh-CN"/>
        </w:rPr>
      </w:pPr>
      <w:r>
        <w:rPr>
          <w:rFonts w:ascii="宋体" w:hAnsi="宋体" w:eastAsia="宋体"/>
          <w:lang w:eastAsia="zh-CN"/>
        </w:rPr>
        <w:t>A. 本地化客户服务团队的建立</w:t>
      </w:r>
    </w:p>
    <w:p w14:paraId="385E6427">
      <w:pPr>
        <w:rPr>
          <w:rFonts w:hint="eastAsia" w:ascii="宋体" w:hAnsi="宋体" w:eastAsia="宋体"/>
          <w:lang w:eastAsia="zh-CN"/>
        </w:rPr>
      </w:pPr>
      <w:r>
        <w:rPr>
          <w:rFonts w:ascii="宋体" w:hAnsi="宋体" w:eastAsia="宋体"/>
          <w:lang w:eastAsia="zh-CN"/>
        </w:rPr>
        <w:t>B. 提供多语言版本的网站</w:t>
      </w:r>
    </w:p>
    <w:p w14:paraId="1834FCA5">
      <w:pPr>
        <w:rPr>
          <w:rFonts w:hint="eastAsia" w:ascii="宋体" w:hAnsi="宋体" w:eastAsia="宋体"/>
          <w:lang w:eastAsia="zh-CN"/>
        </w:rPr>
      </w:pPr>
      <w:r>
        <w:rPr>
          <w:rFonts w:ascii="宋体" w:hAnsi="宋体" w:eastAsia="宋体"/>
          <w:lang w:eastAsia="zh-CN"/>
        </w:rPr>
        <w:t>C. 忽略当地消费者的服务期望</w:t>
      </w:r>
    </w:p>
    <w:p w14:paraId="43CCFC90">
      <w:pPr>
        <w:rPr>
          <w:rFonts w:hint="eastAsia" w:ascii="宋体" w:hAnsi="宋体" w:eastAsia="宋体"/>
        </w:rPr>
      </w:pPr>
      <w:r>
        <w:rPr>
          <w:rFonts w:ascii="宋体" w:hAnsi="宋体" w:eastAsia="宋体"/>
        </w:rPr>
        <w:t>D. 全球化支付方式的支持</w:t>
      </w:r>
    </w:p>
    <w:p w14:paraId="2A020A1D">
      <w:pPr>
        <w:rPr>
          <w:rFonts w:hint="eastAsia" w:ascii="宋体" w:hAnsi="宋体" w:eastAsia="宋体"/>
        </w:rPr>
      </w:pPr>
      <w:r>
        <w:rPr>
          <w:rFonts w:ascii="宋体" w:hAnsi="宋体" w:eastAsia="宋体"/>
        </w:rPr>
        <w:t>E. 本地化物流与配送的安排</w:t>
      </w:r>
    </w:p>
    <w:p w14:paraId="2B4AC04C">
      <w:pPr>
        <w:rPr>
          <w:rFonts w:hint="eastAsia" w:ascii="宋体" w:hAnsi="宋体" w:eastAsia="宋体"/>
          <w:lang w:eastAsia="zh-CN"/>
        </w:rPr>
      </w:pPr>
      <w:r>
        <w:rPr>
          <w:rFonts w:ascii="宋体" w:hAnsi="宋体" w:eastAsia="宋体"/>
          <w:lang w:eastAsia="zh-CN"/>
        </w:rPr>
        <w:t>答案：ABE</w:t>
      </w:r>
    </w:p>
    <w:p w14:paraId="6DBFDB34">
      <w:pPr>
        <w:rPr>
          <w:rFonts w:hint="eastAsia" w:ascii="宋体" w:hAnsi="宋体" w:eastAsia="宋体"/>
          <w:lang w:eastAsia="zh-CN"/>
        </w:rPr>
      </w:pPr>
      <w:r>
        <w:rPr>
          <w:rFonts w:ascii="宋体" w:hAnsi="宋体" w:eastAsia="宋体"/>
          <w:lang w:eastAsia="zh-CN"/>
        </w:rPr>
        <w:t>62. 运用宏观环境分析法（PESTEL 模型）分析视听新媒体行业的宏观环境时，需要考虑的因素有（）。</w:t>
      </w:r>
    </w:p>
    <w:p w14:paraId="7449518C">
      <w:pPr>
        <w:rPr>
          <w:rFonts w:hint="eastAsia" w:ascii="宋体" w:hAnsi="宋体" w:eastAsia="宋体"/>
          <w:lang w:eastAsia="zh-CN"/>
        </w:rPr>
      </w:pPr>
      <w:r>
        <w:rPr>
          <w:rFonts w:ascii="宋体" w:hAnsi="宋体" w:eastAsia="宋体"/>
          <w:lang w:eastAsia="zh-CN"/>
        </w:rPr>
        <w:t>A. GDP 增长率与消费者收入水平</w:t>
      </w:r>
    </w:p>
    <w:p w14:paraId="3BCA6B36">
      <w:pPr>
        <w:rPr>
          <w:rFonts w:hint="eastAsia" w:ascii="宋体" w:hAnsi="宋体" w:eastAsia="宋体"/>
          <w:lang w:eastAsia="zh-CN"/>
        </w:rPr>
      </w:pPr>
      <w:r>
        <w:rPr>
          <w:rFonts w:ascii="宋体" w:hAnsi="宋体" w:eastAsia="宋体"/>
          <w:lang w:eastAsia="zh-CN"/>
        </w:rPr>
        <w:t>B. 政治制度与监管政策</w:t>
      </w:r>
    </w:p>
    <w:p w14:paraId="5F7FBA20">
      <w:pPr>
        <w:rPr>
          <w:rFonts w:hint="eastAsia" w:ascii="宋体" w:hAnsi="宋体" w:eastAsia="宋体"/>
          <w:lang w:eastAsia="zh-CN"/>
        </w:rPr>
      </w:pPr>
      <w:r>
        <w:rPr>
          <w:rFonts w:ascii="宋体" w:hAnsi="宋体" w:eastAsia="宋体"/>
          <w:lang w:eastAsia="zh-CN"/>
        </w:rPr>
        <w:t>C. 产业扶持政策</w:t>
      </w:r>
    </w:p>
    <w:p w14:paraId="421450B7">
      <w:pPr>
        <w:rPr>
          <w:rFonts w:hint="eastAsia" w:ascii="宋体" w:hAnsi="宋体" w:eastAsia="宋体"/>
          <w:lang w:eastAsia="zh-CN"/>
        </w:rPr>
      </w:pPr>
      <w:r>
        <w:rPr>
          <w:rFonts w:ascii="宋体" w:hAnsi="宋体" w:eastAsia="宋体"/>
          <w:lang w:eastAsia="zh-CN"/>
        </w:rPr>
        <w:t>D. 人口年龄结构与教育水平</w:t>
      </w:r>
    </w:p>
    <w:p w14:paraId="20695652">
      <w:pPr>
        <w:rPr>
          <w:rFonts w:hint="eastAsia" w:ascii="宋体" w:hAnsi="宋体" w:eastAsia="宋体"/>
          <w:lang w:eastAsia="zh-CN"/>
        </w:rPr>
      </w:pPr>
      <w:r>
        <w:rPr>
          <w:rFonts w:ascii="宋体" w:hAnsi="宋体" w:eastAsia="宋体"/>
          <w:lang w:eastAsia="zh-CN"/>
        </w:rPr>
        <w:t>E. 技术发展趋势与创新应用</w:t>
      </w:r>
    </w:p>
    <w:p w14:paraId="04215977">
      <w:pPr>
        <w:rPr>
          <w:rFonts w:hint="eastAsia" w:ascii="宋体" w:hAnsi="宋体" w:eastAsia="宋体"/>
          <w:lang w:eastAsia="zh-CN"/>
        </w:rPr>
      </w:pPr>
      <w:r>
        <w:rPr>
          <w:rFonts w:ascii="宋体" w:hAnsi="宋体" w:eastAsia="宋体"/>
          <w:lang w:eastAsia="zh-CN"/>
        </w:rPr>
        <w:t>答案：ABDE</w:t>
      </w:r>
    </w:p>
    <w:p w14:paraId="0E71DD43">
      <w:pPr>
        <w:rPr>
          <w:rFonts w:hint="eastAsia" w:ascii="宋体" w:hAnsi="宋体" w:eastAsia="宋体"/>
          <w:lang w:eastAsia="zh-CN"/>
        </w:rPr>
      </w:pPr>
      <w:r>
        <w:rPr>
          <w:rFonts w:ascii="宋体" w:hAnsi="宋体" w:eastAsia="宋体"/>
          <w:lang w:eastAsia="zh-CN"/>
        </w:rPr>
        <w:t>63. 在流量价值分析及测量中，有助于企业优化营销策略和提升用户体验的指标是（）。</w:t>
      </w:r>
    </w:p>
    <w:p w14:paraId="4141FB34">
      <w:pPr>
        <w:rPr>
          <w:rFonts w:hint="eastAsia" w:ascii="宋体" w:hAnsi="宋体" w:eastAsia="宋体"/>
          <w:lang w:eastAsia="zh-CN"/>
        </w:rPr>
      </w:pPr>
      <w:r>
        <w:rPr>
          <w:rFonts w:ascii="宋体" w:hAnsi="宋体" w:eastAsia="宋体"/>
          <w:lang w:eastAsia="zh-CN"/>
        </w:rPr>
        <w:t>A. 跳出率</w:t>
      </w:r>
    </w:p>
    <w:p w14:paraId="1B4EC5A5">
      <w:pPr>
        <w:rPr>
          <w:rFonts w:hint="eastAsia" w:ascii="宋体" w:hAnsi="宋体" w:eastAsia="宋体"/>
          <w:lang w:eastAsia="zh-CN"/>
        </w:rPr>
      </w:pPr>
      <w:r>
        <w:rPr>
          <w:rFonts w:ascii="宋体" w:hAnsi="宋体" w:eastAsia="宋体"/>
          <w:lang w:eastAsia="zh-CN"/>
        </w:rPr>
        <w:t>B. 访问量（PV）</w:t>
      </w:r>
    </w:p>
    <w:p w14:paraId="380116EB">
      <w:pPr>
        <w:rPr>
          <w:rFonts w:hint="eastAsia" w:ascii="宋体" w:hAnsi="宋体" w:eastAsia="宋体"/>
          <w:lang w:eastAsia="zh-CN"/>
        </w:rPr>
      </w:pPr>
      <w:r>
        <w:rPr>
          <w:rFonts w:ascii="宋体" w:hAnsi="宋体" w:eastAsia="宋体"/>
          <w:lang w:eastAsia="zh-CN"/>
        </w:rPr>
        <w:t>C. 广告点击率</w:t>
      </w:r>
    </w:p>
    <w:p w14:paraId="1CD91641">
      <w:pPr>
        <w:rPr>
          <w:rFonts w:hint="eastAsia" w:ascii="宋体" w:hAnsi="宋体" w:eastAsia="宋体"/>
          <w:lang w:eastAsia="zh-CN"/>
        </w:rPr>
      </w:pPr>
      <w:r>
        <w:rPr>
          <w:rFonts w:ascii="宋体" w:hAnsi="宋体" w:eastAsia="宋体"/>
          <w:lang w:eastAsia="zh-CN"/>
        </w:rPr>
        <w:t>D. 转化率</w:t>
      </w:r>
    </w:p>
    <w:p w14:paraId="4F379022">
      <w:pPr>
        <w:rPr>
          <w:rFonts w:hint="eastAsia" w:ascii="宋体" w:hAnsi="宋体" w:eastAsia="宋体"/>
          <w:lang w:eastAsia="zh-CN"/>
        </w:rPr>
      </w:pPr>
      <w:r>
        <w:rPr>
          <w:rFonts w:ascii="宋体" w:hAnsi="宋体" w:eastAsia="宋体"/>
          <w:lang w:eastAsia="zh-CN"/>
        </w:rPr>
        <w:t>E. 用户参与度</w:t>
      </w:r>
    </w:p>
    <w:p w14:paraId="21A13DFF">
      <w:pPr>
        <w:rPr>
          <w:rFonts w:hint="eastAsia" w:ascii="宋体" w:hAnsi="宋体" w:eastAsia="宋体"/>
          <w:lang w:eastAsia="zh-CN"/>
        </w:rPr>
      </w:pPr>
      <w:r>
        <w:rPr>
          <w:rFonts w:ascii="宋体" w:hAnsi="宋体" w:eastAsia="宋体"/>
          <w:lang w:eastAsia="zh-CN"/>
        </w:rPr>
        <w:t>答案：ACDE</w:t>
      </w:r>
    </w:p>
    <w:p w14:paraId="41D42AB7">
      <w:pPr>
        <w:rPr>
          <w:rFonts w:hint="eastAsia" w:ascii="宋体" w:hAnsi="宋体" w:eastAsia="宋体"/>
          <w:lang w:eastAsia="zh-CN"/>
        </w:rPr>
      </w:pPr>
      <w:r>
        <w:rPr>
          <w:rFonts w:ascii="宋体" w:hAnsi="宋体" w:eastAsia="宋体"/>
          <w:lang w:eastAsia="zh-CN"/>
        </w:rPr>
        <w:t>64. 在评估广告投放的商业化变现效果时，需要考虑的指标包括（）。</w:t>
      </w:r>
    </w:p>
    <w:p w14:paraId="03778879">
      <w:pPr>
        <w:rPr>
          <w:rFonts w:hint="eastAsia" w:ascii="宋体" w:hAnsi="宋体" w:eastAsia="宋体"/>
          <w:lang w:eastAsia="zh-CN"/>
        </w:rPr>
      </w:pPr>
      <w:r>
        <w:rPr>
          <w:rFonts w:ascii="宋体" w:hAnsi="宋体" w:eastAsia="宋体"/>
          <w:lang w:eastAsia="zh-CN"/>
        </w:rPr>
        <w:t>A. 广告点击率</w:t>
      </w:r>
    </w:p>
    <w:p w14:paraId="1BBB4334">
      <w:pPr>
        <w:rPr>
          <w:rFonts w:hint="eastAsia" w:ascii="宋体" w:hAnsi="宋体" w:eastAsia="宋体"/>
          <w:lang w:eastAsia="zh-CN"/>
        </w:rPr>
      </w:pPr>
      <w:r>
        <w:rPr>
          <w:rFonts w:ascii="宋体" w:hAnsi="宋体" w:eastAsia="宋体"/>
          <w:lang w:eastAsia="zh-CN"/>
        </w:rPr>
        <w:t>B. 广告曝光量</w:t>
      </w:r>
    </w:p>
    <w:p w14:paraId="7A0DF309">
      <w:pPr>
        <w:rPr>
          <w:rFonts w:hint="eastAsia" w:ascii="宋体" w:hAnsi="宋体" w:eastAsia="宋体"/>
          <w:lang w:eastAsia="zh-CN"/>
        </w:rPr>
      </w:pPr>
      <w:r>
        <w:rPr>
          <w:rFonts w:ascii="宋体" w:hAnsi="宋体" w:eastAsia="宋体"/>
          <w:lang w:eastAsia="zh-CN"/>
        </w:rPr>
        <w:t>C. 广告展示时长与用户停留时间比</w:t>
      </w:r>
    </w:p>
    <w:p w14:paraId="0431959C">
      <w:pPr>
        <w:rPr>
          <w:rFonts w:hint="eastAsia" w:ascii="宋体" w:hAnsi="宋体" w:eastAsia="宋体"/>
          <w:lang w:eastAsia="zh-CN"/>
        </w:rPr>
      </w:pPr>
      <w:r>
        <w:rPr>
          <w:rFonts w:ascii="宋体" w:hAnsi="宋体" w:eastAsia="宋体"/>
          <w:lang w:eastAsia="zh-CN"/>
        </w:rPr>
        <w:t>D. 用户转化率</w:t>
      </w:r>
    </w:p>
    <w:p w14:paraId="7D454687">
      <w:pPr>
        <w:rPr>
          <w:rFonts w:hint="eastAsia" w:ascii="宋体" w:hAnsi="宋体" w:eastAsia="宋体"/>
          <w:lang w:eastAsia="zh-CN"/>
        </w:rPr>
      </w:pPr>
      <w:r>
        <w:rPr>
          <w:rFonts w:ascii="宋体" w:hAnsi="宋体" w:eastAsia="宋体"/>
          <w:lang w:eastAsia="zh-CN"/>
        </w:rPr>
        <w:t>E. 广告收入</w:t>
      </w:r>
    </w:p>
    <w:p w14:paraId="65AFA679">
      <w:pPr>
        <w:rPr>
          <w:rFonts w:hint="eastAsia" w:ascii="宋体" w:hAnsi="宋体" w:eastAsia="宋体"/>
          <w:lang w:eastAsia="zh-CN"/>
        </w:rPr>
      </w:pPr>
      <w:r>
        <w:rPr>
          <w:rFonts w:ascii="宋体" w:hAnsi="宋体" w:eastAsia="宋体"/>
          <w:lang w:eastAsia="zh-CN"/>
        </w:rPr>
        <w:t>答案：ABDE</w:t>
      </w:r>
    </w:p>
    <w:p w14:paraId="1E924C7F">
      <w:pPr>
        <w:rPr>
          <w:rFonts w:hint="eastAsia" w:ascii="宋体" w:hAnsi="宋体" w:eastAsia="宋体"/>
          <w:lang w:eastAsia="zh-CN"/>
        </w:rPr>
      </w:pPr>
      <w:r>
        <w:rPr>
          <w:rFonts w:ascii="宋体" w:hAnsi="宋体" w:eastAsia="宋体"/>
          <w:lang w:eastAsia="zh-CN"/>
        </w:rPr>
        <w:t>65. 为了通过社群运营有效增强用户粘性，全媒体运营师需要（）</w:t>
      </w:r>
    </w:p>
    <w:p w14:paraId="6D8D641F">
      <w:pPr>
        <w:rPr>
          <w:rFonts w:hint="eastAsia" w:ascii="宋体" w:hAnsi="宋体" w:eastAsia="宋体"/>
          <w:lang w:eastAsia="zh-CN"/>
        </w:rPr>
      </w:pPr>
      <w:r>
        <w:rPr>
          <w:rFonts w:ascii="宋体" w:hAnsi="宋体" w:eastAsia="宋体"/>
          <w:lang w:eastAsia="zh-CN"/>
        </w:rPr>
        <w:t>A. 仅提供与品牌直接相关的内容</w:t>
      </w:r>
    </w:p>
    <w:p w14:paraId="6446FE1C">
      <w:pPr>
        <w:rPr>
          <w:rFonts w:hint="eastAsia" w:ascii="宋体" w:hAnsi="宋体" w:eastAsia="宋体"/>
          <w:lang w:eastAsia="zh-CN"/>
        </w:rPr>
      </w:pPr>
      <w:r>
        <w:rPr>
          <w:rFonts w:ascii="宋体" w:hAnsi="宋体" w:eastAsia="宋体"/>
          <w:lang w:eastAsia="zh-CN"/>
        </w:rPr>
        <w:t>B. 明确社群目标与定位</w:t>
      </w:r>
    </w:p>
    <w:p w14:paraId="128F53F6">
      <w:pPr>
        <w:rPr>
          <w:rFonts w:hint="eastAsia" w:ascii="宋体" w:hAnsi="宋体" w:eastAsia="宋体"/>
          <w:lang w:eastAsia="zh-CN"/>
        </w:rPr>
      </w:pPr>
      <w:r>
        <w:rPr>
          <w:rFonts w:ascii="宋体" w:hAnsi="宋体" w:eastAsia="宋体"/>
          <w:lang w:eastAsia="zh-CN"/>
        </w:rPr>
        <w:t>C. 营造良好的社群氛围</w:t>
      </w:r>
    </w:p>
    <w:p w14:paraId="1F94CB67">
      <w:pPr>
        <w:rPr>
          <w:rFonts w:hint="eastAsia" w:ascii="宋体" w:hAnsi="宋体" w:eastAsia="宋体"/>
          <w:lang w:eastAsia="zh-CN"/>
        </w:rPr>
      </w:pPr>
      <w:r>
        <w:rPr>
          <w:rFonts w:ascii="宋体" w:hAnsi="宋体" w:eastAsia="宋体"/>
          <w:lang w:eastAsia="zh-CN"/>
        </w:rPr>
        <w:t>D. 加强社群互动与管理</w:t>
      </w:r>
    </w:p>
    <w:p w14:paraId="2A4BE963">
      <w:pPr>
        <w:rPr>
          <w:rFonts w:hint="eastAsia" w:ascii="宋体" w:hAnsi="宋体" w:eastAsia="宋体"/>
          <w:lang w:eastAsia="zh-CN"/>
        </w:rPr>
      </w:pPr>
      <w:r>
        <w:rPr>
          <w:rFonts w:ascii="宋体" w:hAnsi="宋体" w:eastAsia="宋体"/>
          <w:lang w:eastAsia="zh-CN"/>
        </w:rPr>
        <w:t>E. 避免引入游戏化互动方式</w:t>
      </w:r>
    </w:p>
    <w:p w14:paraId="3D4552EE">
      <w:pPr>
        <w:rPr>
          <w:rFonts w:hint="eastAsia" w:ascii="宋体" w:hAnsi="宋体" w:eastAsia="宋体"/>
          <w:lang w:eastAsia="zh-CN"/>
        </w:rPr>
      </w:pPr>
      <w:r>
        <w:rPr>
          <w:rFonts w:ascii="宋体" w:hAnsi="宋体" w:eastAsia="宋体"/>
          <w:lang w:eastAsia="zh-CN"/>
        </w:rPr>
        <w:t>答案：BCD</w:t>
      </w:r>
    </w:p>
    <w:p w14:paraId="278B57BE">
      <w:pPr>
        <w:rPr>
          <w:rFonts w:hint="eastAsia" w:ascii="宋体" w:hAnsi="宋体" w:eastAsia="宋体"/>
          <w:lang w:eastAsia="zh-CN"/>
        </w:rPr>
      </w:pPr>
      <w:r>
        <w:rPr>
          <w:rFonts w:ascii="宋体" w:hAnsi="宋体" w:eastAsia="宋体"/>
          <w:lang w:eastAsia="zh-CN"/>
        </w:rPr>
        <w:t>66. 全媒体运营师在进行商业化变现时，需关注的市场风险包括（）。</w:t>
      </w:r>
    </w:p>
    <w:p w14:paraId="27B1E15A">
      <w:pPr>
        <w:rPr>
          <w:rFonts w:hint="eastAsia" w:ascii="宋体" w:hAnsi="宋体" w:eastAsia="宋体"/>
          <w:lang w:eastAsia="zh-CN"/>
        </w:rPr>
      </w:pPr>
      <w:r>
        <w:rPr>
          <w:rFonts w:ascii="宋体" w:hAnsi="宋体" w:eastAsia="宋体"/>
          <w:lang w:eastAsia="zh-CN"/>
        </w:rPr>
        <w:t>A. 用户需求变化</w:t>
      </w:r>
    </w:p>
    <w:p w14:paraId="6E1EFE8D">
      <w:pPr>
        <w:rPr>
          <w:rFonts w:hint="eastAsia" w:ascii="宋体" w:hAnsi="宋体" w:eastAsia="宋体"/>
          <w:lang w:eastAsia="zh-CN"/>
        </w:rPr>
      </w:pPr>
      <w:r>
        <w:rPr>
          <w:rFonts w:ascii="宋体" w:hAnsi="宋体" w:eastAsia="宋体"/>
          <w:lang w:eastAsia="zh-CN"/>
        </w:rPr>
        <w:t>B. 市场竞争加剧</w:t>
      </w:r>
    </w:p>
    <w:p w14:paraId="361864A7">
      <w:pPr>
        <w:rPr>
          <w:rFonts w:hint="eastAsia" w:ascii="宋体" w:hAnsi="宋体" w:eastAsia="宋体"/>
          <w:lang w:eastAsia="zh-CN"/>
        </w:rPr>
      </w:pPr>
      <w:r>
        <w:rPr>
          <w:rFonts w:ascii="宋体" w:hAnsi="宋体" w:eastAsia="宋体"/>
          <w:lang w:eastAsia="zh-CN"/>
        </w:rPr>
        <w:t>C. 自然灾害影响</w:t>
      </w:r>
    </w:p>
    <w:p w14:paraId="60DA3734">
      <w:pPr>
        <w:rPr>
          <w:rFonts w:hint="eastAsia" w:ascii="宋体" w:hAnsi="宋体" w:eastAsia="宋体"/>
          <w:lang w:eastAsia="zh-CN"/>
        </w:rPr>
      </w:pPr>
      <w:r>
        <w:rPr>
          <w:rFonts w:ascii="宋体" w:hAnsi="宋体" w:eastAsia="宋体"/>
          <w:lang w:eastAsia="zh-CN"/>
        </w:rPr>
        <w:t>D. 技术更新迭代</w:t>
      </w:r>
    </w:p>
    <w:p w14:paraId="2E84AC3E">
      <w:pPr>
        <w:rPr>
          <w:rFonts w:hint="eastAsia" w:ascii="宋体" w:hAnsi="宋体" w:eastAsia="宋体"/>
          <w:lang w:eastAsia="zh-CN"/>
        </w:rPr>
      </w:pPr>
      <w:r>
        <w:rPr>
          <w:rFonts w:ascii="宋体" w:hAnsi="宋体" w:eastAsia="宋体"/>
          <w:lang w:eastAsia="zh-CN"/>
        </w:rPr>
        <w:t>E. 政策法规变化</w:t>
      </w:r>
    </w:p>
    <w:p w14:paraId="32D0A502">
      <w:pPr>
        <w:rPr>
          <w:rFonts w:hint="eastAsia" w:ascii="宋体" w:hAnsi="宋体" w:eastAsia="宋体"/>
          <w:lang w:eastAsia="zh-CN"/>
        </w:rPr>
      </w:pPr>
      <w:r>
        <w:rPr>
          <w:rFonts w:ascii="宋体" w:hAnsi="宋体" w:eastAsia="宋体"/>
          <w:lang w:eastAsia="zh-CN"/>
        </w:rPr>
        <w:t>答案：ABDE</w:t>
      </w:r>
    </w:p>
    <w:p w14:paraId="09571971">
      <w:pPr>
        <w:rPr>
          <w:rFonts w:hint="eastAsia" w:ascii="宋体" w:hAnsi="宋体" w:eastAsia="宋体"/>
          <w:lang w:eastAsia="zh-CN"/>
        </w:rPr>
      </w:pPr>
      <w:r>
        <w:rPr>
          <w:rFonts w:ascii="宋体" w:hAnsi="宋体" w:eastAsia="宋体"/>
          <w:lang w:eastAsia="zh-CN"/>
        </w:rPr>
        <w:t>67. 全媒体运营中的常用商业化变现模式包括（）。</w:t>
      </w:r>
    </w:p>
    <w:p w14:paraId="6D77C41D">
      <w:pPr>
        <w:rPr>
          <w:rFonts w:hint="eastAsia" w:ascii="宋体" w:hAnsi="宋体" w:eastAsia="宋体"/>
          <w:lang w:eastAsia="zh-CN"/>
        </w:rPr>
      </w:pPr>
      <w:r>
        <w:rPr>
          <w:rFonts w:ascii="宋体" w:hAnsi="宋体" w:eastAsia="宋体"/>
          <w:lang w:eastAsia="zh-CN"/>
        </w:rPr>
        <w:t>A. 会员订阅制</w:t>
      </w:r>
    </w:p>
    <w:p w14:paraId="26AB71FD">
      <w:pPr>
        <w:rPr>
          <w:rFonts w:hint="eastAsia" w:ascii="宋体" w:hAnsi="宋体" w:eastAsia="宋体"/>
          <w:lang w:eastAsia="zh-CN"/>
        </w:rPr>
      </w:pPr>
      <w:r>
        <w:rPr>
          <w:rFonts w:ascii="宋体" w:hAnsi="宋体" w:eastAsia="宋体"/>
          <w:lang w:eastAsia="zh-CN"/>
        </w:rPr>
        <w:t>B. 原生广告</w:t>
      </w:r>
    </w:p>
    <w:p w14:paraId="1A40CEA7">
      <w:pPr>
        <w:rPr>
          <w:rFonts w:hint="eastAsia" w:ascii="宋体" w:hAnsi="宋体" w:eastAsia="宋体"/>
          <w:lang w:eastAsia="zh-CN"/>
        </w:rPr>
      </w:pPr>
      <w:r>
        <w:rPr>
          <w:rFonts w:ascii="宋体" w:hAnsi="宋体" w:eastAsia="宋体"/>
          <w:lang w:eastAsia="zh-CN"/>
        </w:rPr>
        <w:t>C. IP 授权</w:t>
      </w:r>
    </w:p>
    <w:p w14:paraId="4344AB0B">
      <w:pPr>
        <w:rPr>
          <w:rFonts w:hint="eastAsia" w:ascii="宋体" w:hAnsi="宋体" w:eastAsia="宋体"/>
          <w:lang w:eastAsia="zh-CN"/>
        </w:rPr>
      </w:pPr>
      <w:r>
        <w:rPr>
          <w:rFonts w:ascii="宋体" w:hAnsi="宋体" w:eastAsia="宋体"/>
          <w:lang w:eastAsia="zh-CN"/>
        </w:rPr>
        <w:t>D. 直播带货</w:t>
      </w:r>
    </w:p>
    <w:p w14:paraId="3C629EB0">
      <w:pPr>
        <w:rPr>
          <w:rFonts w:hint="eastAsia" w:ascii="宋体" w:hAnsi="宋体" w:eastAsia="宋体"/>
          <w:lang w:eastAsia="zh-CN"/>
        </w:rPr>
      </w:pPr>
      <w:r>
        <w:rPr>
          <w:rFonts w:ascii="宋体" w:hAnsi="宋体" w:eastAsia="宋体"/>
          <w:lang w:eastAsia="zh-CN"/>
        </w:rPr>
        <w:t>E. 专业咨询</w:t>
      </w:r>
    </w:p>
    <w:p w14:paraId="2E6E89AD">
      <w:pPr>
        <w:rPr>
          <w:rFonts w:hint="eastAsia" w:ascii="宋体" w:hAnsi="宋体" w:eastAsia="宋体"/>
          <w:lang w:eastAsia="zh-CN"/>
        </w:rPr>
      </w:pPr>
      <w:r>
        <w:rPr>
          <w:rFonts w:ascii="宋体" w:hAnsi="宋体" w:eastAsia="宋体"/>
          <w:lang w:eastAsia="zh-CN"/>
        </w:rPr>
        <w:t>答案：ABCDE</w:t>
      </w:r>
    </w:p>
    <w:p w14:paraId="61A46D1D">
      <w:pPr>
        <w:rPr>
          <w:rFonts w:hint="eastAsia" w:ascii="宋体" w:hAnsi="宋体" w:eastAsia="宋体"/>
          <w:lang w:eastAsia="zh-CN"/>
        </w:rPr>
      </w:pPr>
      <w:r>
        <w:rPr>
          <w:rFonts w:ascii="宋体" w:hAnsi="宋体" w:eastAsia="宋体"/>
          <w:lang w:eastAsia="zh-CN"/>
        </w:rPr>
        <w:t>68. 达人商业变现中的电商带货方式是（）。</w:t>
      </w:r>
    </w:p>
    <w:p w14:paraId="7BFAE55F">
      <w:pPr>
        <w:rPr>
          <w:rFonts w:hint="eastAsia" w:ascii="宋体" w:hAnsi="宋体" w:eastAsia="宋体"/>
          <w:lang w:eastAsia="zh-CN"/>
        </w:rPr>
      </w:pPr>
      <w:r>
        <w:rPr>
          <w:rFonts w:ascii="宋体" w:hAnsi="宋体" w:eastAsia="宋体"/>
          <w:lang w:eastAsia="zh-CN"/>
        </w:rPr>
        <w:t>A. 短视频种草</w:t>
      </w:r>
    </w:p>
    <w:p w14:paraId="633E66AB">
      <w:pPr>
        <w:rPr>
          <w:rFonts w:hint="eastAsia" w:ascii="宋体" w:hAnsi="宋体" w:eastAsia="宋体"/>
          <w:lang w:eastAsia="zh-CN"/>
        </w:rPr>
      </w:pPr>
      <w:r>
        <w:rPr>
          <w:rFonts w:ascii="宋体" w:hAnsi="宋体" w:eastAsia="宋体"/>
          <w:lang w:eastAsia="zh-CN"/>
        </w:rPr>
        <w:t>B. 直播带货</w:t>
      </w:r>
    </w:p>
    <w:p w14:paraId="6BF5A362">
      <w:pPr>
        <w:rPr>
          <w:rFonts w:hint="eastAsia" w:ascii="宋体" w:hAnsi="宋体" w:eastAsia="宋体"/>
          <w:lang w:eastAsia="zh-CN"/>
        </w:rPr>
      </w:pPr>
      <w:r>
        <w:rPr>
          <w:rFonts w:ascii="宋体" w:hAnsi="宋体" w:eastAsia="宋体"/>
          <w:lang w:eastAsia="zh-CN"/>
        </w:rPr>
        <w:t>C. 周边商品销售</w:t>
      </w:r>
    </w:p>
    <w:p w14:paraId="4989CAB5">
      <w:pPr>
        <w:rPr>
          <w:rFonts w:hint="eastAsia" w:ascii="宋体" w:hAnsi="宋体" w:eastAsia="宋体"/>
          <w:lang w:eastAsia="zh-CN"/>
        </w:rPr>
      </w:pPr>
      <w:r>
        <w:rPr>
          <w:rFonts w:ascii="宋体" w:hAnsi="宋体" w:eastAsia="宋体"/>
          <w:lang w:eastAsia="zh-CN"/>
        </w:rPr>
        <w:t>D. 品牌代言</w:t>
      </w:r>
    </w:p>
    <w:p w14:paraId="46324F01">
      <w:pPr>
        <w:rPr>
          <w:rFonts w:hint="eastAsia" w:ascii="宋体" w:hAnsi="宋体" w:eastAsia="宋体"/>
          <w:lang w:eastAsia="zh-CN"/>
        </w:rPr>
      </w:pPr>
      <w:r>
        <w:rPr>
          <w:rFonts w:ascii="宋体" w:hAnsi="宋体" w:eastAsia="宋体"/>
          <w:lang w:eastAsia="zh-CN"/>
        </w:rPr>
        <w:t>E. 付费课程</w:t>
      </w:r>
    </w:p>
    <w:p w14:paraId="130DBD9F">
      <w:pPr>
        <w:rPr>
          <w:rFonts w:hint="eastAsia" w:ascii="宋体" w:hAnsi="宋体" w:eastAsia="宋体"/>
          <w:lang w:eastAsia="zh-CN"/>
        </w:rPr>
      </w:pPr>
      <w:r>
        <w:rPr>
          <w:rFonts w:ascii="宋体" w:hAnsi="宋体" w:eastAsia="宋体"/>
          <w:lang w:eastAsia="zh-CN"/>
        </w:rPr>
        <w:t>答案：ABC</w:t>
      </w:r>
    </w:p>
    <w:p w14:paraId="11303197">
      <w:pPr>
        <w:rPr>
          <w:rFonts w:hint="eastAsia" w:ascii="宋体" w:hAnsi="宋体" w:eastAsia="宋体"/>
          <w:lang w:eastAsia="zh-CN"/>
        </w:rPr>
      </w:pPr>
      <w:r>
        <w:rPr>
          <w:rFonts w:ascii="宋体" w:hAnsi="宋体" w:eastAsia="宋体"/>
          <w:lang w:eastAsia="zh-CN"/>
        </w:rPr>
        <w:t>69. 整合营销的特点包括（）</w:t>
      </w:r>
    </w:p>
    <w:p w14:paraId="00EB2382">
      <w:pPr>
        <w:rPr>
          <w:rFonts w:hint="eastAsia" w:ascii="宋体" w:hAnsi="宋体" w:eastAsia="宋体"/>
          <w:lang w:eastAsia="zh-CN"/>
        </w:rPr>
      </w:pPr>
      <w:r>
        <w:rPr>
          <w:rFonts w:ascii="宋体" w:hAnsi="宋体" w:eastAsia="宋体"/>
          <w:lang w:eastAsia="zh-CN"/>
        </w:rPr>
        <w:t>A. 信息传达方式多样</w:t>
      </w:r>
    </w:p>
    <w:p w14:paraId="57BDE7CD">
      <w:pPr>
        <w:rPr>
          <w:rFonts w:hint="eastAsia" w:ascii="宋体" w:hAnsi="宋体" w:eastAsia="宋体"/>
          <w:lang w:eastAsia="zh-CN"/>
        </w:rPr>
      </w:pPr>
      <w:r>
        <w:rPr>
          <w:rFonts w:ascii="宋体" w:hAnsi="宋体" w:eastAsia="宋体"/>
          <w:lang w:eastAsia="zh-CN"/>
        </w:rPr>
        <w:t>B. 跨平台传播</w:t>
      </w:r>
    </w:p>
    <w:p w14:paraId="2B727872">
      <w:pPr>
        <w:rPr>
          <w:rFonts w:hint="eastAsia" w:ascii="宋体" w:hAnsi="宋体" w:eastAsia="宋体"/>
          <w:lang w:eastAsia="zh-CN"/>
        </w:rPr>
      </w:pPr>
      <w:r>
        <w:rPr>
          <w:rFonts w:ascii="宋体" w:hAnsi="宋体" w:eastAsia="宋体"/>
          <w:lang w:eastAsia="zh-CN"/>
        </w:rPr>
        <w:t>C. 忽视用户体验</w:t>
      </w:r>
    </w:p>
    <w:p w14:paraId="61836B9A">
      <w:pPr>
        <w:rPr>
          <w:rFonts w:hint="eastAsia" w:ascii="宋体" w:hAnsi="宋体" w:eastAsia="宋体"/>
          <w:lang w:eastAsia="zh-CN"/>
        </w:rPr>
      </w:pPr>
      <w:r>
        <w:rPr>
          <w:rFonts w:ascii="宋体" w:hAnsi="宋体" w:eastAsia="宋体"/>
          <w:lang w:eastAsia="zh-CN"/>
        </w:rPr>
        <w:t>D. 强调单一渠道的效果最大化</w:t>
      </w:r>
    </w:p>
    <w:p w14:paraId="09C3EA03">
      <w:pPr>
        <w:rPr>
          <w:rFonts w:hint="eastAsia" w:ascii="宋体" w:hAnsi="宋体" w:eastAsia="宋体"/>
          <w:lang w:eastAsia="zh-CN"/>
        </w:rPr>
      </w:pPr>
      <w:r>
        <w:rPr>
          <w:rFonts w:ascii="宋体" w:hAnsi="宋体" w:eastAsia="宋体"/>
          <w:lang w:eastAsia="zh-CN"/>
        </w:rPr>
        <w:t>E. 注重不同渠道间的协调一致</w:t>
      </w:r>
    </w:p>
    <w:p w14:paraId="3BF51A41">
      <w:pPr>
        <w:rPr>
          <w:rFonts w:hint="eastAsia" w:ascii="宋体" w:hAnsi="宋体" w:eastAsia="宋体"/>
          <w:lang w:eastAsia="zh-CN"/>
        </w:rPr>
      </w:pPr>
      <w:r>
        <w:rPr>
          <w:rFonts w:ascii="宋体" w:hAnsi="宋体" w:eastAsia="宋体"/>
          <w:lang w:eastAsia="zh-CN"/>
        </w:rPr>
        <w:t>答案：ABE</w:t>
      </w:r>
    </w:p>
    <w:p w14:paraId="44FD0D0D">
      <w:pPr>
        <w:rPr>
          <w:rFonts w:hint="eastAsia" w:ascii="宋体" w:hAnsi="宋体" w:eastAsia="宋体"/>
          <w:lang w:eastAsia="zh-CN"/>
        </w:rPr>
      </w:pPr>
      <w:r>
        <w:rPr>
          <w:rFonts w:ascii="宋体" w:hAnsi="宋体" w:eastAsia="宋体"/>
          <w:lang w:eastAsia="zh-CN"/>
        </w:rPr>
        <w:t>70. 全媒体运营中，账号管理策略的关键方面包括（）。</w:t>
      </w:r>
    </w:p>
    <w:p w14:paraId="3AEA729B">
      <w:pPr>
        <w:rPr>
          <w:rFonts w:hint="eastAsia" w:ascii="宋体" w:hAnsi="宋体" w:eastAsia="宋体"/>
          <w:lang w:eastAsia="zh-CN"/>
        </w:rPr>
      </w:pPr>
      <w:r>
        <w:rPr>
          <w:rFonts w:ascii="宋体" w:hAnsi="宋体" w:eastAsia="宋体"/>
          <w:lang w:eastAsia="zh-CN"/>
        </w:rPr>
        <w:t>A. 密码与安全管理</w:t>
      </w:r>
    </w:p>
    <w:p w14:paraId="4F3B77B4">
      <w:pPr>
        <w:rPr>
          <w:rFonts w:hint="eastAsia" w:ascii="宋体" w:hAnsi="宋体" w:eastAsia="宋体"/>
          <w:lang w:eastAsia="zh-CN"/>
        </w:rPr>
      </w:pPr>
      <w:r>
        <w:rPr>
          <w:rFonts w:ascii="宋体" w:hAnsi="宋体" w:eastAsia="宋体"/>
          <w:lang w:eastAsia="zh-CN"/>
        </w:rPr>
        <w:t>B. 明确账号目标与定位</w:t>
      </w:r>
    </w:p>
    <w:p w14:paraId="376C1499">
      <w:pPr>
        <w:rPr>
          <w:rFonts w:hint="eastAsia" w:ascii="宋体" w:hAnsi="宋体" w:eastAsia="宋体"/>
          <w:lang w:eastAsia="zh-CN"/>
        </w:rPr>
      </w:pPr>
      <w:r>
        <w:rPr>
          <w:rFonts w:ascii="宋体" w:hAnsi="宋体" w:eastAsia="宋体"/>
          <w:lang w:eastAsia="zh-CN"/>
        </w:rPr>
        <w:t>C. 账号注销与删除</w:t>
      </w:r>
    </w:p>
    <w:p w14:paraId="485F141D">
      <w:pPr>
        <w:rPr>
          <w:rFonts w:hint="eastAsia" w:ascii="宋体" w:hAnsi="宋体" w:eastAsia="宋体"/>
          <w:lang w:eastAsia="zh-CN"/>
        </w:rPr>
      </w:pPr>
      <w:r>
        <w:rPr>
          <w:rFonts w:ascii="宋体" w:hAnsi="宋体" w:eastAsia="宋体"/>
          <w:lang w:eastAsia="zh-CN"/>
        </w:rPr>
        <w:t>D. 内容规划与发布</w:t>
      </w:r>
    </w:p>
    <w:p w14:paraId="029370E9">
      <w:pPr>
        <w:rPr>
          <w:rFonts w:hint="eastAsia" w:ascii="宋体" w:hAnsi="宋体" w:eastAsia="宋体"/>
          <w:lang w:eastAsia="zh-CN"/>
        </w:rPr>
      </w:pPr>
      <w:r>
        <w:rPr>
          <w:rFonts w:ascii="宋体" w:hAnsi="宋体" w:eastAsia="宋体"/>
          <w:lang w:eastAsia="zh-CN"/>
        </w:rPr>
        <w:t>E. 数据分析与策略调整</w:t>
      </w:r>
    </w:p>
    <w:p w14:paraId="6D5F3BFC">
      <w:pPr>
        <w:rPr>
          <w:rFonts w:hint="eastAsia" w:ascii="宋体" w:hAnsi="宋体" w:eastAsia="宋体"/>
          <w:lang w:eastAsia="zh-CN"/>
        </w:rPr>
      </w:pPr>
      <w:r>
        <w:rPr>
          <w:rFonts w:ascii="宋体" w:hAnsi="宋体" w:eastAsia="宋体"/>
          <w:lang w:eastAsia="zh-CN"/>
        </w:rPr>
        <w:t>答案：ABCDE</w:t>
      </w:r>
    </w:p>
    <w:p w14:paraId="798D2C3B">
      <w:pPr>
        <w:rPr>
          <w:rFonts w:hint="eastAsia" w:ascii="宋体" w:hAnsi="宋体" w:eastAsia="宋体"/>
          <w:lang w:eastAsia="zh-CN"/>
        </w:rPr>
      </w:pPr>
      <w:r>
        <w:rPr>
          <w:rFonts w:ascii="宋体" w:hAnsi="宋体" w:eastAsia="宋体"/>
          <w:lang w:eastAsia="zh-CN"/>
        </w:rPr>
        <w:t>71. 流量转化率的高低受多种因素影响，其中包括（）。</w:t>
      </w:r>
    </w:p>
    <w:p w14:paraId="37E6C3C0">
      <w:pPr>
        <w:rPr>
          <w:rFonts w:hint="eastAsia" w:ascii="宋体" w:hAnsi="宋体" w:eastAsia="宋体"/>
          <w:lang w:eastAsia="zh-CN"/>
        </w:rPr>
      </w:pPr>
      <w:r>
        <w:rPr>
          <w:rFonts w:ascii="宋体" w:hAnsi="宋体" w:eastAsia="宋体"/>
          <w:lang w:eastAsia="zh-CN"/>
        </w:rPr>
        <w:t>A. 网站的访问速度</w:t>
      </w:r>
    </w:p>
    <w:p w14:paraId="2AF08161">
      <w:pPr>
        <w:rPr>
          <w:rFonts w:hint="eastAsia" w:ascii="宋体" w:hAnsi="宋体" w:eastAsia="宋体"/>
          <w:lang w:eastAsia="zh-CN"/>
        </w:rPr>
      </w:pPr>
      <w:r>
        <w:rPr>
          <w:rFonts w:ascii="宋体" w:hAnsi="宋体" w:eastAsia="宋体"/>
          <w:lang w:eastAsia="zh-CN"/>
        </w:rPr>
        <w:t>B. 目标设定的明确性</w:t>
      </w:r>
    </w:p>
    <w:p w14:paraId="67A03DE7">
      <w:pPr>
        <w:rPr>
          <w:rFonts w:hint="eastAsia" w:ascii="宋体" w:hAnsi="宋体" w:eastAsia="宋体"/>
          <w:lang w:eastAsia="zh-CN"/>
        </w:rPr>
      </w:pPr>
      <w:r>
        <w:rPr>
          <w:rFonts w:ascii="宋体" w:hAnsi="宋体" w:eastAsia="宋体"/>
          <w:lang w:eastAsia="zh-CN"/>
        </w:rPr>
        <w:t>C. 产品的价格策略</w:t>
      </w:r>
    </w:p>
    <w:p w14:paraId="0973B4B1">
      <w:pPr>
        <w:rPr>
          <w:rFonts w:hint="eastAsia" w:ascii="宋体" w:hAnsi="宋体" w:eastAsia="宋体"/>
          <w:lang w:eastAsia="zh-CN"/>
        </w:rPr>
      </w:pPr>
      <w:r>
        <w:rPr>
          <w:rFonts w:ascii="宋体" w:hAnsi="宋体" w:eastAsia="宋体"/>
          <w:lang w:eastAsia="zh-CN"/>
        </w:rPr>
        <w:t>D. 广告投放的时间段</w:t>
      </w:r>
    </w:p>
    <w:p w14:paraId="36E7A1C0">
      <w:pPr>
        <w:rPr>
          <w:rFonts w:hint="eastAsia" w:ascii="宋体" w:hAnsi="宋体" w:eastAsia="宋体"/>
          <w:lang w:eastAsia="zh-CN"/>
        </w:rPr>
      </w:pPr>
      <w:r>
        <w:rPr>
          <w:rFonts w:ascii="宋体" w:hAnsi="宋体" w:eastAsia="宋体"/>
          <w:lang w:eastAsia="zh-CN"/>
        </w:rPr>
        <w:t>E. 用户体验的流畅度</w:t>
      </w:r>
    </w:p>
    <w:p w14:paraId="6F35061C">
      <w:pPr>
        <w:rPr>
          <w:rFonts w:hint="eastAsia" w:ascii="宋体" w:hAnsi="宋体" w:eastAsia="宋体"/>
          <w:lang w:eastAsia="zh-CN"/>
        </w:rPr>
      </w:pPr>
      <w:r>
        <w:rPr>
          <w:rFonts w:ascii="宋体" w:hAnsi="宋体" w:eastAsia="宋体"/>
          <w:lang w:eastAsia="zh-CN"/>
        </w:rPr>
        <w:t>答案：ABCDE</w:t>
      </w:r>
    </w:p>
    <w:p w14:paraId="60384553">
      <w:pPr>
        <w:rPr>
          <w:rFonts w:hint="eastAsia" w:ascii="宋体" w:hAnsi="宋体" w:eastAsia="宋体"/>
          <w:lang w:eastAsia="zh-CN"/>
        </w:rPr>
      </w:pPr>
      <w:r>
        <w:rPr>
          <w:rFonts w:ascii="宋体" w:hAnsi="宋体" w:eastAsia="宋体"/>
          <w:lang w:eastAsia="zh-CN"/>
        </w:rPr>
        <w:t>72. 在全媒体运营的创作计划中，不可或缺的关键环节是（）。</w:t>
      </w:r>
    </w:p>
    <w:p w14:paraId="69C86362">
      <w:pPr>
        <w:rPr>
          <w:rFonts w:hint="eastAsia" w:ascii="宋体" w:hAnsi="宋体" w:eastAsia="宋体"/>
          <w:lang w:eastAsia="zh-CN"/>
        </w:rPr>
      </w:pPr>
      <w:r>
        <w:rPr>
          <w:rFonts w:ascii="宋体" w:hAnsi="宋体" w:eastAsia="宋体"/>
          <w:lang w:eastAsia="zh-CN"/>
        </w:rPr>
        <w:t>A. 内容规划</w:t>
      </w:r>
    </w:p>
    <w:p w14:paraId="47998576">
      <w:pPr>
        <w:rPr>
          <w:rFonts w:hint="eastAsia" w:ascii="宋体" w:hAnsi="宋体" w:eastAsia="宋体"/>
          <w:lang w:eastAsia="zh-CN"/>
        </w:rPr>
      </w:pPr>
      <w:r>
        <w:rPr>
          <w:rFonts w:ascii="宋体" w:hAnsi="宋体" w:eastAsia="宋体"/>
          <w:lang w:eastAsia="zh-CN"/>
        </w:rPr>
        <w:t>B. 市场调研</w:t>
      </w:r>
    </w:p>
    <w:p w14:paraId="67A1D80E">
      <w:pPr>
        <w:rPr>
          <w:rFonts w:hint="eastAsia" w:ascii="宋体" w:hAnsi="宋体" w:eastAsia="宋体"/>
          <w:lang w:eastAsia="zh-CN"/>
        </w:rPr>
      </w:pPr>
      <w:r>
        <w:rPr>
          <w:rFonts w:ascii="宋体" w:hAnsi="宋体" w:eastAsia="宋体"/>
          <w:lang w:eastAsia="zh-CN"/>
        </w:rPr>
        <w:t>C. 审核与修改</w:t>
      </w:r>
    </w:p>
    <w:p w14:paraId="46EA8945">
      <w:pPr>
        <w:rPr>
          <w:rFonts w:hint="eastAsia" w:ascii="宋体" w:hAnsi="宋体" w:eastAsia="宋体"/>
          <w:lang w:eastAsia="zh-CN"/>
        </w:rPr>
      </w:pPr>
      <w:r>
        <w:rPr>
          <w:rFonts w:ascii="宋体" w:hAnsi="宋体" w:eastAsia="宋体"/>
          <w:lang w:eastAsia="zh-CN"/>
        </w:rPr>
        <w:t>D. 时间安排</w:t>
      </w:r>
    </w:p>
    <w:p w14:paraId="2EA10365">
      <w:pPr>
        <w:rPr>
          <w:rFonts w:hint="eastAsia" w:ascii="宋体" w:hAnsi="宋体" w:eastAsia="宋体"/>
          <w:lang w:eastAsia="zh-CN"/>
        </w:rPr>
      </w:pPr>
      <w:r>
        <w:rPr>
          <w:rFonts w:ascii="宋体" w:hAnsi="宋体" w:eastAsia="宋体"/>
          <w:lang w:eastAsia="zh-CN"/>
        </w:rPr>
        <w:t>E. 竞品分析</w:t>
      </w:r>
    </w:p>
    <w:p w14:paraId="720BFFAC">
      <w:pPr>
        <w:rPr>
          <w:rFonts w:hint="eastAsia" w:ascii="宋体" w:hAnsi="宋体" w:eastAsia="宋体"/>
          <w:lang w:eastAsia="zh-CN"/>
        </w:rPr>
      </w:pPr>
      <w:r>
        <w:rPr>
          <w:rFonts w:ascii="宋体" w:hAnsi="宋体" w:eastAsia="宋体"/>
          <w:lang w:eastAsia="zh-CN"/>
        </w:rPr>
        <w:t>答案：ABCD</w:t>
      </w:r>
    </w:p>
    <w:p w14:paraId="515C5C59">
      <w:pPr>
        <w:rPr>
          <w:rFonts w:hint="eastAsia" w:ascii="宋体" w:hAnsi="宋体" w:eastAsia="宋体"/>
          <w:lang w:eastAsia="zh-CN"/>
        </w:rPr>
      </w:pPr>
      <w:r>
        <w:rPr>
          <w:rFonts w:ascii="宋体" w:hAnsi="宋体" w:eastAsia="宋体"/>
          <w:lang w:eastAsia="zh-CN"/>
        </w:rPr>
        <w:t>73. 在优化与利用流量资源时，可以采取的策略包括（）。</w:t>
      </w:r>
    </w:p>
    <w:p w14:paraId="5F4FADB4">
      <w:pPr>
        <w:rPr>
          <w:rFonts w:hint="eastAsia" w:ascii="宋体" w:hAnsi="宋体" w:eastAsia="宋体"/>
          <w:lang w:eastAsia="zh-CN"/>
        </w:rPr>
      </w:pPr>
      <w:r>
        <w:rPr>
          <w:rFonts w:ascii="宋体" w:hAnsi="宋体" w:eastAsia="宋体"/>
          <w:lang w:eastAsia="zh-CN"/>
        </w:rPr>
        <w:t>A. 拓展变现渠道</w:t>
      </w:r>
    </w:p>
    <w:p w14:paraId="0EC7B766">
      <w:pPr>
        <w:rPr>
          <w:rFonts w:hint="eastAsia" w:ascii="宋体" w:hAnsi="宋体" w:eastAsia="宋体"/>
          <w:lang w:eastAsia="zh-CN"/>
        </w:rPr>
      </w:pPr>
      <w:r>
        <w:rPr>
          <w:rFonts w:ascii="宋体" w:hAnsi="宋体" w:eastAsia="宋体"/>
          <w:lang w:eastAsia="zh-CN"/>
        </w:rPr>
        <w:t>B. 提升流量质量</w:t>
      </w:r>
    </w:p>
    <w:p w14:paraId="1ED371D7">
      <w:pPr>
        <w:rPr>
          <w:rFonts w:hint="eastAsia" w:ascii="宋体" w:hAnsi="宋体" w:eastAsia="宋体"/>
          <w:lang w:eastAsia="zh-CN"/>
        </w:rPr>
      </w:pPr>
      <w:r>
        <w:rPr>
          <w:rFonts w:ascii="宋体" w:hAnsi="宋体" w:eastAsia="宋体"/>
          <w:lang w:eastAsia="zh-CN"/>
        </w:rPr>
        <w:t>C. 降低用户体验</w:t>
      </w:r>
    </w:p>
    <w:p w14:paraId="30C2F7E8">
      <w:pPr>
        <w:rPr>
          <w:rFonts w:hint="eastAsia" w:ascii="宋体" w:hAnsi="宋体" w:eastAsia="宋体"/>
          <w:lang w:eastAsia="zh-CN"/>
        </w:rPr>
      </w:pPr>
      <w:r>
        <w:rPr>
          <w:rFonts w:ascii="宋体" w:hAnsi="宋体" w:eastAsia="宋体"/>
          <w:lang w:eastAsia="zh-CN"/>
        </w:rPr>
        <w:t>D. 加强数据分析</w:t>
      </w:r>
    </w:p>
    <w:p w14:paraId="42AD5EF7">
      <w:pPr>
        <w:rPr>
          <w:rFonts w:hint="eastAsia" w:ascii="宋体" w:hAnsi="宋体" w:eastAsia="宋体"/>
          <w:lang w:eastAsia="zh-CN"/>
        </w:rPr>
      </w:pPr>
      <w:r>
        <w:rPr>
          <w:rFonts w:ascii="宋体" w:hAnsi="宋体" w:eastAsia="宋体"/>
          <w:lang w:eastAsia="zh-CN"/>
        </w:rPr>
        <w:t>E. 增加内容数量</w:t>
      </w:r>
    </w:p>
    <w:p w14:paraId="102101D9">
      <w:pPr>
        <w:rPr>
          <w:rFonts w:hint="eastAsia" w:ascii="宋体" w:hAnsi="宋体" w:eastAsia="宋体"/>
          <w:lang w:eastAsia="zh-CN"/>
        </w:rPr>
      </w:pPr>
      <w:r>
        <w:rPr>
          <w:rFonts w:ascii="宋体" w:hAnsi="宋体" w:eastAsia="宋体"/>
          <w:lang w:eastAsia="zh-CN"/>
        </w:rPr>
        <w:t>答案：ABD</w:t>
      </w:r>
    </w:p>
    <w:p w14:paraId="5D50ACAF">
      <w:pPr>
        <w:rPr>
          <w:rFonts w:hint="eastAsia" w:ascii="宋体" w:hAnsi="宋体" w:eastAsia="宋体"/>
          <w:lang w:eastAsia="zh-CN"/>
        </w:rPr>
      </w:pPr>
      <w:r>
        <w:rPr>
          <w:rFonts w:ascii="宋体" w:hAnsi="宋体" w:eastAsia="宋体"/>
          <w:lang w:eastAsia="zh-CN"/>
        </w:rPr>
        <w:t>74. 为了优化网站结构，提高搜索引擎抓取效率，有效的措施是（）。</w:t>
      </w:r>
    </w:p>
    <w:p w14:paraId="7AFDA105">
      <w:pPr>
        <w:rPr>
          <w:rFonts w:hint="eastAsia" w:ascii="宋体" w:hAnsi="宋体" w:eastAsia="宋体"/>
          <w:lang w:eastAsia="zh-CN"/>
        </w:rPr>
      </w:pPr>
      <w:r>
        <w:rPr>
          <w:rFonts w:ascii="宋体" w:hAnsi="宋体" w:eastAsia="宋体"/>
          <w:lang w:eastAsia="zh-CN"/>
        </w:rPr>
        <w:t>A. 设置清晰的导航菜单</w:t>
      </w:r>
    </w:p>
    <w:p w14:paraId="6F1728C9">
      <w:pPr>
        <w:rPr>
          <w:rFonts w:hint="eastAsia" w:ascii="宋体" w:hAnsi="宋体" w:eastAsia="宋体"/>
          <w:lang w:eastAsia="zh-CN"/>
        </w:rPr>
      </w:pPr>
      <w:r>
        <w:rPr>
          <w:rFonts w:ascii="宋体" w:hAnsi="宋体" w:eastAsia="宋体"/>
          <w:lang w:eastAsia="zh-CN"/>
        </w:rPr>
        <w:t>B. 使用包含关键词的 URL</w:t>
      </w:r>
    </w:p>
    <w:p w14:paraId="66849D7B">
      <w:pPr>
        <w:rPr>
          <w:rFonts w:hint="eastAsia" w:ascii="宋体" w:hAnsi="宋体" w:eastAsia="宋体"/>
          <w:lang w:eastAsia="zh-CN"/>
        </w:rPr>
      </w:pPr>
      <w:r>
        <w:rPr>
          <w:rFonts w:ascii="宋体" w:hAnsi="宋体" w:eastAsia="宋体"/>
          <w:lang w:eastAsia="zh-CN"/>
        </w:rPr>
        <w:t>C. 采用响应式设计以适应不同设备</w:t>
      </w:r>
    </w:p>
    <w:p w14:paraId="089A5845">
      <w:pPr>
        <w:rPr>
          <w:rFonts w:hint="eastAsia" w:ascii="宋体" w:hAnsi="宋体" w:eastAsia="宋体"/>
          <w:lang w:eastAsia="zh-CN"/>
        </w:rPr>
      </w:pPr>
      <w:r>
        <w:rPr>
          <w:rFonts w:ascii="宋体" w:hAnsi="宋体" w:eastAsia="宋体"/>
          <w:lang w:eastAsia="zh-CN"/>
        </w:rPr>
        <w:t>D. 创建 XML 网站地图并提交给搜索引擎</w:t>
      </w:r>
    </w:p>
    <w:p w14:paraId="243907B7">
      <w:pPr>
        <w:rPr>
          <w:rFonts w:hint="eastAsia" w:ascii="宋体" w:hAnsi="宋体" w:eastAsia="宋体"/>
          <w:lang w:eastAsia="zh-CN"/>
        </w:rPr>
      </w:pPr>
      <w:r>
        <w:rPr>
          <w:rFonts w:ascii="宋体" w:hAnsi="宋体" w:eastAsia="宋体"/>
          <w:lang w:eastAsia="zh-CN"/>
        </w:rPr>
        <w:t>E. 在页面上添加大量广告以提升点击率</w:t>
      </w:r>
    </w:p>
    <w:p w14:paraId="3AE9B73F">
      <w:pPr>
        <w:rPr>
          <w:rFonts w:hint="eastAsia" w:ascii="宋体" w:hAnsi="宋体" w:eastAsia="宋体"/>
          <w:lang w:eastAsia="zh-CN"/>
        </w:rPr>
      </w:pPr>
      <w:r>
        <w:rPr>
          <w:rFonts w:ascii="宋体" w:hAnsi="宋体" w:eastAsia="宋体"/>
          <w:lang w:eastAsia="zh-CN"/>
        </w:rPr>
        <w:t>答案：ABCD</w:t>
      </w:r>
    </w:p>
    <w:p w14:paraId="3327B578">
      <w:pPr>
        <w:rPr>
          <w:rFonts w:hint="eastAsia" w:ascii="宋体" w:hAnsi="宋体" w:eastAsia="宋体"/>
          <w:lang w:eastAsia="zh-CN"/>
        </w:rPr>
      </w:pPr>
      <w:r>
        <w:rPr>
          <w:rFonts w:ascii="宋体" w:hAnsi="宋体" w:eastAsia="宋体"/>
          <w:lang w:eastAsia="zh-CN"/>
        </w:rPr>
        <w:t>75. 达人在社交媒体运营中，需要掌握的技能包括（）。</w:t>
      </w:r>
    </w:p>
    <w:p w14:paraId="15697E4F">
      <w:pPr>
        <w:rPr>
          <w:rFonts w:hint="eastAsia" w:ascii="宋体" w:hAnsi="宋体" w:eastAsia="宋体"/>
          <w:lang w:eastAsia="zh-CN"/>
        </w:rPr>
      </w:pPr>
      <w:r>
        <w:rPr>
          <w:rFonts w:ascii="宋体" w:hAnsi="宋体" w:eastAsia="宋体"/>
          <w:lang w:eastAsia="zh-CN"/>
        </w:rPr>
        <w:t>A. 了解各平台的用户群体特性</w:t>
      </w:r>
    </w:p>
    <w:p w14:paraId="0B1F5BA4">
      <w:pPr>
        <w:rPr>
          <w:rFonts w:hint="eastAsia" w:ascii="宋体" w:hAnsi="宋体" w:eastAsia="宋体"/>
          <w:lang w:eastAsia="zh-CN"/>
        </w:rPr>
      </w:pPr>
      <w:r>
        <w:rPr>
          <w:rFonts w:ascii="宋体" w:hAnsi="宋体" w:eastAsia="宋体"/>
          <w:lang w:eastAsia="zh-CN"/>
        </w:rPr>
        <w:t>B. 熟悉各平台的运营规则和算法逻辑</w:t>
      </w:r>
    </w:p>
    <w:p w14:paraId="4D0B6C3B">
      <w:pPr>
        <w:rPr>
          <w:rFonts w:hint="eastAsia" w:ascii="宋体" w:hAnsi="宋体" w:eastAsia="宋体"/>
          <w:lang w:eastAsia="zh-CN"/>
        </w:rPr>
      </w:pPr>
      <w:r>
        <w:rPr>
          <w:rFonts w:ascii="宋体" w:hAnsi="宋体" w:eastAsia="宋体"/>
          <w:lang w:eastAsia="zh-CN"/>
        </w:rPr>
        <w:t>C. 运用数据分析工具监控内容传播效果</w:t>
      </w:r>
    </w:p>
    <w:p w14:paraId="4A44027A">
      <w:pPr>
        <w:rPr>
          <w:rFonts w:hint="eastAsia" w:ascii="宋体" w:hAnsi="宋体" w:eastAsia="宋体"/>
          <w:lang w:eastAsia="zh-CN"/>
        </w:rPr>
      </w:pPr>
      <w:r>
        <w:rPr>
          <w:rFonts w:ascii="宋体" w:hAnsi="宋体" w:eastAsia="宋体"/>
          <w:lang w:eastAsia="zh-CN"/>
        </w:rPr>
        <w:t>D. 制定并执行有效的社交媒体营销策略</w:t>
      </w:r>
    </w:p>
    <w:p w14:paraId="2E1FE381">
      <w:pPr>
        <w:rPr>
          <w:rFonts w:hint="eastAsia" w:ascii="宋体" w:hAnsi="宋体" w:eastAsia="宋体"/>
          <w:lang w:eastAsia="zh-CN"/>
        </w:rPr>
      </w:pPr>
      <w:r>
        <w:rPr>
          <w:rFonts w:ascii="宋体" w:hAnsi="宋体" w:eastAsia="宋体"/>
          <w:lang w:eastAsia="zh-CN"/>
        </w:rPr>
        <w:t>E. 掌握视频剪辑和后期制作技能</w:t>
      </w:r>
    </w:p>
    <w:p w14:paraId="186795E5">
      <w:pPr>
        <w:rPr>
          <w:rFonts w:hint="eastAsia" w:ascii="宋体" w:hAnsi="宋体" w:eastAsia="宋体"/>
          <w:lang w:eastAsia="zh-CN"/>
        </w:rPr>
      </w:pPr>
      <w:r>
        <w:rPr>
          <w:rFonts w:ascii="宋体" w:hAnsi="宋体" w:eastAsia="宋体"/>
          <w:lang w:eastAsia="zh-CN"/>
        </w:rPr>
        <w:t>答案：ABCDE</w:t>
      </w:r>
    </w:p>
    <w:p w14:paraId="58EE3759">
      <w:pPr>
        <w:rPr>
          <w:rFonts w:hint="eastAsia" w:ascii="宋体" w:hAnsi="宋体" w:eastAsia="宋体"/>
          <w:lang w:eastAsia="zh-CN"/>
        </w:rPr>
      </w:pPr>
      <w:r>
        <w:rPr>
          <w:rFonts w:ascii="宋体" w:hAnsi="宋体" w:eastAsia="宋体"/>
          <w:lang w:eastAsia="zh-CN"/>
        </w:rPr>
        <w:t>76. 在优化主账号与其他账号之间的互动策略时，需要考虑的因素有（）。</w:t>
      </w:r>
    </w:p>
    <w:p w14:paraId="45CE4446">
      <w:pPr>
        <w:rPr>
          <w:rFonts w:hint="eastAsia" w:ascii="宋体" w:hAnsi="宋体" w:eastAsia="宋体"/>
          <w:lang w:eastAsia="zh-CN"/>
        </w:rPr>
      </w:pPr>
      <w:r>
        <w:rPr>
          <w:rFonts w:ascii="宋体" w:hAnsi="宋体" w:eastAsia="宋体"/>
          <w:lang w:eastAsia="zh-CN"/>
        </w:rPr>
        <w:t>A. 互动内容的创新性</w:t>
      </w:r>
    </w:p>
    <w:p w14:paraId="151DFD56">
      <w:pPr>
        <w:rPr>
          <w:rFonts w:hint="eastAsia" w:ascii="宋体" w:hAnsi="宋体" w:eastAsia="宋体"/>
          <w:lang w:eastAsia="zh-CN"/>
        </w:rPr>
      </w:pPr>
      <w:r>
        <w:rPr>
          <w:rFonts w:ascii="宋体" w:hAnsi="宋体" w:eastAsia="宋体"/>
          <w:lang w:eastAsia="zh-CN"/>
        </w:rPr>
        <w:t>B. 互动数据的监测与分析</w:t>
      </w:r>
    </w:p>
    <w:p w14:paraId="3A8C7FCB">
      <w:pPr>
        <w:rPr>
          <w:rFonts w:hint="eastAsia" w:ascii="宋体" w:hAnsi="宋体" w:eastAsia="宋体"/>
          <w:lang w:eastAsia="zh-CN"/>
        </w:rPr>
      </w:pPr>
      <w:r>
        <w:rPr>
          <w:rFonts w:ascii="宋体" w:hAnsi="宋体" w:eastAsia="宋体"/>
          <w:lang w:eastAsia="zh-CN"/>
        </w:rPr>
        <w:t>C. 互动频率的固定性</w:t>
      </w:r>
    </w:p>
    <w:p w14:paraId="3B0F6763">
      <w:pPr>
        <w:rPr>
          <w:rFonts w:hint="eastAsia" w:ascii="宋体" w:hAnsi="宋体" w:eastAsia="宋体"/>
          <w:lang w:eastAsia="zh-CN"/>
        </w:rPr>
      </w:pPr>
      <w:r>
        <w:rPr>
          <w:rFonts w:ascii="宋体" w:hAnsi="宋体" w:eastAsia="宋体"/>
          <w:lang w:eastAsia="zh-CN"/>
        </w:rPr>
        <w:t>D. 互动形式的多样性</w:t>
      </w:r>
    </w:p>
    <w:p w14:paraId="58FE163B">
      <w:pPr>
        <w:rPr>
          <w:rFonts w:hint="eastAsia" w:ascii="宋体" w:hAnsi="宋体" w:eastAsia="宋体"/>
          <w:lang w:eastAsia="zh-CN"/>
        </w:rPr>
      </w:pPr>
      <w:r>
        <w:rPr>
          <w:rFonts w:ascii="宋体" w:hAnsi="宋体" w:eastAsia="宋体"/>
          <w:lang w:eastAsia="zh-CN"/>
        </w:rPr>
        <w:t>E. 互动时机的选择</w:t>
      </w:r>
    </w:p>
    <w:p w14:paraId="26A7CA66">
      <w:pPr>
        <w:rPr>
          <w:rFonts w:hint="eastAsia" w:ascii="宋体" w:hAnsi="宋体" w:eastAsia="宋体"/>
          <w:lang w:eastAsia="zh-CN"/>
        </w:rPr>
      </w:pPr>
      <w:r>
        <w:rPr>
          <w:rFonts w:ascii="宋体" w:hAnsi="宋体" w:eastAsia="宋体"/>
          <w:lang w:eastAsia="zh-CN"/>
        </w:rPr>
        <w:t>答案：ABDE</w:t>
      </w:r>
    </w:p>
    <w:p w14:paraId="0E0C734A">
      <w:pPr>
        <w:rPr>
          <w:rFonts w:hint="eastAsia" w:ascii="宋体" w:hAnsi="宋体" w:eastAsia="宋体"/>
        </w:rPr>
      </w:pPr>
      <w:r>
        <w:rPr>
          <w:rFonts w:ascii="宋体" w:hAnsi="宋体" w:eastAsia="宋体"/>
        </w:rPr>
        <w:t>77. 流量价值分析的目的包括（）。</w:t>
      </w:r>
    </w:p>
    <w:p w14:paraId="0EAF9542">
      <w:pPr>
        <w:rPr>
          <w:rFonts w:hint="eastAsia" w:ascii="宋体" w:hAnsi="宋体" w:eastAsia="宋体"/>
          <w:lang w:eastAsia="zh-CN"/>
        </w:rPr>
      </w:pPr>
      <w:r>
        <w:rPr>
          <w:rFonts w:ascii="宋体" w:hAnsi="宋体" w:eastAsia="宋体"/>
          <w:lang w:eastAsia="zh-CN"/>
        </w:rPr>
        <w:t>A. 提升营销效果</w:t>
      </w:r>
    </w:p>
    <w:p w14:paraId="00FDC15F">
      <w:pPr>
        <w:rPr>
          <w:rFonts w:hint="eastAsia" w:ascii="宋体" w:hAnsi="宋体" w:eastAsia="宋体"/>
          <w:lang w:eastAsia="zh-CN"/>
        </w:rPr>
      </w:pPr>
      <w:r>
        <w:rPr>
          <w:rFonts w:ascii="宋体" w:hAnsi="宋体" w:eastAsia="宋体"/>
          <w:lang w:eastAsia="zh-CN"/>
        </w:rPr>
        <w:t>B. 优化用户体验</w:t>
      </w:r>
    </w:p>
    <w:p w14:paraId="21F01C6D">
      <w:pPr>
        <w:rPr>
          <w:rFonts w:hint="eastAsia" w:ascii="宋体" w:hAnsi="宋体" w:eastAsia="宋体"/>
          <w:lang w:eastAsia="zh-CN"/>
        </w:rPr>
      </w:pPr>
      <w:r>
        <w:rPr>
          <w:rFonts w:ascii="宋体" w:hAnsi="宋体" w:eastAsia="宋体"/>
          <w:lang w:eastAsia="zh-CN"/>
        </w:rPr>
        <w:t>C. 保护用户隐私</w:t>
      </w:r>
    </w:p>
    <w:p w14:paraId="137F3CF2">
      <w:pPr>
        <w:rPr>
          <w:rFonts w:hint="eastAsia" w:ascii="宋体" w:hAnsi="宋体" w:eastAsia="宋体"/>
          <w:lang w:eastAsia="zh-CN"/>
        </w:rPr>
      </w:pPr>
      <w:r>
        <w:rPr>
          <w:rFonts w:ascii="宋体" w:hAnsi="宋体" w:eastAsia="宋体"/>
          <w:lang w:eastAsia="zh-CN"/>
        </w:rPr>
        <w:t>D. 增加网站访问量</w:t>
      </w:r>
    </w:p>
    <w:p w14:paraId="1351C980">
      <w:pPr>
        <w:rPr>
          <w:rFonts w:hint="eastAsia" w:ascii="宋体" w:hAnsi="宋体" w:eastAsia="宋体"/>
          <w:lang w:eastAsia="zh-CN"/>
        </w:rPr>
      </w:pPr>
      <w:r>
        <w:rPr>
          <w:rFonts w:ascii="宋体" w:hAnsi="宋体" w:eastAsia="宋体"/>
          <w:lang w:eastAsia="zh-CN"/>
        </w:rPr>
        <w:t>E. 支持决策制定</w:t>
      </w:r>
    </w:p>
    <w:p w14:paraId="43ABEA76">
      <w:pPr>
        <w:rPr>
          <w:rFonts w:hint="eastAsia" w:ascii="宋体" w:hAnsi="宋体" w:eastAsia="宋体"/>
          <w:lang w:eastAsia="zh-CN"/>
        </w:rPr>
      </w:pPr>
      <w:r>
        <w:rPr>
          <w:rFonts w:ascii="宋体" w:hAnsi="宋体" w:eastAsia="宋体"/>
          <w:lang w:eastAsia="zh-CN"/>
        </w:rPr>
        <w:t>答案：ABE</w:t>
      </w:r>
    </w:p>
    <w:p w14:paraId="354E807B">
      <w:pPr>
        <w:rPr>
          <w:rFonts w:hint="eastAsia" w:ascii="宋体" w:hAnsi="宋体" w:eastAsia="宋体"/>
          <w:lang w:eastAsia="zh-CN"/>
        </w:rPr>
      </w:pPr>
      <w:r>
        <w:rPr>
          <w:rFonts w:ascii="宋体" w:hAnsi="宋体" w:eastAsia="宋体"/>
          <w:lang w:eastAsia="zh-CN"/>
        </w:rPr>
        <w:t>78. 为了有效实施动态调整产品展示策略，企业应采取的措施包括（）。</w:t>
      </w:r>
    </w:p>
    <w:p w14:paraId="1FA3B51E">
      <w:pPr>
        <w:rPr>
          <w:rFonts w:hint="eastAsia" w:ascii="宋体" w:hAnsi="宋体" w:eastAsia="宋体"/>
          <w:lang w:eastAsia="zh-CN"/>
        </w:rPr>
      </w:pPr>
      <w:r>
        <w:rPr>
          <w:rFonts w:ascii="宋体" w:hAnsi="宋体" w:eastAsia="宋体"/>
          <w:lang w:eastAsia="zh-CN"/>
        </w:rPr>
        <w:t>A. 忽视用户反馈意见</w:t>
      </w:r>
    </w:p>
    <w:p w14:paraId="66680FD8">
      <w:pPr>
        <w:rPr>
          <w:rFonts w:hint="eastAsia" w:ascii="宋体" w:hAnsi="宋体" w:eastAsia="宋体"/>
          <w:lang w:eastAsia="zh-CN"/>
        </w:rPr>
      </w:pPr>
      <w:r>
        <w:rPr>
          <w:rFonts w:ascii="宋体" w:hAnsi="宋体" w:eastAsia="宋体"/>
          <w:lang w:eastAsia="zh-CN"/>
        </w:rPr>
        <w:t>B. 建立实时反馈机制</w:t>
      </w:r>
    </w:p>
    <w:p w14:paraId="4134CA67">
      <w:pPr>
        <w:rPr>
          <w:rFonts w:hint="eastAsia" w:ascii="宋体" w:hAnsi="宋体" w:eastAsia="宋体"/>
          <w:lang w:eastAsia="zh-CN"/>
        </w:rPr>
      </w:pPr>
      <w:r>
        <w:rPr>
          <w:rFonts w:ascii="宋体" w:hAnsi="宋体" w:eastAsia="宋体"/>
          <w:lang w:eastAsia="zh-CN"/>
        </w:rPr>
        <w:t>C. 根据市场变化灵活调整展示策略</w:t>
      </w:r>
    </w:p>
    <w:p w14:paraId="2145B1B4">
      <w:pPr>
        <w:rPr>
          <w:rFonts w:hint="eastAsia" w:ascii="宋体" w:hAnsi="宋体" w:eastAsia="宋体"/>
          <w:lang w:eastAsia="zh-CN"/>
        </w:rPr>
      </w:pPr>
      <w:r>
        <w:rPr>
          <w:rFonts w:ascii="宋体" w:hAnsi="宋体" w:eastAsia="宋体"/>
          <w:lang w:eastAsia="zh-CN"/>
        </w:rPr>
        <w:t>D. 运用数据分析工具进行监测</w:t>
      </w:r>
    </w:p>
    <w:p w14:paraId="09BF0988">
      <w:pPr>
        <w:rPr>
          <w:rFonts w:hint="eastAsia" w:ascii="宋体" w:hAnsi="宋体" w:eastAsia="宋体"/>
          <w:lang w:eastAsia="zh-CN"/>
        </w:rPr>
      </w:pPr>
      <w:r>
        <w:rPr>
          <w:rFonts w:ascii="宋体" w:hAnsi="宋体" w:eastAsia="宋体"/>
          <w:lang w:eastAsia="zh-CN"/>
        </w:rPr>
        <w:t>E. 严格遵循既定的展示规则不变</w:t>
      </w:r>
    </w:p>
    <w:p w14:paraId="00DD504C">
      <w:pPr>
        <w:rPr>
          <w:rFonts w:hint="eastAsia" w:ascii="宋体" w:hAnsi="宋体" w:eastAsia="宋体"/>
          <w:lang w:eastAsia="zh-CN"/>
        </w:rPr>
      </w:pPr>
      <w:r>
        <w:rPr>
          <w:rFonts w:ascii="宋体" w:hAnsi="宋体" w:eastAsia="宋体"/>
          <w:lang w:eastAsia="zh-CN"/>
        </w:rPr>
        <w:t>答案：BCD</w:t>
      </w:r>
    </w:p>
    <w:p w14:paraId="455E1554">
      <w:pPr>
        <w:rPr>
          <w:rFonts w:hint="eastAsia" w:ascii="宋体" w:hAnsi="宋体" w:eastAsia="宋体"/>
          <w:lang w:eastAsia="zh-CN"/>
        </w:rPr>
      </w:pPr>
      <w:r>
        <w:rPr>
          <w:rFonts w:ascii="宋体" w:hAnsi="宋体" w:eastAsia="宋体"/>
          <w:lang w:eastAsia="zh-CN"/>
        </w:rPr>
        <w:t>79. 网络舆情风险分析在视听运营中采用的具体方法包括（）。</w:t>
      </w:r>
    </w:p>
    <w:p w14:paraId="45650751">
      <w:pPr>
        <w:rPr>
          <w:rFonts w:hint="eastAsia" w:ascii="宋体" w:hAnsi="宋体" w:eastAsia="宋体"/>
          <w:lang w:eastAsia="zh-CN"/>
        </w:rPr>
      </w:pPr>
      <w:r>
        <w:rPr>
          <w:rFonts w:ascii="宋体" w:hAnsi="宋体" w:eastAsia="宋体"/>
          <w:lang w:eastAsia="zh-CN"/>
        </w:rPr>
        <w:t>A. 节目内容创新</w:t>
      </w:r>
    </w:p>
    <w:p w14:paraId="4FD67E86">
      <w:pPr>
        <w:rPr>
          <w:rFonts w:hint="eastAsia" w:ascii="宋体" w:hAnsi="宋体" w:eastAsia="宋体"/>
          <w:lang w:eastAsia="zh-CN"/>
        </w:rPr>
      </w:pPr>
      <w:r>
        <w:rPr>
          <w:rFonts w:ascii="宋体" w:hAnsi="宋体" w:eastAsia="宋体"/>
          <w:lang w:eastAsia="zh-CN"/>
        </w:rPr>
        <w:t>B. 数据收集与监测</w:t>
      </w:r>
    </w:p>
    <w:p w14:paraId="72C0BB2F">
      <w:pPr>
        <w:rPr>
          <w:rFonts w:hint="eastAsia" w:ascii="宋体" w:hAnsi="宋体" w:eastAsia="宋体"/>
          <w:lang w:eastAsia="zh-CN"/>
        </w:rPr>
      </w:pPr>
      <w:r>
        <w:rPr>
          <w:rFonts w:ascii="宋体" w:hAnsi="宋体" w:eastAsia="宋体"/>
          <w:lang w:eastAsia="zh-CN"/>
        </w:rPr>
        <w:t>C. 技术系统优化</w:t>
      </w:r>
    </w:p>
    <w:p w14:paraId="66D9F87A">
      <w:pPr>
        <w:rPr>
          <w:rFonts w:hint="eastAsia" w:ascii="宋体" w:hAnsi="宋体" w:eastAsia="宋体"/>
          <w:lang w:eastAsia="zh-CN"/>
        </w:rPr>
      </w:pPr>
      <w:r>
        <w:rPr>
          <w:rFonts w:ascii="宋体" w:hAnsi="宋体" w:eastAsia="宋体"/>
          <w:lang w:eastAsia="zh-CN"/>
        </w:rPr>
        <w:t>D. 情感倾向分析</w:t>
      </w:r>
    </w:p>
    <w:p w14:paraId="531E4AA5">
      <w:pPr>
        <w:rPr>
          <w:rFonts w:hint="eastAsia" w:ascii="宋体" w:hAnsi="宋体" w:eastAsia="宋体"/>
          <w:lang w:eastAsia="zh-CN"/>
        </w:rPr>
      </w:pPr>
      <w:r>
        <w:rPr>
          <w:rFonts w:ascii="宋体" w:hAnsi="宋体" w:eastAsia="宋体"/>
          <w:lang w:eastAsia="zh-CN"/>
        </w:rPr>
        <w:t>E. 热点话题追踪</w:t>
      </w:r>
    </w:p>
    <w:p w14:paraId="4C226C1D">
      <w:pPr>
        <w:rPr>
          <w:rFonts w:hint="eastAsia" w:ascii="宋体" w:hAnsi="宋体" w:eastAsia="宋体"/>
          <w:lang w:eastAsia="zh-CN"/>
        </w:rPr>
      </w:pPr>
      <w:r>
        <w:rPr>
          <w:rFonts w:ascii="宋体" w:hAnsi="宋体" w:eastAsia="宋体"/>
          <w:lang w:eastAsia="zh-CN"/>
        </w:rPr>
        <w:t>答案：BDE</w:t>
      </w:r>
    </w:p>
    <w:p w14:paraId="5F9A7C02">
      <w:pPr>
        <w:rPr>
          <w:rFonts w:hint="eastAsia" w:ascii="宋体" w:hAnsi="宋体" w:eastAsia="宋体"/>
          <w:lang w:eastAsia="zh-CN"/>
        </w:rPr>
      </w:pPr>
      <w:r>
        <w:rPr>
          <w:rFonts w:ascii="宋体" w:hAnsi="宋体" w:eastAsia="宋体"/>
          <w:lang w:eastAsia="zh-CN"/>
        </w:rPr>
        <w:t>80. 在技术驱动商业化变现的应用场景中，涉及到了用户数据的深度挖掘和分析的场景是（）。</w:t>
      </w:r>
    </w:p>
    <w:p w14:paraId="44945302">
      <w:pPr>
        <w:rPr>
          <w:rFonts w:hint="eastAsia" w:ascii="宋体" w:hAnsi="宋体" w:eastAsia="宋体"/>
          <w:lang w:eastAsia="zh-CN"/>
        </w:rPr>
      </w:pPr>
      <w:r>
        <w:rPr>
          <w:rFonts w:ascii="宋体" w:hAnsi="宋体" w:eastAsia="宋体"/>
          <w:lang w:eastAsia="zh-CN"/>
        </w:rPr>
        <w:t>A. 直播带货</w:t>
      </w:r>
    </w:p>
    <w:p w14:paraId="09415E5A">
      <w:pPr>
        <w:rPr>
          <w:rFonts w:hint="eastAsia" w:ascii="宋体" w:hAnsi="宋体" w:eastAsia="宋体"/>
          <w:lang w:eastAsia="zh-CN"/>
        </w:rPr>
      </w:pPr>
      <w:r>
        <w:rPr>
          <w:rFonts w:ascii="宋体" w:hAnsi="宋体" w:eastAsia="宋体"/>
          <w:lang w:eastAsia="zh-CN"/>
        </w:rPr>
        <w:t>B. 精准广告投放</w:t>
      </w:r>
    </w:p>
    <w:p w14:paraId="2BCD6861">
      <w:pPr>
        <w:rPr>
          <w:rFonts w:hint="eastAsia" w:ascii="宋体" w:hAnsi="宋体" w:eastAsia="宋体"/>
          <w:lang w:eastAsia="zh-CN"/>
        </w:rPr>
      </w:pPr>
      <w:r>
        <w:rPr>
          <w:rFonts w:ascii="宋体" w:hAnsi="宋体" w:eastAsia="宋体"/>
          <w:lang w:eastAsia="zh-CN"/>
        </w:rPr>
        <w:t>C. 弹性资源分配</w:t>
      </w:r>
    </w:p>
    <w:p w14:paraId="022A283C">
      <w:pPr>
        <w:rPr>
          <w:rFonts w:hint="eastAsia" w:ascii="宋体" w:hAnsi="宋体" w:eastAsia="宋体"/>
          <w:lang w:eastAsia="zh-CN"/>
        </w:rPr>
      </w:pPr>
      <w:r>
        <w:rPr>
          <w:rFonts w:ascii="宋体" w:hAnsi="宋体" w:eastAsia="宋体"/>
          <w:lang w:eastAsia="zh-CN"/>
        </w:rPr>
        <w:t>D. 智能选品与推荐</w:t>
      </w:r>
    </w:p>
    <w:p w14:paraId="265634DB">
      <w:pPr>
        <w:rPr>
          <w:rFonts w:hint="eastAsia" w:ascii="宋体" w:hAnsi="宋体" w:eastAsia="宋体"/>
          <w:lang w:eastAsia="zh-CN"/>
        </w:rPr>
      </w:pPr>
      <w:r>
        <w:rPr>
          <w:rFonts w:ascii="宋体" w:hAnsi="宋体" w:eastAsia="宋体"/>
          <w:lang w:eastAsia="zh-CN"/>
        </w:rPr>
        <w:t>E. 个性化内容推荐</w:t>
      </w:r>
    </w:p>
    <w:p w14:paraId="54366BBC">
      <w:pPr>
        <w:rPr>
          <w:rFonts w:hint="eastAsia" w:ascii="宋体" w:hAnsi="宋体" w:eastAsia="宋体"/>
          <w:lang w:eastAsia="zh-CN"/>
        </w:rPr>
      </w:pPr>
      <w:r>
        <w:rPr>
          <w:rFonts w:ascii="宋体" w:hAnsi="宋体" w:eastAsia="宋体"/>
          <w:lang w:eastAsia="zh-CN"/>
        </w:rPr>
        <w:t>答案：BDE</w:t>
      </w:r>
    </w:p>
    <w:p w14:paraId="46CFE24A">
      <w:pPr>
        <w:rPr>
          <w:rFonts w:hint="eastAsia" w:ascii="宋体" w:hAnsi="宋体" w:eastAsia="宋体"/>
          <w:lang w:eastAsia="zh-CN"/>
        </w:rPr>
      </w:pPr>
      <w:r>
        <w:rPr>
          <w:rFonts w:ascii="宋体" w:hAnsi="宋体" w:eastAsia="宋体"/>
          <w:lang w:eastAsia="zh-CN"/>
        </w:rPr>
        <w:t>81. 在实施产品设计差异化策略时，需要关注的风险包括（）</w:t>
      </w:r>
    </w:p>
    <w:p w14:paraId="3029064D">
      <w:pPr>
        <w:rPr>
          <w:rFonts w:hint="eastAsia" w:ascii="宋体" w:hAnsi="宋体" w:eastAsia="宋体"/>
          <w:lang w:eastAsia="zh-CN"/>
        </w:rPr>
      </w:pPr>
      <w:r>
        <w:rPr>
          <w:rFonts w:ascii="宋体" w:hAnsi="宋体" w:eastAsia="宋体"/>
          <w:lang w:eastAsia="zh-CN"/>
        </w:rPr>
        <w:t>A. 市场风险</w:t>
      </w:r>
    </w:p>
    <w:p w14:paraId="30E39483">
      <w:pPr>
        <w:rPr>
          <w:rFonts w:hint="eastAsia" w:ascii="宋体" w:hAnsi="宋体" w:eastAsia="宋体"/>
          <w:lang w:eastAsia="zh-CN"/>
        </w:rPr>
      </w:pPr>
      <w:r>
        <w:rPr>
          <w:rFonts w:ascii="宋体" w:hAnsi="宋体" w:eastAsia="宋体"/>
          <w:lang w:eastAsia="zh-CN"/>
        </w:rPr>
        <w:t>B. 设计风险</w:t>
      </w:r>
    </w:p>
    <w:p w14:paraId="25C52595">
      <w:pPr>
        <w:rPr>
          <w:rFonts w:hint="eastAsia" w:ascii="宋体" w:hAnsi="宋体" w:eastAsia="宋体"/>
          <w:lang w:eastAsia="zh-CN"/>
        </w:rPr>
      </w:pPr>
      <w:r>
        <w:rPr>
          <w:rFonts w:ascii="宋体" w:hAnsi="宋体" w:eastAsia="宋体"/>
          <w:lang w:eastAsia="zh-CN"/>
        </w:rPr>
        <w:t>C. 财务风险</w:t>
      </w:r>
    </w:p>
    <w:p w14:paraId="173F7D41">
      <w:pPr>
        <w:rPr>
          <w:rFonts w:hint="eastAsia" w:ascii="宋体" w:hAnsi="宋体" w:eastAsia="宋体"/>
          <w:lang w:eastAsia="zh-CN"/>
        </w:rPr>
      </w:pPr>
      <w:r>
        <w:rPr>
          <w:rFonts w:ascii="宋体" w:hAnsi="宋体" w:eastAsia="宋体"/>
          <w:lang w:eastAsia="zh-CN"/>
        </w:rPr>
        <w:t>D. 法律风险</w:t>
      </w:r>
    </w:p>
    <w:p w14:paraId="79B4DBF6">
      <w:pPr>
        <w:rPr>
          <w:rFonts w:hint="eastAsia" w:ascii="宋体" w:hAnsi="宋体" w:eastAsia="宋体"/>
          <w:lang w:eastAsia="zh-CN"/>
        </w:rPr>
      </w:pPr>
      <w:r>
        <w:rPr>
          <w:rFonts w:ascii="宋体" w:hAnsi="宋体" w:eastAsia="宋体"/>
          <w:lang w:eastAsia="zh-CN"/>
        </w:rPr>
        <w:t>E. 知识产权风险</w:t>
      </w:r>
    </w:p>
    <w:p w14:paraId="2A6752CC">
      <w:pPr>
        <w:rPr>
          <w:rFonts w:hint="eastAsia" w:ascii="宋体" w:hAnsi="宋体" w:eastAsia="宋体"/>
          <w:lang w:eastAsia="zh-CN"/>
        </w:rPr>
      </w:pPr>
      <w:r>
        <w:rPr>
          <w:rFonts w:ascii="宋体" w:hAnsi="宋体" w:eastAsia="宋体"/>
          <w:lang w:eastAsia="zh-CN"/>
        </w:rPr>
        <w:t>答案：ABCDE</w:t>
      </w:r>
    </w:p>
    <w:p w14:paraId="58E01B46">
      <w:pPr>
        <w:rPr>
          <w:rFonts w:hint="eastAsia" w:ascii="宋体" w:hAnsi="宋体" w:eastAsia="宋体"/>
          <w:lang w:eastAsia="zh-CN"/>
        </w:rPr>
      </w:pPr>
      <w:r>
        <w:rPr>
          <w:rFonts w:ascii="宋体" w:hAnsi="宋体" w:eastAsia="宋体"/>
          <w:lang w:eastAsia="zh-CN"/>
        </w:rPr>
        <w:t>82. 在私域流量运营的"用户沉淀"阶段，运营者通常会采取的措施包括（）。</w:t>
      </w:r>
    </w:p>
    <w:p w14:paraId="28832AFE">
      <w:pPr>
        <w:rPr>
          <w:rFonts w:hint="eastAsia" w:ascii="宋体" w:hAnsi="宋体" w:eastAsia="宋体"/>
          <w:lang w:eastAsia="zh-CN"/>
        </w:rPr>
      </w:pPr>
      <w:r>
        <w:rPr>
          <w:rFonts w:ascii="宋体" w:hAnsi="宋体" w:eastAsia="宋体"/>
          <w:lang w:eastAsia="zh-CN"/>
        </w:rPr>
        <w:t>A. 收集用户信息构建画像</w:t>
      </w:r>
    </w:p>
    <w:p w14:paraId="4B150E97">
      <w:pPr>
        <w:rPr>
          <w:rFonts w:hint="eastAsia" w:ascii="宋体" w:hAnsi="宋体" w:eastAsia="宋体"/>
          <w:lang w:eastAsia="zh-CN"/>
        </w:rPr>
      </w:pPr>
      <w:r>
        <w:rPr>
          <w:rFonts w:ascii="宋体" w:hAnsi="宋体" w:eastAsia="宋体"/>
          <w:lang w:eastAsia="zh-CN"/>
        </w:rPr>
        <w:t>B. 投放广告吸引新用户</w:t>
      </w:r>
    </w:p>
    <w:p w14:paraId="01DD992A">
      <w:pPr>
        <w:rPr>
          <w:rFonts w:hint="eastAsia" w:ascii="宋体" w:hAnsi="宋体" w:eastAsia="宋体"/>
          <w:lang w:eastAsia="zh-CN"/>
        </w:rPr>
      </w:pPr>
      <w:r>
        <w:rPr>
          <w:rFonts w:ascii="宋体" w:hAnsi="宋体" w:eastAsia="宋体"/>
          <w:lang w:eastAsia="zh-CN"/>
        </w:rPr>
        <w:t>C. 分析用户购买行为数据</w:t>
      </w:r>
    </w:p>
    <w:p w14:paraId="2D499FB9">
      <w:pPr>
        <w:rPr>
          <w:rFonts w:hint="eastAsia" w:ascii="宋体" w:hAnsi="宋体" w:eastAsia="宋体"/>
          <w:lang w:eastAsia="zh-CN"/>
        </w:rPr>
      </w:pPr>
      <w:r>
        <w:rPr>
          <w:rFonts w:ascii="宋体" w:hAnsi="宋体" w:eastAsia="宋体"/>
          <w:lang w:eastAsia="zh-CN"/>
        </w:rPr>
        <w:t>D. 设计个性化推荐算法</w:t>
      </w:r>
    </w:p>
    <w:p w14:paraId="7C815047">
      <w:pPr>
        <w:rPr>
          <w:rFonts w:hint="eastAsia" w:ascii="宋体" w:hAnsi="宋体" w:eastAsia="宋体"/>
          <w:lang w:eastAsia="zh-CN"/>
        </w:rPr>
      </w:pPr>
      <w:r>
        <w:rPr>
          <w:rFonts w:ascii="宋体" w:hAnsi="宋体" w:eastAsia="宋体"/>
          <w:lang w:eastAsia="zh-CN"/>
        </w:rPr>
        <w:t>E. 组织社群活动增强互动</w:t>
      </w:r>
    </w:p>
    <w:p w14:paraId="07F19CFF">
      <w:pPr>
        <w:rPr>
          <w:rFonts w:hint="eastAsia" w:ascii="宋体" w:hAnsi="宋体" w:eastAsia="宋体"/>
          <w:lang w:eastAsia="zh-CN"/>
        </w:rPr>
      </w:pPr>
      <w:r>
        <w:rPr>
          <w:rFonts w:ascii="宋体" w:hAnsi="宋体" w:eastAsia="宋体"/>
          <w:lang w:eastAsia="zh-CN"/>
        </w:rPr>
        <w:t>答案：ACDE</w:t>
      </w:r>
    </w:p>
    <w:p w14:paraId="5B209703">
      <w:pPr>
        <w:rPr>
          <w:rFonts w:hint="eastAsia" w:ascii="宋体" w:hAnsi="宋体" w:eastAsia="宋体"/>
          <w:lang w:eastAsia="zh-CN"/>
        </w:rPr>
      </w:pPr>
      <w:r>
        <w:rPr>
          <w:rFonts w:ascii="宋体" w:hAnsi="宋体" w:eastAsia="宋体"/>
          <w:lang w:eastAsia="zh-CN"/>
        </w:rPr>
        <w:t>83. 选题规划的技巧中，涉及用户分析与需求洞察的方法包括（）。</w:t>
      </w:r>
    </w:p>
    <w:p w14:paraId="0C4E26A9">
      <w:pPr>
        <w:rPr>
          <w:rFonts w:hint="eastAsia" w:ascii="宋体" w:hAnsi="宋体" w:eastAsia="宋体"/>
          <w:lang w:eastAsia="zh-CN"/>
        </w:rPr>
      </w:pPr>
      <w:r>
        <w:rPr>
          <w:rFonts w:ascii="宋体" w:hAnsi="宋体" w:eastAsia="宋体"/>
          <w:lang w:eastAsia="zh-CN"/>
        </w:rPr>
        <w:t>A. 竞品分析报告撰写</w:t>
      </w:r>
    </w:p>
    <w:p w14:paraId="2D2DC955">
      <w:pPr>
        <w:rPr>
          <w:rFonts w:hint="eastAsia" w:ascii="宋体" w:hAnsi="宋体" w:eastAsia="宋体"/>
          <w:lang w:eastAsia="zh-CN"/>
        </w:rPr>
      </w:pPr>
      <w:r>
        <w:rPr>
          <w:rFonts w:ascii="宋体" w:hAnsi="宋体" w:eastAsia="宋体"/>
          <w:lang w:eastAsia="zh-CN"/>
        </w:rPr>
        <w:t>B. 用户画像构建</w:t>
      </w:r>
    </w:p>
    <w:p w14:paraId="50919499">
      <w:pPr>
        <w:rPr>
          <w:rFonts w:hint="eastAsia" w:ascii="宋体" w:hAnsi="宋体" w:eastAsia="宋体"/>
          <w:lang w:eastAsia="zh-CN"/>
        </w:rPr>
      </w:pPr>
      <w:r>
        <w:rPr>
          <w:rFonts w:ascii="宋体" w:hAnsi="宋体" w:eastAsia="宋体"/>
          <w:lang w:eastAsia="zh-CN"/>
        </w:rPr>
        <w:t>C. 用户行为数据分析</w:t>
      </w:r>
    </w:p>
    <w:p w14:paraId="7BFE9FCC">
      <w:pPr>
        <w:rPr>
          <w:rFonts w:hint="eastAsia" w:ascii="宋体" w:hAnsi="宋体" w:eastAsia="宋体"/>
          <w:lang w:eastAsia="zh-CN"/>
        </w:rPr>
      </w:pPr>
      <w:r>
        <w:rPr>
          <w:rFonts w:ascii="宋体" w:hAnsi="宋体" w:eastAsia="宋体"/>
          <w:lang w:eastAsia="zh-CN"/>
        </w:rPr>
        <w:t>D. 需求调研与反馈收集</w:t>
      </w:r>
    </w:p>
    <w:p w14:paraId="72455CBA">
      <w:pPr>
        <w:rPr>
          <w:rFonts w:hint="eastAsia" w:ascii="宋体" w:hAnsi="宋体" w:eastAsia="宋体"/>
          <w:lang w:eastAsia="zh-CN"/>
        </w:rPr>
      </w:pPr>
      <w:r>
        <w:rPr>
          <w:rFonts w:ascii="宋体" w:hAnsi="宋体" w:eastAsia="宋体"/>
          <w:lang w:eastAsia="zh-CN"/>
        </w:rPr>
        <w:t>E. 热点事件捕捉</w:t>
      </w:r>
    </w:p>
    <w:p w14:paraId="6A034314">
      <w:pPr>
        <w:rPr>
          <w:rFonts w:hint="eastAsia" w:ascii="宋体" w:hAnsi="宋体" w:eastAsia="宋体"/>
          <w:lang w:eastAsia="zh-CN"/>
        </w:rPr>
      </w:pPr>
      <w:r>
        <w:rPr>
          <w:rFonts w:ascii="宋体" w:hAnsi="宋体" w:eastAsia="宋体"/>
          <w:lang w:eastAsia="zh-CN"/>
        </w:rPr>
        <w:t>答案：BCDE</w:t>
      </w:r>
    </w:p>
    <w:p w14:paraId="1A314BAE">
      <w:pPr>
        <w:rPr>
          <w:rFonts w:hint="eastAsia" w:ascii="宋体" w:hAnsi="宋体" w:eastAsia="宋体"/>
          <w:lang w:eastAsia="zh-CN"/>
        </w:rPr>
      </w:pPr>
      <w:r>
        <w:rPr>
          <w:rFonts w:ascii="宋体" w:hAnsi="宋体" w:eastAsia="宋体"/>
          <w:lang w:eastAsia="zh-CN"/>
        </w:rPr>
        <w:t>84. 在达人线下探店与体验活动中，后期推广与反馈环节涉及的工作有（）。</w:t>
      </w:r>
    </w:p>
    <w:p w14:paraId="70311DE3">
      <w:pPr>
        <w:rPr>
          <w:rFonts w:hint="eastAsia" w:ascii="宋体" w:hAnsi="宋体" w:eastAsia="宋体"/>
          <w:lang w:eastAsia="zh-CN"/>
        </w:rPr>
      </w:pPr>
      <w:r>
        <w:rPr>
          <w:rFonts w:ascii="宋体" w:hAnsi="宋体" w:eastAsia="宋体"/>
          <w:lang w:eastAsia="zh-CN"/>
        </w:rPr>
        <w:t>A. 内容审核与发布</w:t>
      </w:r>
    </w:p>
    <w:p w14:paraId="275478D7">
      <w:pPr>
        <w:rPr>
          <w:rFonts w:hint="eastAsia" w:ascii="宋体" w:hAnsi="宋体" w:eastAsia="宋体"/>
          <w:lang w:eastAsia="zh-CN"/>
        </w:rPr>
      </w:pPr>
      <w:r>
        <w:rPr>
          <w:rFonts w:ascii="宋体" w:hAnsi="宋体" w:eastAsia="宋体"/>
          <w:lang w:eastAsia="zh-CN"/>
        </w:rPr>
        <w:t>B. 达人筛选与沟通</w:t>
      </w:r>
    </w:p>
    <w:p w14:paraId="6EAC8ED1">
      <w:pPr>
        <w:rPr>
          <w:rFonts w:hint="eastAsia" w:ascii="宋体" w:hAnsi="宋体" w:eastAsia="宋体"/>
          <w:lang w:eastAsia="zh-CN"/>
        </w:rPr>
      </w:pPr>
      <w:r>
        <w:rPr>
          <w:rFonts w:ascii="宋体" w:hAnsi="宋体" w:eastAsia="宋体"/>
          <w:lang w:eastAsia="zh-CN"/>
        </w:rPr>
        <w:t>C. 达人反馈与沟通</w:t>
      </w:r>
    </w:p>
    <w:p w14:paraId="6CEFE966">
      <w:pPr>
        <w:rPr>
          <w:rFonts w:hint="eastAsia" w:ascii="宋体" w:hAnsi="宋体" w:eastAsia="宋体"/>
          <w:lang w:eastAsia="zh-CN"/>
        </w:rPr>
      </w:pPr>
      <w:r>
        <w:rPr>
          <w:rFonts w:ascii="宋体" w:hAnsi="宋体" w:eastAsia="宋体"/>
          <w:lang w:eastAsia="zh-CN"/>
        </w:rPr>
        <w:t>D. 数据分析与评估</w:t>
      </w:r>
    </w:p>
    <w:p w14:paraId="4AD9E976">
      <w:pPr>
        <w:rPr>
          <w:rFonts w:hint="eastAsia" w:ascii="宋体" w:hAnsi="宋体" w:eastAsia="宋体"/>
          <w:lang w:eastAsia="zh-CN"/>
        </w:rPr>
      </w:pPr>
      <w:r>
        <w:rPr>
          <w:rFonts w:ascii="宋体" w:hAnsi="宋体" w:eastAsia="宋体"/>
          <w:lang w:eastAsia="zh-CN"/>
        </w:rPr>
        <w:t>E. 店铺考察与对接</w:t>
      </w:r>
    </w:p>
    <w:p w14:paraId="24DE3401">
      <w:pPr>
        <w:rPr>
          <w:rFonts w:hint="eastAsia" w:ascii="宋体" w:hAnsi="宋体" w:eastAsia="宋体"/>
          <w:lang w:eastAsia="zh-CN"/>
        </w:rPr>
      </w:pPr>
      <w:r>
        <w:rPr>
          <w:rFonts w:ascii="宋体" w:hAnsi="宋体" w:eastAsia="宋体"/>
          <w:lang w:eastAsia="zh-CN"/>
        </w:rPr>
        <w:t>答案：ACD</w:t>
      </w:r>
    </w:p>
    <w:p w14:paraId="7B7DBF8F">
      <w:pPr>
        <w:rPr>
          <w:rFonts w:hint="eastAsia" w:ascii="宋体" w:hAnsi="宋体" w:eastAsia="宋体"/>
          <w:lang w:eastAsia="zh-CN"/>
        </w:rPr>
      </w:pPr>
      <w:r>
        <w:rPr>
          <w:rFonts w:ascii="宋体" w:hAnsi="宋体" w:eastAsia="宋体"/>
          <w:lang w:eastAsia="zh-CN"/>
        </w:rPr>
        <w:t>85. 在全媒体运营中，建立评估与调整机制对于实现运营目标的重要性体现在（）。</w:t>
      </w:r>
    </w:p>
    <w:p w14:paraId="222ACFCE">
      <w:pPr>
        <w:rPr>
          <w:rFonts w:hint="eastAsia" w:ascii="宋体" w:hAnsi="宋体" w:eastAsia="宋体"/>
          <w:lang w:eastAsia="zh-CN"/>
        </w:rPr>
      </w:pPr>
      <w:r>
        <w:rPr>
          <w:rFonts w:ascii="宋体" w:hAnsi="宋体" w:eastAsia="宋体"/>
          <w:lang w:eastAsia="zh-CN"/>
        </w:rPr>
        <w:t>A. 及时发现并解决问题</w:t>
      </w:r>
    </w:p>
    <w:p w14:paraId="5F72D93E">
      <w:pPr>
        <w:rPr>
          <w:rFonts w:hint="eastAsia" w:ascii="宋体" w:hAnsi="宋体" w:eastAsia="宋体"/>
          <w:lang w:eastAsia="zh-CN"/>
        </w:rPr>
      </w:pPr>
      <w:r>
        <w:rPr>
          <w:rFonts w:ascii="宋体" w:hAnsi="宋体" w:eastAsia="宋体"/>
          <w:lang w:eastAsia="zh-CN"/>
        </w:rPr>
        <w:t>B. 确保运营策略的有效性</w:t>
      </w:r>
    </w:p>
    <w:p w14:paraId="5404FD55">
      <w:pPr>
        <w:rPr>
          <w:rFonts w:hint="eastAsia" w:ascii="宋体" w:hAnsi="宋体" w:eastAsia="宋体"/>
          <w:lang w:eastAsia="zh-CN"/>
        </w:rPr>
      </w:pPr>
      <w:r>
        <w:rPr>
          <w:rFonts w:ascii="宋体" w:hAnsi="宋体" w:eastAsia="宋体"/>
          <w:lang w:eastAsia="zh-CN"/>
        </w:rPr>
        <w:t>C. 增加账号的注册数量</w:t>
      </w:r>
    </w:p>
    <w:p w14:paraId="5E778F9A">
      <w:pPr>
        <w:rPr>
          <w:rFonts w:hint="eastAsia" w:ascii="宋体" w:hAnsi="宋体" w:eastAsia="宋体"/>
          <w:lang w:eastAsia="zh-CN"/>
        </w:rPr>
      </w:pPr>
      <w:r>
        <w:rPr>
          <w:rFonts w:ascii="宋体" w:hAnsi="宋体" w:eastAsia="宋体"/>
          <w:lang w:eastAsia="zh-CN"/>
        </w:rPr>
        <w:t>D. 提升团队成员的工作积极性</w:t>
      </w:r>
    </w:p>
    <w:p w14:paraId="2BCCEC1A">
      <w:pPr>
        <w:rPr>
          <w:rFonts w:hint="eastAsia" w:ascii="宋体" w:hAnsi="宋体" w:eastAsia="宋体"/>
          <w:lang w:eastAsia="zh-CN"/>
        </w:rPr>
      </w:pPr>
      <w:r>
        <w:rPr>
          <w:rFonts w:ascii="宋体" w:hAnsi="宋体" w:eastAsia="宋体"/>
          <w:lang w:eastAsia="zh-CN"/>
        </w:rPr>
        <w:t>E. 优化资源配置</w:t>
      </w:r>
    </w:p>
    <w:p w14:paraId="6F8A5D29">
      <w:pPr>
        <w:rPr>
          <w:rFonts w:hint="eastAsia" w:ascii="宋体" w:hAnsi="宋体" w:eastAsia="宋体"/>
          <w:lang w:eastAsia="zh-CN"/>
        </w:rPr>
      </w:pPr>
      <w:r>
        <w:rPr>
          <w:rFonts w:ascii="宋体" w:hAnsi="宋体" w:eastAsia="宋体"/>
          <w:lang w:eastAsia="zh-CN"/>
        </w:rPr>
        <w:t>答案：ABE</w:t>
      </w:r>
    </w:p>
    <w:p w14:paraId="2A24E52F">
      <w:pPr>
        <w:rPr>
          <w:rFonts w:hint="eastAsia" w:ascii="宋体" w:hAnsi="宋体" w:eastAsia="宋体"/>
          <w:lang w:eastAsia="zh-CN"/>
        </w:rPr>
      </w:pPr>
      <w:r>
        <w:rPr>
          <w:rFonts w:ascii="宋体" w:hAnsi="宋体" w:eastAsia="宋体"/>
          <w:lang w:eastAsia="zh-CN"/>
        </w:rPr>
        <w:t>86. 全媒体运营师在制定达人专业技能发展策略时，需要考虑的方面包括（）。</w:t>
      </w:r>
    </w:p>
    <w:p w14:paraId="6478F624">
      <w:pPr>
        <w:rPr>
          <w:rFonts w:hint="eastAsia" w:ascii="宋体" w:hAnsi="宋体" w:eastAsia="宋体"/>
          <w:lang w:eastAsia="zh-CN"/>
        </w:rPr>
      </w:pPr>
      <w:r>
        <w:rPr>
          <w:rFonts w:ascii="宋体" w:hAnsi="宋体" w:eastAsia="宋体"/>
          <w:lang w:eastAsia="zh-CN"/>
        </w:rPr>
        <w:t>A. 社交媒体与平台运营能力</w:t>
      </w:r>
    </w:p>
    <w:p w14:paraId="0F87BA84">
      <w:pPr>
        <w:rPr>
          <w:rFonts w:hint="eastAsia" w:ascii="宋体" w:hAnsi="宋体" w:eastAsia="宋体"/>
          <w:lang w:eastAsia="zh-CN"/>
        </w:rPr>
      </w:pPr>
      <w:r>
        <w:rPr>
          <w:rFonts w:ascii="宋体" w:hAnsi="宋体" w:eastAsia="宋体"/>
          <w:lang w:eastAsia="zh-CN"/>
        </w:rPr>
        <w:t>B. 基础内容创作技能</w:t>
      </w:r>
    </w:p>
    <w:p w14:paraId="650B21F5">
      <w:pPr>
        <w:rPr>
          <w:rFonts w:hint="eastAsia" w:ascii="宋体" w:hAnsi="宋体" w:eastAsia="宋体"/>
          <w:lang w:eastAsia="zh-CN"/>
        </w:rPr>
      </w:pPr>
      <w:r>
        <w:rPr>
          <w:rFonts w:ascii="宋体" w:hAnsi="宋体" w:eastAsia="宋体"/>
          <w:lang w:eastAsia="zh-CN"/>
        </w:rPr>
        <w:t>C. 数据分析能力（非特指数据分析与效果评估中的能力）</w:t>
      </w:r>
    </w:p>
    <w:p w14:paraId="7722A332">
      <w:pPr>
        <w:rPr>
          <w:rFonts w:hint="eastAsia" w:ascii="宋体" w:hAnsi="宋体" w:eastAsia="宋体"/>
          <w:lang w:eastAsia="zh-CN"/>
        </w:rPr>
      </w:pPr>
      <w:r>
        <w:rPr>
          <w:rFonts w:ascii="宋体" w:hAnsi="宋体" w:eastAsia="宋体"/>
          <w:lang w:eastAsia="zh-CN"/>
        </w:rPr>
        <w:t>D. 用户互动与社群管理能力</w:t>
      </w:r>
    </w:p>
    <w:p w14:paraId="06DBA449">
      <w:pPr>
        <w:rPr>
          <w:rFonts w:hint="eastAsia" w:ascii="宋体" w:hAnsi="宋体" w:eastAsia="宋体"/>
          <w:lang w:eastAsia="zh-CN"/>
        </w:rPr>
      </w:pPr>
      <w:r>
        <w:rPr>
          <w:rFonts w:ascii="宋体" w:hAnsi="宋体" w:eastAsia="宋体"/>
          <w:lang w:eastAsia="zh-CN"/>
        </w:rPr>
        <w:t>E. 创新思维与趋势跟进能力</w:t>
      </w:r>
    </w:p>
    <w:p w14:paraId="333A4662">
      <w:pPr>
        <w:rPr>
          <w:rFonts w:hint="eastAsia" w:ascii="宋体" w:hAnsi="宋体" w:eastAsia="宋体"/>
          <w:lang w:eastAsia="zh-CN"/>
        </w:rPr>
      </w:pPr>
      <w:r>
        <w:rPr>
          <w:rFonts w:ascii="宋体" w:hAnsi="宋体" w:eastAsia="宋体"/>
          <w:lang w:eastAsia="zh-CN"/>
        </w:rPr>
        <w:t>答案：ABCDE</w:t>
      </w:r>
    </w:p>
    <w:p w14:paraId="5DAAEA7A">
      <w:pPr>
        <w:rPr>
          <w:rFonts w:hint="eastAsia" w:ascii="宋体" w:hAnsi="宋体" w:eastAsia="宋体"/>
          <w:lang w:eastAsia="zh-CN"/>
        </w:rPr>
      </w:pPr>
      <w:r>
        <w:rPr>
          <w:rFonts w:ascii="宋体" w:hAnsi="宋体" w:eastAsia="宋体"/>
          <w:lang w:eastAsia="zh-CN"/>
        </w:rPr>
        <w:t>87. 生产高质量内容以实现用户增长时，有效的措施是（）。</w:t>
      </w:r>
    </w:p>
    <w:p w14:paraId="00F2321A">
      <w:pPr>
        <w:rPr>
          <w:rFonts w:hint="eastAsia" w:ascii="宋体" w:hAnsi="宋体" w:eastAsia="宋体"/>
          <w:lang w:eastAsia="zh-CN"/>
        </w:rPr>
      </w:pPr>
      <w:r>
        <w:rPr>
          <w:rFonts w:ascii="宋体" w:hAnsi="宋体" w:eastAsia="宋体"/>
          <w:lang w:eastAsia="zh-CN"/>
        </w:rPr>
        <w:t>A. 结合图文、视频等多种形式丰富内容</w:t>
      </w:r>
    </w:p>
    <w:p w14:paraId="6678B282">
      <w:pPr>
        <w:rPr>
          <w:rFonts w:hint="eastAsia" w:ascii="宋体" w:hAnsi="宋体" w:eastAsia="宋体"/>
          <w:lang w:eastAsia="zh-CN"/>
        </w:rPr>
      </w:pPr>
      <w:r>
        <w:rPr>
          <w:rFonts w:ascii="宋体" w:hAnsi="宋体" w:eastAsia="宋体"/>
          <w:lang w:eastAsia="zh-CN"/>
        </w:rPr>
        <w:t>B. 明确目标受众并规划内容主题</w:t>
      </w:r>
    </w:p>
    <w:p w14:paraId="3F6525BB">
      <w:pPr>
        <w:rPr>
          <w:rFonts w:hint="eastAsia" w:ascii="宋体" w:hAnsi="宋体" w:eastAsia="宋体"/>
          <w:lang w:eastAsia="zh-CN"/>
        </w:rPr>
      </w:pPr>
      <w:r>
        <w:rPr>
          <w:rFonts w:ascii="宋体" w:hAnsi="宋体" w:eastAsia="宋体"/>
          <w:lang w:eastAsia="zh-CN"/>
        </w:rPr>
        <w:t>C. 只发布行业内最热门的内容</w:t>
      </w:r>
    </w:p>
    <w:p w14:paraId="26654995">
      <w:pPr>
        <w:rPr>
          <w:rFonts w:hint="eastAsia" w:ascii="宋体" w:hAnsi="宋体" w:eastAsia="宋体"/>
          <w:lang w:eastAsia="zh-CN"/>
        </w:rPr>
      </w:pPr>
      <w:r>
        <w:rPr>
          <w:rFonts w:ascii="宋体" w:hAnsi="宋体" w:eastAsia="宋体"/>
          <w:lang w:eastAsia="zh-CN"/>
        </w:rPr>
        <w:t>D. 频繁更换账号风格以保持新鲜感</w:t>
      </w:r>
    </w:p>
    <w:p w14:paraId="16C49A05">
      <w:pPr>
        <w:rPr>
          <w:rFonts w:hint="eastAsia" w:ascii="宋体" w:hAnsi="宋体" w:eastAsia="宋体"/>
          <w:lang w:eastAsia="zh-CN"/>
        </w:rPr>
      </w:pPr>
      <w:r>
        <w:rPr>
          <w:rFonts w:ascii="宋体" w:hAnsi="宋体" w:eastAsia="宋体"/>
          <w:lang w:eastAsia="zh-CN"/>
        </w:rPr>
        <w:t>E. 利用数据分析工具监测内容表现</w:t>
      </w:r>
    </w:p>
    <w:p w14:paraId="0F5570D6">
      <w:pPr>
        <w:rPr>
          <w:rFonts w:hint="eastAsia" w:ascii="宋体" w:hAnsi="宋体" w:eastAsia="宋体"/>
          <w:lang w:eastAsia="zh-CN"/>
        </w:rPr>
      </w:pPr>
      <w:r>
        <w:rPr>
          <w:rFonts w:ascii="宋体" w:hAnsi="宋体" w:eastAsia="宋体"/>
          <w:lang w:eastAsia="zh-CN"/>
        </w:rPr>
        <w:t>答案：ABE</w:t>
      </w:r>
    </w:p>
    <w:p w14:paraId="5BD66C00">
      <w:pPr>
        <w:rPr>
          <w:rFonts w:hint="eastAsia" w:ascii="宋体" w:hAnsi="宋体" w:eastAsia="宋体"/>
          <w:lang w:eastAsia="zh-CN"/>
        </w:rPr>
      </w:pPr>
      <w:r>
        <w:rPr>
          <w:rFonts w:ascii="宋体" w:hAnsi="宋体" w:eastAsia="宋体"/>
          <w:lang w:eastAsia="zh-CN"/>
        </w:rPr>
        <w:t>88. 新品营销推广方案中的营销策略可能包括（）</w:t>
      </w:r>
    </w:p>
    <w:p w14:paraId="4BFA26EC">
      <w:pPr>
        <w:rPr>
          <w:rFonts w:hint="eastAsia" w:ascii="宋体" w:hAnsi="宋体" w:eastAsia="宋体"/>
          <w:lang w:eastAsia="zh-CN"/>
        </w:rPr>
      </w:pPr>
      <w:r>
        <w:rPr>
          <w:rFonts w:ascii="宋体" w:hAnsi="宋体" w:eastAsia="宋体"/>
          <w:lang w:eastAsia="zh-CN"/>
        </w:rPr>
        <w:t>A. 短视频营销，制作创意短视频展示产品特点</w:t>
      </w:r>
    </w:p>
    <w:p w14:paraId="56B40D4A">
      <w:pPr>
        <w:rPr>
          <w:rFonts w:hint="eastAsia" w:ascii="宋体" w:hAnsi="宋体" w:eastAsia="宋体"/>
          <w:lang w:eastAsia="zh-CN"/>
        </w:rPr>
      </w:pPr>
      <w:r>
        <w:rPr>
          <w:rFonts w:ascii="宋体" w:hAnsi="宋体" w:eastAsia="宋体"/>
          <w:lang w:eastAsia="zh-CN"/>
        </w:rPr>
        <w:t>B. 社交媒体营销，利用平台特性吸引用户关注</w:t>
      </w:r>
    </w:p>
    <w:p w14:paraId="546EBCC1">
      <w:pPr>
        <w:rPr>
          <w:rFonts w:hint="eastAsia" w:ascii="宋体" w:hAnsi="宋体" w:eastAsia="宋体"/>
          <w:lang w:eastAsia="zh-CN"/>
        </w:rPr>
      </w:pPr>
      <w:r>
        <w:rPr>
          <w:rFonts w:ascii="宋体" w:hAnsi="宋体" w:eastAsia="宋体"/>
          <w:lang w:eastAsia="zh-CN"/>
        </w:rPr>
        <w:t>C. 纯粹的价格战策略，以低价吸引用户购买</w:t>
      </w:r>
    </w:p>
    <w:p w14:paraId="374C0F08">
      <w:pPr>
        <w:rPr>
          <w:rFonts w:hint="eastAsia" w:ascii="宋体" w:hAnsi="宋体" w:eastAsia="宋体"/>
          <w:lang w:eastAsia="zh-CN"/>
        </w:rPr>
      </w:pPr>
      <w:r>
        <w:rPr>
          <w:rFonts w:ascii="宋体" w:hAnsi="宋体" w:eastAsia="宋体"/>
          <w:lang w:eastAsia="zh-CN"/>
        </w:rPr>
        <w:t>D. 电子邮件营销，向潜在客户发送产品信息和促销活动</w:t>
      </w:r>
    </w:p>
    <w:p w14:paraId="7BE9745A">
      <w:pPr>
        <w:rPr>
          <w:rFonts w:hint="eastAsia" w:ascii="宋体" w:hAnsi="宋体" w:eastAsia="宋体"/>
          <w:lang w:eastAsia="zh-CN"/>
        </w:rPr>
      </w:pPr>
      <w:r>
        <w:rPr>
          <w:rFonts w:ascii="宋体" w:hAnsi="宋体" w:eastAsia="宋体"/>
          <w:lang w:eastAsia="zh-CN"/>
        </w:rPr>
        <w:t>E. 直播营销，通过直播平台进行新品发布和互动</w:t>
      </w:r>
    </w:p>
    <w:p w14:paraId="4621A7B7">
      <w:pPr>
        <w:rPr>
          <w:rFonts w:hint="eastAsia" w:ascii="宋体" w:hAnsi="宋体" w:eastAsia="宋体"/>
          <w:lang w:eastAsia="zh-CN"/>
        </w:rPr>
      </w:pPr>
      <w:r>
        <w:rPr>
          <w:rFonts w:ascii="宋体" w:hAnsi="宋体" w:eastAsia="宋体"/>
          <w:lang w:eastAsia="zh-CN"/>
        </w:rPr>
        <w:t>答案：ABDE</w:t>
      </w:r>
    </w:p>
    <w:p w14:paraId="142BFD9C">
      <w:pPr>
        <w:rPr>
          <w:rFonts w:hint="eastAsia" w:ascii="宋体" w:hAnsi="宋体" w:eastAsia="宋体"/>
          <w:lang w:eastAsia="zh-CN"/>
        </w:rPr>
      </w:pPr>
      <w:r>
        <w:rPr>
          <w:rFonts w:ascii="宋体" w:hAnsi="宋体" w:eastAsia="宋体"/>
          <w:lang w:eastAsia="zh-CN"/>
        </w:rPr>
        <w:t>89. 在进行流量价值分析时，常用的分析方法包括（）。</w:t>
      </w:r>
    </w:p>
    <w:p w14:paraId="76AD1340">
      <w:pPr>
        <w:rPr>
          <w:rFonts w:hint="eastAsia" w:ascii="宋体" w:hAnsi="宋体" w:eastAsia="宋体"/>
          <w:lang w:eastAsia="zh-CN"/>
        </w:rPr>
      </w:pPr>
      <w:r>
        <w:rPr>
          <w:rFonts w:ascii="宋体" w:hAnsi="宋体" w:eastAsia="宋体"/>
          <w:lang w:eastAsia="zh-CN"/>
        </w:rPr>
        <w:t>A. 渠道分析</w:t>
      </w:r>
    </w:p>
    <w:p w14:paraId="68C86653">
      <w:pPr>
        <w:rPr>
          <w:rFonts w:hint="eastAsia" w:ascii="宋体" w:hAnsi="宋体" w:eastAsia="宋体"/>
          <w:lang w:eastAsia="zh-CN"/>
        </w:rPr>
      </w:pPr>
      <w:r>
        <w:rPr>
          <w:rFonts w:ascii="宋体" w:hAnsi="宋体" w:eastAsia="宋体"/>
          <w:lang w:eastAsia="zh-CN"/>
        </w:rPr>
        <w:t>B. 情感分析</w:t>
      </w:r>
    </w:p>
    <w:p w14:paraId="6B0A6387">
      <w:pPr>
        <w:rPr>
          <w:rFonts w:hint="eastAsia" w:ascii="宋体" w:hAnsi="宋体" w:eastAsia="宋体"/>
          <w:lang w:eastAsia="zh-CN"/>
        </w:rPr>
      </w:pPr>
      <w:r>
        <w:rPr>
          <w:rFonts w:ascii="宋体" w:hAnsi="宋体" w:eastAsia="宋体"/>
          <w:lang w:eastAsia="zh-CN"/>
        </w:rPr>
        <w:t>C. 转化路径分析</w:t>
      </w:r>
    </w:p>
    <w:p w14:paraId="08992908">
      <w:pPr>
        <w:rPr>
          <w:rFonts w:hint="eastAsia" w:ascii="宋体" w:hAnsi="宋体" w:eastAsia="宋体"/>
          <w:lang w:eastAsia="zh-CN"/>
        </w:rPr>
      </w:pPr>
      <w:r>
        <w:rPr>
          <w:rFonts w:ascii="宋体" w:hAnsi="宋体" w:eastAsia="宋体"/>
          <w:lang w:eastAsia="zh-CN"/>
        </w:rPr>
        <w:t>D. 用户行为分析</w:t>
      </w:r>
    </w:p>
    <w:p w14:paraId="76C7DC76">
      <w:pPr>
        <w:rPr>
          <w:rFonts w:hint="eastAsia" w:ascii="宋体" w:hAnsi="宋体" w:eastAsia="宋体"/>
          <w:lang w:eastAsia="zh-CN"/>
        </w:rPr>
      </w:pPr>
      <w:r>
        <w:rPr>
          <w:rFonts w:ascii="宋体" w:hAnsi="宋体" w:eastAsia="宋体"/>
          <w:lang w:eastAsia="zh-CN"/>
        </w:rPr>
        <w:t>E. 热点话题追踪</w:t>
      </w:r>
    </w:p>
    <w:p w14:paraId="6C61A2C9">
      <w:pPr>
        <w:rPr>
          <w:rFonts w:hint="eastAsia" w:ascii="宋体" w:hAnsi="宋体" w:eastAsia="宋体"/>
          <w:lang w:eastAsia="zh-CN"/>
        </w:rPr>
      </w:pPr>
      <w:r>
        <w:rPr>
          <w:rFonts w:ascii="宋体" w:hAnsi="宋体" w:eastAsia="宋体"/>
          <w:lang w:eastAsia="zh-CN"/>
        </w:rPr>
        <w:t>答案：ACD</w:t>
      </w:r>
    </w:p>
    <w:p w14:paraId="78AEE609">
      <w:pPr>
        <w:rPr>
          <w:rFonts w:hint="eastAsia" w:ascii="宋体" w:hAnsi="宋体" w:eastAsia="宋体"/>
          <w:lang w:eastAsia="zh-CN"/>
        </w:rPr>
      </w:pPr>
      <w:r>
        <w:rPr>
          <w:rFonts w:ascii="宋体" w:hAnsi="宋体" w:eastAsia="宋体"/>
          <w:lang w:eastAsia="zh-CN"/>
        </w:rPr>
        <w:t>90. 在制定多品搭配排品策略时，需要考虑的因素包括（）。</w:t>
      </w:r>
    </w:p>
    <w:p w14:paraId="68BBF28F">
      <w:pPr>
        <w:rPr>
          <w:rFonts w:hint="eastAsia" w:ascii="宋体" w:hAnsi="宋体" w:eastAsia="宋体"/>
          <w:lang w:eastAsia="zh-CN"/>
        </w:rPr>
      </w:pPr>
      <w:r>
        <w:rPr>
          <w:rFonts w:ascii="宋体" w:hAnsi="宋体" w:eastAsia="宋体"/>
          <w:lang w:eastAsia="zh-CN"/>
        </w:rPr>
        <w:t>A. 商品的独特性</w:t>
      </w:r>
    </w:p>
    <w:p w14:paraId="0D554B91">
      <w:pPr>
        <w:rPr>
          <w:rFonts w:hint="eastAsia" w:ascii="宋体" w:hAnsi="宋体" w:eastAsia="宋体"/>
          <w:lang w:eastAsia="zh-CN"/>
        </w:rPr>
      </w:pPr>
      <w:r>
        <w:rPr>
          <w:rFonts w:ascii="宋体" w:hAnsi="宋体" w:eastAsia="宋体"/>
          <w:lang w:eastAsia="zh-CN"/>
        </w:rPr>
        <w:t>B. 商品之间的关联性</w:t>
      </w:r>
    </w:p>
    <w:p w14:paraId="1C40B792">
      <w:pPr>
        <w:rPr>
          <w:rFonts w:hint="eastAsia" w:ascii="宋体" w:hAnsi="宋体" w:eastAsia="宋体"/>
          <w:lang w:eastAsia="zh-CN"/>
        </w:rPr>
      </w:pPr>
      <w:r>
        <w:rPr>
          <w:rFonts w:ascii="宋体" w:hAnsi="宋体" w:eastAsia="宋体"/>
          <w:lang w:eastAsia="zh-CN"/>
        </w:rPr>
        <w:t>C. 商品价格差异</w:t>
      </w:r>
    </w:p>
    <w:p w14:paraId="79CF10DC">
      <w:pPr>
        <w:rPr>
          <w:rFonts w:hint="eastAsia" w:ascii="宋体" w:hAnsi="宋体" w:eastAsia="宋体"/>
          <w:lang w:eastAsia="zh-CN"/>
        </w:rPr>
      </w:pPr>
      <w:r>
        <w:rPr>
          <w:rFonts w:ascii="宋体" w:hAnsi="宋体" w:eastAsia="宋体"/>
          <w:lang w:eastAsia="zh-CN"/>
        </w:rPr>
        <w:t>D. 市场需求分析</w:t>
      </w:r>
    </w:p>
    <w:p w14:paraId="17C6CA4D">
      <w:pPr>
        <w:rPr>
          <w:rFonts w:hint="eastAsia" w:ascii="宋体" w:hAnsi="宋体" w:eastAsia="宋体"/>
          <w:lang w:eastAsia="zh-CN"/>
        </w:rPr>
      </w:pPr>
      <w:r>
        <w:rPr>
          <w:rFonts w:ascii="宋体" w:hAnsi="宋体" w:eastAsia="宋体"/>
          <w:lang w:eastAsia="zh-CN"/>
        </w:rPr>
        <w:t>E. 用户购买行为</w:t>
      </w:r>
    </w:p>
    <w:p w14:paraId="404BA18C">
      <w:pPr>
        <w:rPr>
          <w:rFonts w:hint="eastAsia" w:ascii="宋体" w:hAnsi="宋体" w:eastAsia="宋体"/>
          <w:lang w:eastAsia="zh-CN"/>
        </w:rPr>
      </w:pPr>
      <w:r>
        <w:rPr>
          <w:rFonts w:ascii="宋体" w:hAnsi="宋体" w:eastAsia="宋体"/>
          <w:lang w:eastAsia="zh-CN"/>
        </w:rPr>
        <w:t>答案：ABCDE</w:t>
      </w:r>
    </w:p>
    <w:p w14:paraId="30814CD4">
      <w:pPr>
        <w:rPr>
          <w:rFonts w:hint="eastAsia" w:ascii="宋体" w:hAnsi="宋体" w:eastAsia="宋体"/>
          <w:lang w:eastAsia="zh-CN"/>
        </w:rPr>
      </w:pPr>
      <w:r>
        <w:rPr>
          <w:rFonts w:ascii="宋体" w:hAnsi="宋体" w:eastAsia="宋体"/>
          <w:lang w:eastAsia="zh-CN"/>
        </w:rPr>
        <w:t>91. 全媒体运营师在持续学习与创新能力中，应关注的内容包括（）。</w:t>
      </w:r>
    </w:p>
    <w:p w14:paraId="6B6D3A1A">
      <w:pPr>
        <w:rPr>
          <w:rFonts w:hint="eastAsia" w:ascii="宋体" w:hAnsi="宋体" w:eastAsia="宋体"/>
          <w:lang w:eastAsia="zh-CN"/>
        </w:rPr>
      </w:pPr>
      <w:r>
        <w:rPr>
          <w:rFonts w:ascii="宋体" w:hAnsi="宋体" w:eastAsia="宋体"/>
          <w:lang w:eastAsia="zh-CN"/>
        </w:rPr>
        <w:t>A. 新技术和新平台的使用方法</w:t>
      </w:r>
    </w:p>
    <w:p w14:paraId="585AF686">
      <w:pPr>
        <w:rPr>
          <w:rFonts w:hint="eastAsia" w:ascii="宋体" w:hAnsi="宋体" w:eastAsia="宋体"/>
          <w:lang w:eastAsia="zh-CN"/>
        </w:rPr>
      </w:pPr>
      <w:r>
        <w:rPr>
          <w:rFonts w:ascii="宋体" w:hAnsi="宋体" w:eastAsia="宋体"/>
          <w:lang w:eastAsia="zh-CN"/>
        </w:rPr>
        <w:t>B. 行业动态和趋势</w:t>
      </w:r>
    </w:p>
    <w:p w14:paraId="34B04EEB">
      <w:pPr>
        <w:rPr>
          <w:rFonts w:hint="eastAsia" w:ascii="宋体" w:hAnsi="宋体" w:eastAsia="宋体"/>
          <w:lang w:eastAsia="zh-CN"/>
        </w:rPr>
      </w:pPr>
      <w:r>
        <w:rPr>
          <w:rFonts w:ascii="宋体" w:hAnsi="宋体" w:eastAsia="宋体"/>
          <w:lang w:eastAsia="zh-CN"/>
        </w:rPr>
        <w:t>C. 财务管理和预算控制知识</w:t>
      </w:r>
    </w:p>
    <w:p w14:paraId="6AD057D9">
      <w:pPr>
        <w:rPr>
          <w:rFonts w:hint="eastAsia" w:ascii="宋体" w:hAnsi="宋体" w:eastAsia="宋体"/>
          <w:lang w:eastAsia="zh-CN"/>
        </w:rPr>
      </w:pPr>
      <w:r>
        <w:rPr>
          <w:rFonts w:ascii="宋体" w:hAnsi="宋体" w:eastAsia="宋体"/>
          <w:lang w:eastAsia="zh-CN"/>
        </w:rPr>
        <w:t>D. 竞争对手的运营策略和创意</w:t>
      </w:r>
    </w:p>
    <w:p w14:paraId="55C70ECD">
      <w:pPr>
        <w:rPr>
          <w:rFonts w:hint="eastAsia" w:ascii="宋体" w:hAnsi="宋体" w:eastAsia="宋体"/>
          <w:lang w:eastAsia="zh-CN"/>
        </w:rPr>
      </w:pPr>
      <w:r>
        <w:rPr>
          <w:rFonts w:ascii="宋体" w:hAnsi="宋体" w:eastAsia="宋体"/>
          <w:lang w:eastAsia="zh-CN"/>
        </w:rPr>
        <w:t>E. 用户的反馈和需求变化</w:t>
      </w:r>
    </w:p>
    <w:p w14:paraId="508FA8C3">
      <w:pPr>
        <w:rPr>
          <w:rFonts w:hint="eastAsia" w:ascii="宋体" w:hAnsi="宋体" w:eastAsia="宋体"/>
          <w:lang w:eastAsia="zh-CN"/>
        </w:rPr>
      </w:pPr>
      <w:r>
        <w:rPr>
          <w:rFonts w:ascii="宋体" w:hAnsi="宋体" w:eastAsia="宋体"/>
          <w:lang w:eastAsia="zh-CN"/>
        </w:rPr>
        <w:t>答案：ABDE</w:t>
      </w:r>
    </w:p>
    <w:p w14:paraId="324A15F6">
      <w:pPr>
        <w:rPr>
          <w:rFonts w:hint="eastAsia" w:ascii="宋体" w:hAnsi="宋体" w:eastAsia="宋体"/>
          <w:lang w:eastAsia="zh-CN"/>
        </w:rPr>
      </w:pPr>
      <w:r>
        <w:rPr>
          <w:rFonts w:ascii="宋体" w:hAnsi="宋体" w:eastAsia="宋体"/>
          <w:lang w:eastAsia="zh-CN"/>
        </w:rPr>
        <w:t>92. 产品差异化策略的成功案例包括（）</w:t>
      </w:r>
    </w:p>
    <w:p w14:paraId="5F393F07">
      <w:pPr>
        <w:rPr>
          <w:rFonts w:hint="eastAsia" w:ascii="宋体" w:hAnsi="宋体" w:eastAsia="宋体"/>
          <w:lang w:eastAsia="zh-CN"/>
        </w:rPr>
      </w:pPr>
      <w:r>
        <w:rPr>
          <w:rFonts w:ascii="宋体" w:hAnsi="宋体" w:eastAsia="宋体"/>
          <w:lang w:eastAsia="zh-CN"/>
        </w:rPr>
        <w:t>A. 沃尔玛通过低价策略占领市场</w:t>
      </w:r>
    </w:p>
    <w:p w14:paraId="3233E661">
      <w:pPr>
        <w:rPr>
          <w:rFonts w:hint="eastAsia" w:ascii="宋体" w:hAnsi="宋体" w:eastAsia="宋体"/>
          <w:lang w:eastAsia="zh-CN"/>
        </w:rPr>
      </w:pPr>
      <w:r>
        <w:rPr>
          <w:rFonts w:ascii="宋体" w:hAnsi="宋体" w:eastAsia="宋体"/>
          <w:lang w:eastAsia="zh-CN"/>
        </w:rPr>
        <w:t>B. 苹果公司推出 iPhone 手机</w:t>
      </w:r>
    </w:p>
    <w:p w14:paraId="0C19F43A">
      <w:pPr>
        <w:rPr>
          <w:rFonts w:hint="eastAsia" w:ascii="宋体" w:hAnsi="宋体" w:eastAsia="宋体"/>
          <w:lang w:eastAsia="zh-CN"/>
        </w:rPr>
      </w:pPr>
      <w:r>
        <w:rPr>
          <w:rFonts w:ascii="宋体" w:hAnsi="宋体" w:eastAsia="宋体"/>
          <w:lang w:eastAsia="zh-CN"/>
        </w:rPr>
        <w:t>C. 亚马逊通过电商平台提供便捷购物体验</w:t>
      </w:r>
    </w:p>
    <w:p w14:paraId="5ABB1881">
      <w:pPr>
        <w:rPr>
          <w:rFonts w:hint="eastAsia" w:ascii="宋体" w:hAnsi="宋体" w:eastAsia="宋体"/>
          <w:lang w:eastAsia="zh-CN"/>
        </w:rPr>
      </w:pPr>
      <w:r>
        <w:rPr>
          <w:rFonts w:ascii="宋体" w:hAnsi="宋体" w:eastAsia="宋体"/>
          <w:lang w:eastAsia="zh-CN"/>
        </w:rPr>
        <w:t>D. 特斯拉电动汽车公司推出高性能电动汽车</w:t>
      </w:r>
    </w:p>
    <w:p w14:paraId="56A7F8FC">
      <w:pPr>
        <w:rPr>
          <w:rFonts w:hint="eastAsia" w:ascii="宋体" w:hAnsi="宋体" w:eastAsia="宋体"/>
          <w:lang w:eastAsia="zh-CN"/>
        </w:rPr>
      </w:pPr>
      <w:r>
        <w:rPr>
          <w:rFonts w:ascii="宋体" w:hAnsi="宋体" w:eastAsia="宋体"/>
          <w:lang w:eastAsia="zh-CN"/>
        </w:rPr>
        <w:t>E. 可口可乐推出多种口味饮料</w:t>
      </w:r>
    </w:p>
    <w:p w14:paraId="0507B983">
      <w:pPr>
        <w:rPr>
          <w:rFonts w:hint="eastAsia" w:ascii="宋体" w:hAnsi="宋体" w:eastAsia="宋体"/>
          <w:lang w:eastAsia="zh-CN"/>
        </w:rPr>
      </w:pPr>
      <w:r>
        <w:rPr>
          <w:rFonts w:ascii="宋体" w:hAnsi="宋体" w:eastAsia="宋体"/>
          <w:lang w:eastAsia="zh-CN"/>
        </w:rPr>
        <w:t>答案：BCDE</w:t>
      </w:r>
    </w:p>
    <w:p w14:paraId="14648187">
      <w:pPr>
        <w:rPr>
          <w:rFonts w:hint="eastAsia" w:ascii="宋体" w:hAnsi="宋体" w:eastAsia="宋体"/>
          <w:lang w:eastAsia="zh-CN"/>
        </w:rPr>
      </w:pPr>
      <w:r>
        <w:rPr>
          <w:rFonts w:ascii="宋体" w:hAnsi="宋体" w:eastAsia="宋体"/>
          <w:lang w:eastAsia="zh-CN"/>
        </w:rPr>
        <w:t>93. 功能差异化策略的制定与实施涉及多个方面，其中包括（）。</w:t>
      </w:r>
    </w:p>
    <w:p w14:paraId="6EC9CE97">
      <w:pPr>
        <w:rPr>
          <w:rFonts w:hint="eastAsia" w:ascii="宋体" w:hAnsi="宋体" w:eastAsia="宋体"/>
          <w:lang w:eastAsia="zh-CN"/>
        </w:rPr>
      </w:pPr>
      <w:r>
        <w:rPr>
          <w:rFonts w:ascii="宋体" w:hAnsi="宋体" w:eastAsia="宋体"/>
          <w:lang w:eastAsia="zh-CN"/>
        </w:rPr>
        <w:t>A. 竞品分析</w:t>
      </w:r>
    </w:p>
    <w:p w14:paraId="4F0759AF">
      <w:pPr>
        <w:rPr>
          <w:rFonts w:hint="eastAsia" w:ascii="宋体" w:hAnsi="宋体" w:eastAsia="宋体"/>
          <w:lang w:eastAsia="zh-CN"/>
        </w:rPr>
      </w:pPr>
      <w:r>
        <w:rPr>
          <w:rFonts w:ascii="宋体" w:hAnsi="宋体" w:eastAsia="宋体"/>
          <w:lang w:eastAsia="zh-CN"/>
        </w:rPr>
        <w:t>B. 市场需求分析</w:t>
      </w:r>
    </w:p>
    <w:p w14:paraId="68087EE4">
      <w:pPr>
        <w:rPr>
          <w:rFonts w:hint="eastAsia" w:ascii="宋体" w:hAnsi="宋体" w:eastAsia="宋体"/>
          <w:lang w:eastAsia="zh-CN"/>
        </w:rPr>
      </w:pPr>
      <w:r>
        <w:rPr>
          <w:rFonts w:ascii="宋体" w:hAnsi="宋体" w:eastAsia="宋体"/>
          <w:lang w:eastAsia="zh-CN"/>
        </w:rPr>
        <w:t>C. 售后服务优化</w:t>
      </w:r>
    </w:p>
    <w:p w14:paraId="28F8D562">
      <w:pPr>
        <w:rPr>
          <w:rFonts w:hint="eastAsia" w:ascii="宋体" w:hAnsi="宋体" w:eastAsia="宋体"/>
          <w:lang w:eastAsia="zh-CN"/>
        </w:rPr>
      </w:pPr>
      <w:r>
        <w:rPr>
          <w:rFonts w:ascii="宋体" w:hAnsi="宋体" w:eastAsia="宋体"/>
          <w:lang w:eastAsia="zh-CN"/>
        </w:rPr>
        <w:t>D. 品牌定位确定</w:t>
      </w:r>
    </w:p>
    <w:p w14:paraId="6D1EE14C">
      <w:pPr>
        <w:rPr>
          <w:rFonts w:hint="eastAsia" w:ascii="宋体" w:hAnsi="宋体" w:eastAsia="宋体"/>
          <w:lang w:eastAsia="zh-CN"/>
        </w:rPr>
      </w:pPr>
      <w:r>
        <w:rPr>
          <w:rFonts w:ascii="宋体" w:hAnsi="宋体" w:eastAsia="宋体"/>
          <w:lang w:eastAsia="zh-CN"/>
        </w:rPr>
        <w:t>E. 功能创新与开发</w:t>
      </w:r>
    </w:p>
    <w:p w14:paraId="54B61280">
      <w:pPr>
        <w:rPr>
          <w:rFonts w:hint="eastAsia" w:ascii="宋体" w:hAnsi="宋体" w:eastAsia="宋体"/>
          <w:lang w:eastAsia="zh-CN"/>
        </w:rPr>
      </w:pPr>
      <w:r>
        <w:rPr>
          <w:rFonts w:ascii="宋体" w:hAnsi="宋体" w:eastAsia="宋体"/>
          <w:lang w:eastAsia="zh-CN"/>
        </w:rPr>
        <w:t>答案：ABDE</w:t>
      </w:r>
    </w:p>
    <w:p w14:paraId="67F095EF">
      <w:pPr>
        <w:rPr>
          <w:rFonts w:hint="eastAsia" w:ascii="宋体" w:hAnsi="宋体" w:eastAsia="宋体"/>
          <w:lang w:eastAsia="zh-CN"/>
        </w:rPr>
      </w:pPr>
      <w:r>
        <w:rPr>
          <w:rFonts w:ascii="宋体" w:hAnsi="宋体" w:eastAsia="宋体"/>
          <w:lang w:eastAsia="zh-CN"/>
        </w:rPr>
        <w:t>94. 有助于提升移动设备端自适应显示的用户体验的措施包括（）</w:t>
      </w:r>
    </w:p>
    <w:p w14:paraId="13B4DF13">
      <w:pPr>
        <w:rPr>
          <w:rFonts w:hint="eastAsia" w:ascii="宋体" w:hAnsi="宋体" w:eastAsia="宋体"/>
          <w:lang w:eastAsia="zh-CN"/>
        </w:rPr>
      </w:pPr>
      <w:r>
        <w:rPr>
          <w:rFonts w:ascii="宋体" w:hAnsi="宋体" w:eastAsia="宋体"/>
          <w:lang w:eastAsia="zh-CN"/>
        </w:rPr>
        <w:t>A. 提供简洁明了的导航</w:t>
      </w:r>
    </w:p>
    <w:p w14:paraId="1CDE88F0">
      <w:pPr>
        <w:rPr>
          <w:rFonts w:hint="eastAsia" w:ascii="宋体" w:hAnsi="宋体" w:eastAsia="宋体"/>
          <w:lang w:eastAsia="zh-CN"/>
        </w:rPr>
      </w:pPr>
      <w:r>
        <w:rPr>
          <w:rFonts w:ascii="宋体" w:hAnsi="宋体" w:eastAsia="宋体"/>
          <w:lang w:eastAsia="zh-CN"/>
        </w:rPr>
        <w:t>B. 实施响应式设计</w:t>
      </w:r>
    </w:p>
    <w:p w14:paraId="20381909">
      <w:pPr>
        <w:rPr>
          <w:rFonts w:hint="eastAsia" w:ascii="宋体" w:hAnsi="宋体" w:eastAsia="宋体"/>
          <w:lang w:eastAsia="zh-CN"/>
        </w:rPr>
      </w:pPr>
      <w:r>
        <w:rPr>
          <w:rFonts w:ascii="宋体" w:hAnsi="宋体" w:eastAsia="宋体"/>
          <w:lang w:eastAsia="zh-CN"/>
        </w:rPr>
        <w:t>C. 进行跨设备和浏览器的测试</w:t>
      </w:r>
    </w:p>
    <w:p w14:paraId="23252A70">
      <w:pPr>
        <w:rPr>
          <w:rFonts w:hint="eastAsia" w:ascii="宋体" w:hAnsi="宋体" w:eastAsia="宋体"/>
          <w:lang w:eastAsia="zh-CN"/>
        </w:rPr>
      </w:pPr>
      <w:r>
        <w:rPr>
          <w:rFonts w:ascii="宋体" w:hAnsi="宋体" w:eastAsia="宋体"/>
          <w:lang w:eastAsia="zh-CN"/>
        </w:rPr>
        <w:t>D. 对图片和视频进行自适应处理</w:t>
      </w:r>
    </w:p>
    <w:p w14:paraId="63D9DF0E">
      <w:pPr>
        <w:rPr>
          <w:rFonts w:hint="eastAsia" w:ascii="宋体" w:hAnsi="宋体" w:eastAsia="宋体"/>
          <w:lang w:eastAsia="zh-CN"/>
        </w:rPr>
      </w:pPr>
      <w:r>
        <w:rPr>
          <w:rFonts w:ascii="宋体" w:hAnsi="宋体" w:eastAsia="宋体"/>
          <w:lang w:eastAsia="zh-CN"/>
        </w:rPr>
        <w:t>E. 增加页面广告数量</w:t>
      </w:r>
    </w:p>
    <w:p w14:paraId="384F0A28">
      <w:pPr>
        <w:rPr>
          <w:rFonts w:hint="eastAsia" w:ascii="宋体" w:hAnsi="宋体" w:eastAsia="宋体"/>
          <w:lang w:eastAsia="zh-CN"/>
        </w:rPr>
      </w:pPr>
      <w:r>
        <w:rPr>
          <w:rFonts w:ascii="宋体" w:hAnsi="宋体" w:eastAsia="宋体"/>
          <w:lang w:eastAsia="zh-CN"/>
        </w:rPr>
        <w:t>答案：ABCD</w:t>
      </w:r>
    </w:p>
    <w:p w14:paraId="4B4573DA">
      <w:pPr>
        <w:rPr>
          <w:rFonts w:hint="eastAsia" w:ascii="宋体" w:hAnsi="宋体" w:eastAsia="宋体"/>
          <w:lang w:eastAsia="zh-CN"/>
        </w:rPr>
      </w:pPr>
      <w:r>
        <w:rPr>
          <w:rFonts w:ascii="宋体" w:hAnsi="宋体" w:eastAsia="宋体"/>
          <w:lang w:eastAsia="zh-CN"/>
        </w:rPr>
        <w:t>95. 在全媒体运营的会员制度建设中，市场推广与用户运营是提升会员制度吸引力的重要手段，这包括（）。</w:t>
      </w:r>
    </w:p>
    <w:p w14:paraId="427A4B6F">
      <w:pPr>
        <w:rPr>
          <w:rFonts w:hint="eastAsia" w:ascii="宋体" w:hAnsi="宋体" w:eastAsia="宋体"/>
          <w:lang w:eastAsia="zh-CN"/>
        </w:rPr>
      </w:pPr>
      <w:r>
        <w:rPr>
          <w:rFonts w:ascii="宋体" w:hAnsi="宋体" w:eastAsia="宋体"/>
          <w:lang w:eastAsia="zh-CN"/>
        </w:rPr>
        <w:t>A. 举办会员专属活动或优惠促销</w:t>
      </w:r>
    </w:p>
    <w:p w14:paraId="68ACC7F9">
      <w:pPr>
        <w:rPr>
          <w:rFonts w:hint="eastAsia" w:ascii="宋体" w:hAnsi="宋体" w:eastAsia="宋体"/>
          <w:lang w:eastAsia="zh-CN"/>
        </w:rPr>
      </w:pPr>
      <w:r>
        <w:rPr>
          <w:rFonts w:ascii="宋体" w:hAnsi="宋体" w:eastAsia="宋体"/>
          <w:lang w:eastAsia="zh-CN"/>
        </w:rPr>
        <w:t>B. 通过社交媒体宣传会员制度</w:t>
      </w:r>
    </w:p>
    <w:p w14:paraId="478095D1">
      <w:pPr>
        <w:rPr>
          <w:rFonts w:hint="eastAsia" w:ascii="宋体" w:hAnsi="宋体" w:eastAsia="宋体"/>
          <w:lang w:eastAsia="zh-CN"/>
        </w:rPr>
      </w:pPr>
      <w:r>
        <w:rPr>
          <w:rFonts w:ascii="宋体" w:hAnsi="宋体" w:eastAsia="宋体"/>
          <w:lang w:eastAsia="zh-CN"/>
        </w:rPr>
        <w:t>C. 加强与会员的互动和沟通，提升会员忠诚度</w:t>
      </w:r>
    </w:p>
    <w:p w14:paraId="2B003E28">
      <w:pPr>
        <w:rPr>
          <w:rFonts w:hint="eastAsia" w:ascii="宋体" w:hAnsi="宋体" w:eastAsia="宋体"/>
          <w:lang w:eastAsia="zh-CN"/>
        </w:rPr>
      </w:pPr>
      <w:r>
        <w:rPr>
          <w:rFonts w:ascii="宋体" w:hAnsi="宋体" w:eastAsia="宋体"/>
          <w:lang w:eastAsia="zh-CN"/>
        </w:rPr>
        <w:t>D. 建立会员用户画像，提供个性化推荐</w:t>
      </w:r>
    </w:p>
    <w:p w14:paraId="435D4618">
      <w:pPr>
        <w:rPr>
          <w:rFonts w:hint="eastAsia" w:ascii="宋体" w:hAnsi="宋体" w:eastAsia="宋体"/>
          <w:lang w:eastAsia="zh-CN"/>
        </w:rPr>
      </w:pPr>
      <w:r>
        <w:rPr>
          <w:rFonts w:ascii="宋体" w:hAnsi="宋体" w:eastAsia="宋体"/>
          <w:lang w:eastAsia="zh-CN"/>
        </w:rPr>
        <w:t>E. 降低所有会员级别的价格以吸引更多用户</w:t>
      </w:r>
    </w:p>
    <w:p w14:paraId="6C56DE15">
      <w:pPr>
        <w:rPr>
          <w:rFonts w:hint="eastAsia" w:ascii="宋体" w:hAnsi="宋体" w:eastAsia="宋体"/>
          <w:lang w:eastAsia="zh-CN"/>
        </w:rPr>
      </w:pPr>
      <w:r>
        <w:rPr>
          <w:rFonts w:ascii="宋体" w:hAnsi="宋体" w:eastAsia="宋体"/>
          <w:lang w:eastAsia="zh-CN"/>
        </w:rPr>
        <w:t>答案：ABCD</w:t>
      </w:r>
    </w:p>
    <w:p w14:paraId="5B92C3E3">
      <w:pPr>
        <w:rPr>
          <w:rFonts w:hint="eastAsia" w:ascii="宋体" w:hAnsi="宋体" w:eastAsia="宋体"/>
          <w:lang w:eastAsia="zh-CN"/>
        </w:rPr>
      </w:pPr>
      <w:r>
        <w:rPr>
          <w:rFonts w:ascii="宋体" w:hAnsi="宋体" w:eastAsia="宋体"/>
          <w:lang w:eastAsia="zh-CN"/>
        </w:rPr>
        <w:t>96. 社群运营型达人营销活动中，内容策划与运营的关键环节包括（）。</w:t>
      </w:r>
    </w:p>
    <w:p w14:paraId="2871C9D6">
      <w:pPr>
        <w:rPr>
          <w:rFonts w:hint="eastAsia" w:ascii="宋体" w:hAnsi="宋体" w:eastAsia="宋体"/>
          <w:lang w:eastAsia="zh-CN"/>
        </w:rPr>
      </w:pPr>
      <w:r>
        <w:rPr>
          <w:rFonts w:ascii="宋体" w:hAnsi="宋体" w:eastAsia="宋体"/>
          <w:lang w:eastAsia="zh-CN"/>
        </w:rPr>
        <w:t>A. 鼓励达人创作高质量内容并定期发布</w:t>
      </w:r>
    </w:p>
    <w:p w14:paraId="3058DF93">
      <w:pPr>
        <w:rPr>
          <w:rFonts w:hint="eastAsia" w:ascii="宋体" w:hAnsi="宋体" w:eastAsia="宋体"/>
          <w:lang w:eastAsia="zh-CN"/>
        </w:rPr>
      </w:pPr>
      <w:r>
        <w:rPr>
          <w:rFonts w:ascii="宋体" w:hAnsi="宋体" w:eastAsia="宋体"/>
          <w:lang w:eastAsia="zh-CN"/>
        </w:rPr>
        <w:t>B. 围绕社群定位和达人特色规划内容主题</w:t>
      </w:r>
    </w:p>
    <w:p w14:paraId="5C85D328">
      <w:pPr>
        <w:rPr>
          <w:rFonts w:hint="eastAsia" w:ascii="宋体" w:hAnsi="宋体" w:eastAsia="宋体"/>
          <w:lang w:eastAsia="zh-CN"/>
        </w:rPr>
      </w:pPr>
      <w:r>
        <w:rPr>
          <w:rFonts w:ascii="宋体" w:hAnsi="宋体" w:eastAsia="宋体"/>
          <w:lang w:eastAsia="zh-CN"/>
        </w:rPr>
        <w:t>C. 仅发布与品牌直接相关的广告内容</w:t>
      </w:r>
    </w:p>
    <w:p w14:paraId="15028DAF">
      <w:pPr>
        <w:rPr>
          <w:rFonts w:hint="eastAsia" w:ascii="宋体" w:hAnsi="宋体" w:eastAsia="宋体"/>
          <w:lang w:eastAsia="zh-CN"/>
        </w:rPr>
      </w:pPr>
      <w:r>
        <w:rPr>
          <w:rFonts w:ascii="宋体" w:hAnsi="宋体" w:eastAsia="宋体"/>
          <w:lang w:eastAsia="zh-CN"/>
        </w:rPr>
        <w:t>D. 设立严格的社群规则以限制成员发言</w:t>
      </w:r>
    </w:p>
    <w:p w14:paraId="1E02387C">
      <w:pPr>
        <w:rPr>
          <w:rFonts w:hint="eastAsia" w:ascii="宋体" w:hAnsi="宋体" w:eastAsia="宋体"/>
          <w:lang w:eastAsia="zh-CN"/>
        </w:rPr>
      </w:pPr>
      <w:r>
        <w:rPr>
          <w:rFonts w:ascii="宋体" w:hAnsi="宋体" w:eastAsia="宋体"/>
          <w:lang w:eastAsia="zh-CN"/>
        </w:rPr>
        <w:t>E. 关注行业热点和社群反馈及时调整内容策略</w:t>
      </w:r>
    </w:p>
    <w:p w14:paraId="563DB294">
      <w:pPr>
        <w:rPr>
          <w:rFonts w:hint="eastAsia" w:ascii="宋体" w:hAnsi="宋体" w:eastAsia="宋体"/>
          <w:lang w:eastAsia="zh-CN"/>
        </w:rPr>
      </w:pPr>
      <w:r>
        <w:rPr>
          <w:rFonts w:ascii="宋体" w:hAnsi="宋体" w:eastAsia="宋体"/>
          <w:lang w:eastAsia="zh-CN"/>
        </w:rPr>
        <w:t>答案：ABE</w:t>
      </w:r>
    </w:p>
    <w:p w14:paraId="17F8C730">
      <w:pPr>
        <w:rPr>
          <w:rFonts w:hint="eastAsia" w:ascii="宋体" w:hAnsi="宋体" w:eastAsia="宋体"/>
          <w:lang w:eastAsia="zh-CN"/>
        </w:rPr>
      </w:pPr>
      <w:r>
        <w:rPr>
          <w:rFonts w:ascii="宋体" w:hAnsi="宋体" w:eastAsia="宋体"/>
          <w:lang w:eastAsia="zh-CN"/>
        </w:rPr>
        <w:t>97. 在达人合作方案的执行与监督阶段，必不可少的工作是（）。</w:t>
      </w:r>
    </w:p>
    <w:p w14:paraId="3DFE33BC">
      <w:pPr>
        <w:rPr>
          <w:rFonts w:hint="eastAsia" w:ascii="宋体" w:hAnsi="宋体" w:eastAsia="宋体"/>
          <w:lang w:eastAsia="zh-CN"/>
        </w:rPr>
      </w:pPr>
      <w:r>
        <w:rPr>
          <w:rFonts w:ascii="宋体" w:hAnsi="宋体" w:eastAsia="宋体"/>
          <w:lang w:eastAsia="zh-CN"/>
        </w:rPr>
        <w:t>A. 渠道投放与互动</w:t>
      </w:r>
    </w:p>
    <w:p w14:paraId="5C138F15">
      <w:pPr>
        <w:rPr>
          <w:rFonts w:hint="eastAsia" w:ascii="宋体" w:hAnsi="宋体" w:eastAsia="宋体"/>
          <w:lang w:eastAsia="zh-CN"/>
        </w:rPr>
      </w:pPr>
      <w:r>
        <w:rPr>
          <w:rFonts w:ascii="宋体" w:hAnsi="宋体" w:eastAsia="宋体"/>
          <w:lang w:eastAsia="zh-CN"/>
        </w:rPr>
        <w:t>B. 内容创作与审核</w:t>
      </w:r>
    </w:p>
    <w:p w14:paraId="75650605">
      <w:pPr>
        <w:rPr>
          <w:rFonts w:hint="eastAsia" w:ascii="宋体" w:hAnsi="宋体" w:eastAsia="宋体"/>
          <w:lang w:eastAsia="zh-CN"/>
        </w:rPr>
      </w:pPr>
      <w:r>
        <w:rPr>
          <w:rFonts w:ascii="宋体" w:hAnsi="宋体" w:eastAsia="宋体"/>
          <w:lang w:eastAsia="zh-CN"/>
        </w:rPr>
        <w:t>C. 及时调整合作策略</w:t>
      </w:r>
    </w:p>
    <w:p w14:paraId="3FA4F583">
      <w:pPr>
        <w:rPr>
          <w:rFonts w:hint="eastAsia" w:ascii="宋体" w:hAnsi="宋体" w:eastAsia="宋体"/>
          <w:lang w:eastAsia="zh-CN"/>
        </w:rPr>
      </w:pPr>
      <w:r>
        <w:rPr>
          <w:rFonts w:ascii="宋体" w:hAnsi="宋体" w:eastAsia="宋体"/>
          <w:lang w:eastAsia="zh-CN"/>
        </w:rPr>
        <w:t>D. 达人个人生活关怀</w:t>
      </w:r>
    </w:p>
    <w:p w14:paraId="366B7AA2">
      <w:pPr>
        <w:rPr>
          <w:rFonts w:hint="eastAsia" w:ascii="宋体" w:hAnsi="宋体" w:eastAsia="宋体"/>
          <w:lang w:eastAsia="zh-CN"/>
        </w:rPr>
      </w:pPr>
      <w:r>
        <w:rPr>
          <w:rFonts w:ascii="宋体" w:hAnsi="宋体" w:eastAsia="宋体"/>
          <w:lang w:eastAsia="zh-CN"/>
        </w:rPr>
        <w:t>E. 监督与评估合作效果</w:t>
      </w:r>
    </w:p>
    <w:p w14:paraId="544C5CBC">
      <w:pPr>
        <w:rPr>
          <w:rFonts w:hint="eastAsia" w:ascii="宋体" w:hAnsi="宋体" w:eastAsia="宋体"/>
          <w:lang w:eastAsia="zh-CN"/>
        </w:rPr>
      </w:pPr>
      <w:r>
        <w:rPr>
          <w:rFonts w:ascii="宋体" w:hAnsi="宋体" w:eastAsia="宋体"/>
          <w:lang w:eastAsia="zh-CN"/>
        </w:rPr>
        <w:t>答案：BCE</w:t>
      </w:r>
    </w:p>
    <w:p w14:paraId="108E87DE">
      <w:pPr>
        <w:rPr>
          <w:rFonts w:hint="eastAsia" w:ascii="宋体" w:hAnsi="宋体" w:eastAsia="宋体"/>
          <w:lang w:eastAsia="zh-CN"/>
        </w:rPr>
      </w:pPr>
      <w:r>
        <w:rPr>
          <w:rFonts w:ascii="宋体" w:hAnsi="宋体" w:eastAsia="宋体"/>
          <w:lang w:eastAsia="zh-CN"/>
        </w:rPr>
        <w:t>98. 在准备市场分析报告时，针对"商业化变现的主要方式"这一部分，可以进行的准备工作包括（）。</w:t>
      </w:r>
    </w:p>
    <w:p w14:paraId="46FF14E2">
      <w:pPr>
        <w:rPr>
          <w:rFonts w:hint="eastAsia" w:ascii="宋体" w:hAnsi="宋体" w:eastAsia="宋体"/>
          <w:lang w:eastAsia="zh-CN"/>
        </w:rPr>
      </w:pPr>
      <w:r>
        <w:rPr>
          <w:rFonts w:ascii="宋体" w:hAnsi="宋体" w:eastAsia="宋体"/>
          <w:lang w:eastAsia="zh-CN"/>
        </w:rPr>
        <w:t>A. 案例研究</w:t>
      </w:r>
    </w:p>
    <w:p w14:paraId="42D0F5A6">
      <w:pPr>
        <w:rPr>
          <w:rFonts w:hint="eastAsia" w:ascii="宋体" w:hAnsi="宋体" w:eastAsia="宋体"/>
          <w:lang w:eastAsia="zh-CN"/>
        </w:rPr>
      </w:pPr>
      <w:r>
        <w:rPr>
          <w:rFonts w:ascii="宋体" w:hAnsi="宋体" w:eastAsia="宋体"/>
          <w:lang w:eastAsia="zh-CN"/>
        </w:rPr>
        <w:t>B. 收集行业数据</w:t>
      </w:r>
    </w:p>
    <w:p w14:paraId="656CA916">
      <w:pPr>
        <w:rPr>
          <w:rFonts w:hint="eastAsia" w:ascii="宋体" w:hAnsi="宋体" w:eastAsia="宋体"/>
          <w:lang w:eastAsia="zh-CN"/>
        </w:rPr>
      </w:pPr>
      <w:r>
        <w:rPr>
          <w:rFonts w:ascii="宋体" w:hAnsi="宋体" w:eastAsia="宋体"/>
          <w:lang w:eastAsia="zh-CN"/>
        </w:rPr>
        <w:t>C. 无需任何准备，直接撰写报告</w:t>
      </w:r>
    </w:p>
    <w:p w14:paraId="149F8B49">
      <w:pPr>
        <w:rPr>
          <w:rFonts w:hint="eastAsia" w:ascii="宋体" w:hAnsi="宋体" w:eastAsia="宋体"/>
          <w:lang w:eastAsia="zh-CN"/>
        </w:rPr>
      </w:pPr>
      <w:r>
        <w:rPr>
          <w:rFonts w:ascii="宋体" w:hAnsi="宋体" w:eastAsia="宋体"/>
          <w:lang w:eastAsia="zh-CN"/>
        </w:rPr>
        <w:t>D. 用户调研</w:t>
      </w:r>
    </w:p>
    <w:p w14:paraId="47AF1E46">
      <w:pPr>
        <w:rPr>
          <w:rFonts w:hint="eastAsia" w:ascii="宋体" w:hAnsi="宋体" w:eastAsia="宋体"/>
          <w:lang w:eastAsia="zh-CN"/>
        </w:rPr>
      </w:pPr>
      <w:r>
        <w:rPr>
          <w:rFonts w:ascii="宋体" w:hAnsi="宋体" w:eastAsia="宋体"/>
          <w:lang w:eastAsia="zh-CN"/>
        </w:rPr>
        <w:t>E. 数据分析</w:t>
      </w:r>
    </w:p>
    <w:p w14:paraId="24294A75">
      <w:pPr>
        <w:rPr>
          <w:rFonts w:hint="eastAsia" w:ascii="宋体" w:hAnsi="宋体" w:eastAsia="宋体"/>
          <w:lang w:eastAsia="zh-CN"/>
        </w:rPr>
      </w:pPr>
      <w:r>
        <w:rPr>
          <w:rFonts w:ascii="宋体" w:hAnsi="宋体" w:eastAsia="宋体"/>
          <w:lang w:eastAsia="zh-CN"/>
        </w:rPr>
        <w:t>答案：ABDE</w:t>
      </w:r>
    </w:p>
    <w:p w14:paraId="5F1A3AFA">
      <w:pPr>
        <w:rPr>
          <w:rFonts w:hint="eastAsia" w:ascii="宋体" w:hAnsi="宋体" w:eastAsia="宋体"/>
          <w:lang w:eastAsia="zh-CN"/>
        </w:rPr>
      </w:pPr>
      <w:r>
        <w:rPr>
          <w:rFonts w:ascii="宋体" w:hAnsi="宋体" w:eastAsia="宋体"/>
          <w:lang w:eastAsia="zh-CN"/>
        </w:rPr>
        <w:t>99. 在将流量资源转化为经济收益的过程中，直接关键因素是（）.</w:t>
      </w:r>
    </w:p>
    <w:p w14:paraId="0C5565CF">
      <w:pPr>
        <w:rPr>
          <w:rFonts w:hint="eastAsia" w:ascii="宋体" w:hAnsi="宋体" w:eastAsia="宋体"/>
          <w:lang w:eastAsia="zh-CN"/>
        </w:rPr>
      </w:pPr>
      <w:r>
        <w:rPr>
          <w:rFonts w:ascii="宋体" w:hAnsi="宋体" w:eastAsia="宋体"/>
          <w:lang w:eastAsia="zh-CN"/>
        </w:rPr>
        <w:t>A. 用户体验</w:t>
      </w:r>
    </w:p>
    <w:p w14:paraId="432F79A3">
      <w:pPr>
        <w:rPr>
          <w:rFonts w:hint="eastAsia" w:ascii="宋体" w:hAnsi="宋体" w:eastAsia="宋体"/>
          <w:lang w:eastAsia="zh-CN"/>
        </w:rPr>
      </w:pPr>
      <w:r>
        <w:rPr>
          <w:rFonts w:ascii="宋体" w:hAnsi="宋体" w:eastAsia="宋体"/>
          <w:lang w:eastAsia="zh-CN"/>
        </w:rPr>
        <w:t>B. 流量质量</w:t>
      </w:r>
    </w:p>
    <w:p w14:paraId="0F5A27FA">
      <w:pPr>
        <w:rPr>
          <w:rFonts w:hint="eastAsia" w:ascii="宋体" w:hAnsi="宋体" w:eastAsia="宋体"/>
          <w:lang w:eastAsia="zh-CN"/>
        </w:rPr>
      </w:pPr>
      <w:r>
        <w:rPr>
          <w:rFonts w:ascii="宋体" w:hAnsi="宋体" w:eastAsia="宋体"/>
          <w:lang w:eastAsia="zh-CN"/>
        </w:rPr>
        <w:t>C. 数据分析与精准营销</w:t>
      </w:r>
    </w:p>
    <w:p w14:paraId="10BC596C">
      <w:pPr>
        <w:rPr>
          <w:rFonts w:hint="eastAsia" w:ascii="宋体" w:hAnsi="宋体" w:eastAsia="宋体"/>
          <w:lang w:eastAsia="zh-CN"/>
        </w:rPr>
      </w:pPr>
      <w:r>
        <w:rPr>
          <w:rFonts w:ascii="宋体" w:hAnsi="宋体" w:eastAsia="宋体"/>
          <w:lang w:eastAsia="zh-CN"/>
        </w:rPr>
        <w:t>D. 变现策略</w:t>
      </w:r>
    </w:p>
    <w:p w14:paraId="24BF2F2C">
      <w:pPr>
        <w:rPr>
          <w:rFonts w:hint="eastAsia" w:ascii="宋体" w:hAnsi="宋体" w:eastAsia="宋体"/>
          <w:lang w:eastAsia="zh-CN"/>
        </w:rPr>
      </w:pPr>
      <w:r>
        <w:rPr>
          <w:rFonts w:ascii="宋体" w:hAnsi="宋体" w:eastAsia="宋体"/>
          <w:lang w:eastAsia="zh-CN"/>
        </w:rPr>
        <w:t>E. 访问时长</w:t>
      </w:r>
    </w:p>
    <w:p w14:paraId="55816188">
      <w:pPr>
        <w:rPr>
          <w:rFonts w:hint="eastAsia" w:ascii="宋体" w:hAnsi="宋体" w:eastAsia="宋体"/>
          <w:lang w:eastAsia="zh-CN"/>
        </w:rPr>
      </w:pPr>
      <w:r>
        <w:rPr>
          <w:rFonts w:ascii="宋体" w:hAnsi="宋体" w:eastAsia="宋体"/>
          <w:lang w:eastAsia="zh-CN"/>
        </w:rPr>
        <w:t>答案：BCD</w:t>
      </w:r>
    </w:p>
    <w:p w14:paraId="5F87813C">
      <w:pPr>
        <w:rPr>
          <w:rFonts w:hint="eastAsia" w:ascii="宋体" w:hAnsi="宋体" w:eastAsia="宋体"/>
          <w:lang w:eastAsia="zh-CN"/>
        </w:rPr>
      </w:pPr>
      <w:r>
        <w:rPr>
          <w:rFonts w:ascii="宋体" w:hAnsi="宋体" w:eastAsia="宋体"/>
          <w:lang w:eastAsia="zh-CN"/>
        </w:rPr>
        <w:t>100. 数据分析在商业化变现中的应用包括（）。</w:t>
      </w:r>
    </w:p>
    <w:p w14:paraId="6C75CB09">
      <w:pPr>
        <w:rPr>
          <w:rFonts w:hint="eastAsia" w:ascii="宋体" w:hAnsi="宋体" w:eastAsia="宋体"/>
          <w:lang w:eastAsia="zh-CN"/>
        </w:rPr>
      </w:pPr>
      <w:r>
        <w:rPr>
          <w:rFonts w:ascii="宋体" w:hAnsi="宋体" w:eastAsia="宋体"/>
          <w:lang w:eastAsia="zh-CN"/>
        </w:rPr>
        <w:t>A. 市场趋势预测</w:t>
      </w:r>
    </w:p>
    <w:p w14:paraId="7DFB1C37">
      <w:pPr>
        <w:rPr>
          <w:rFonts w:hint="eastAsia" w:ascii="宋体" w:hAnsi="宋体" w:eastAsia="宋体"/>
          <w:lang w:eastAsia="zh-CN"/>
        </w:rPr>
      </w:pPr>
      <w:r>
        <w:rPr>
          <w:rFonts w:ascii="宋体" w:hAnsi="宋体" w:eastAsia="宋体"/>
          <w:lang w:eastAsia="zh-CN"/>
        </w:rPr>
        <w:t>B. 用户画像构建</w:t>
      </w:r>
    </w:p>
    <w:p w14:paraId="2576653D">
      <w:pPr>
        <w:rPr>
          <w:rFonts w:hint="eastAsia" w:ascii="宋体" w:hAnsi="宋体" w:eastAsia="宋体"/>
          <w:lang w:eastAsia="zh-CN"/>
        </w:rPr>
      </w:pPr>
      <w:r>
        <w:rPr>
          <w:rFonts w:ascii="宋体" w:hAnsi="宋体" w:eastAsia="宋体"/>
          <w:lang w:eastAsia="zh-CN"/>
        </w:rPr>
        <w:t>C. 风险评估与预警</w:t>
      </w:r>
    </w:p>
    <w:p w14:paraId="4A16A75B">
      <w:pPr>
        <w:rPr>
          <w:rFonts w:hint="eastAsia" w:ascii="宋体" w:hAnsi="宋体" w:eastAsia="宋体"/>
          <w:lang w:eastAsia="zh-CN"/>
        </w:rPr>
      </w:pPr>
      <w:r>
        <w:rPr>
          <w:rFonts w:ascii="宋体" w:hAnsi="宋体" w:eastAsia="宋体"/>
          <w:lang w:eastAsia="zh-CN"/>
        </w:rPr>
        <w:t>D. 营销效果评估</w:t>
      </w:r>
    </w:p>
    <w:p w14:paraId="621F31DC">
      <w:pPr>
        <w:rPr>
          <w:rFonts w:hint="eastAsia" w:ascii="宋体" w:hAnsi="宋体" w:eastAsia="宋体"/>
          <w:lang w:eastAsia="zh-CN"/>
        </w:rPr>
      </w:pPr>
      <w:r>
        <w:rPr>
          <w:rFonts w:ascii="宋体" w:hAnsi="宋体" w:eastAsia="宋体"/>
          <w:lang w:eastAsia="zh-CN"/>
        </w:rPr>
        <w:t>E. 产品质量检测</w:t>
      </w:r>
    </w:p>
    <w:p w14:paraId="61C8C306">
      <w:pPr>
        <w:rPr>
          <w:rFonts w:hint="eastAsia" w:ascii="宋体" w:hAnsi="宋体" w:eastAsia="宋体"/>
          <w:lang w:eastAsia="zh-CN"/>
        </w:rPr>
      </w:pPr>
      <w:r>
        <w:rPr>
          <w:rFonts w:ascii="宋体" w:hAnsi="宋体" w:eastAsia="宋体"/>
          <w:lang w:eastAsia="zh-CN"/>
        </w:rPr>
        <w:t>答案：ABCD</w:t>
      </w:r>
    </w:p>
    <w:p w14:paraId="6DEEB1EA">
      <w:pPr>
        <w:rPr>
          <w:rFonts w:hint="eastAsia" w:ascii="宋体" w:hAnsi="宋体" w:eastAsia="宋体"/>
          <w:lang w:eastAsia="zh-CN"/>
        </w:rPr>
      </w:pPr>
      <w:r>
        <w:rPr>
          <w:rFonts w:ascii="宋体" w:hAnsi="宋体" w:eastAsia="宋体"/>
          <w:lang w:eastAsia="zh-CN"/>
        </w:rPr>
        <w:t>101. 选择短视频矩阵主账号时，应考虑的因素包括（）。</w:t>
      </w:r>
    </w:p>
    <w:p w14:paraId="792C5E0F">
      <w:pPr>
        <w:rPr>
          <w:rFonts w:hint="eastAsia" w:ascii="宋体" w:hAnsi="宋体" w:eastAsia="宋体"/>
          <w:lang w:eastAsia="zh-CN"/>
        </w:rPr>
      </w:pPr>
      <w:r>
        <w:rPr>
          <w:rFonts w:ascii="宋体" w:hAnsi="宋体" w:eastAsia="宋体"/>
          <w:lang w:eastAsia="zh-CN"/>
        </w:rPr>
        <w:t>A. 账号的历史表现</w:t>
      </w:r>
    </w:p>
    <w:p w14:paraId="36214FA0">
      <w:pPr>
        <w:rPr>
          <w:rFonts w:hint="eastAsia" w:ascii="宋体" w:hAnsi="宋体" w:eastAsia="宋体"/>
          <w:lang w:eastAsia="zh-CN"/>
        </w:rPr>
      </w:pPr>
      <w:r>
        <w:rPr>
          <w:rFonts w:ascii="宋体" w:hAnsi="宋体" w:eastAsia="宋体"/>
          <w:lang w:eastAsia="zh-CN"/>
        </w:rPr>
        <w:t>B. 平台用户活跃度</w:t>
      </w:r>
    </w:p>
    <w:p w14:paraId="36F86F70">
      <w:pPr>
        <w:rPr>
          <w:rFonts w:hint="eastAsia" w:ascii="宋体" w:hAnsi="宋体" w:eastAsia="宋体"/>
          <w:lang w:eastAsia="zh-CN"/>
        </w:rPr>
      </w:pPr>
      <w:r>
        <w:rPr>
          <w:rFonts w:ascii="宋体" w:hAnsi="宋体" w:eastAsia="宋体"/>
          <w:lang w:eastAsia="zh-CN"/>
        </w:rPr>
        <w:t>C. 账号的注册地点</w:t>
      </w:r>
    </w:p>
    <w:p w14:paraId="73D7EC02">
      <w:pPr>
        <w:rPr>
          <w:rFonts w:hint="eastAsia" w:ascii="宋体" w:hAnsi="宋体" w:eastAsia="宋体"/>
          <w:lang w:eastAsia="zh-CN"/>
        </w:rPr>
      </w:pPr>
      <w:r>
        <w:rPr>
          <w:rFonts w:ascii="宋体" w:hAnsi="宋体" w:eastAsia="宋体"/>
          <w:lang w:eastAsia="zh-CN"/>
        </w:rPr>
        <w:t>D. 团队的内容创作能力</w:t>
      </w:r>
    </w:p>
    <w:p w14:paraId="3D85FE24">
      <w:pPr>
        <w:rPr>
          <w:rFonts w:hint="eastAsia" w:ascii="宋体" w:hAnsi="宋体" w:eastAsia="宋体"/>
          <w:lang w:eastAsia="zh-CN"/>
        </w:rPr>
      </w:pPr>
      <w:r>
        <w:rPr>
          <w:rFonts w:ascii="宋体" w:hAnsi="宋体" w:eastAsia="宋体"/>
          <w:lang w:eastAsia="zh-CN"/>
        </w:rPr>
        <w:t>E. 企业的资源倾斜程度</w:t>
      </w:r>
    </w:p>
    <w:p w14:paraId="587376D4">
      <w:pPr>
        <w:rPr>
          <w:rFonts w:hint="eastAsia" w:ascii="宋体" w:hAnsi="宋体" w:eastAsia="宋体"/>
          <w:lang w:eastAsia="zh-CN"/>
        </w:rPr>
      </w:pPr>
      <w:r>
        <w:rPr>
          <w:rFonts w:ascii="宋体" w:hAnsi="宋体" w:eastAsia="宋体"/>
          <w:lang w:eastAsia="zh-CN"/>
        </w:rPr>
        <w:t>答案：ABDE</w:t>
      </w:r>
    </w:p>
    <w:p w14:paraId="60A2955B">
      <w:pPr>
        <w:rPr>
          <w:rFonts w:hint="eastAsia" w:ascii="宋体" w:hAnsi="宋体" w:eastAsia="宋体"/>
          <w:lang w:eastAsia="zh-CN"/>
        </w:rPr>
      </w:pPr>
      <w:r>
        <w:rPr>
          <w:rFonts w:ascii="宋体" w:hAnsi="宋体" w:eastAsia="宋体"/>
          <w:lang w:eastAsia="zh-CN"/>
        </w:rPr>
        <w:t>102. 选题评估的维度通常包括（）。</w:t>
      </w:r>
    </w:p>
    <w:p w14:paraId="5848A4F1">
      <w:pPr>
        <w:rPr>
          <w:rFonts w:hint="eastAsia" w:ascii="宋体" w:hAnsi="宋体" w:eastAsia="宋体"/>
          <w:lang w:eastAsia="zh-CN"/>
        </w:rPr>
      </w:pPr>
      <w:r>
        <w:rPr>
          <w:rFonts w:ascii="宋体" w:hAnsi="宋体" w:eastAsia="宋体"/>
          <w:lang w:eastAsia="zh-CN"/>
        </w:rPr>
        <w:t>A. 选题新颖性</w:t>
      </w:r>
    </w:p>
    <w:p w14:paraId="75EC8611">
      <w:pPr>
        <w:rPr>
          <w:rFonts w:hint="eastAsia" w:ascii="宋体" w:hAnsi="宋体" w:eastAsia="宋体"/>
          <w:lang w:eastAsia="zh-CN"/>
        </w:rPr>
      </w:pPr>
      <w:r>
        <w:rPr>
          <w:rFonts w:ascii="宋体" w:hAnsi="宋体" w:eastAsia="宋体"/>
          <w:lang w:eastAsia="zh-CN"/>
        </w:rPr>
        <w:t>B. 目标受众匹配度</w:t>
      </w:r>
    </w:p>
    <w:p w14:paraId="0DE0362F">
      <w:pPr>
        <w:rPr>
          <w:rFonts w:hint="eastAsia" w:ascii="宋体" w:hAnsi="宋体" w:eastAsia="宋体"/>
          <w:lang w:eastAsia="zh-CN"/>
        </w:rPr>
      </w:pPr>
      <w:r>
        <w:rPr>
          <w:rFonts w:ascii="宋体" w:hAnsi="宋体" w:eastAsia="宋体"/>
          <w:lang w:eastAsia="zh-CN"/>
        </w:rPr>
        <w:t>C. 实施资源需求</w:t>
      </w:r>
    </w:p>
    <w:p w14:paraId="6D8B743A">
      <w:pPr>
        <w:rPr>
          <w:rFonts w:hint="eastAsia" w:ascii="宋体" w:hAnsi="宋体" w:eastAsia="宋体"/>
          <w:lang w:eastAsia="zh-CN"/>
        </w:rPr>
      </w:pPr>
      <w:r>
        <w:rPr>
          <w:rFonts w:ascii="宋体" w:hAnsi="宋体" w:eastAsia="宋体"/>
          <w:lang w:eastAsia="zh-CN"/>
        </w:rPr>
        <w:t>D. 市场竞争情况</w:t>
      </w:r>
    </w:p>
    <w:p w14:paraId="19F6B608">
      <w:pPr>
        <w:rPr>
          <w:rFonts w:hint="eastAsia" w:ascii="宋体" w:hAnsi="宋体" w:eastAsia="宋体"/>
          <w:lang w:eastAsia="zh-CN"/>
        </w:rPr>
      </w:pPr>
      <w:r>
        <w:rPr>
          <w:rFonts w:ascii="宋体" w:hAnsi="宋体" w:eastAsia="宋体"/>
          <w:lang w:eastAsia="zh-CN"/>
        </w:rPr>
        <w:t>E. 内容价值</w:t>
      </w:r>
    </w:p>
    <w:p w14:paraId="28B2062F">
      <w:pPr>
        <w:rPr>
          <w:rFonts w:hint="eastAsia" w:ascii="宋体" w:hAnsi="宋体" w:eastAsia="宋体"/>
          <w:lang w:eastAsia="zh-CN"/>
        </w:rPr>
      </w:pPr>
      <w:r>
        <w:rPr>
          <w:rFonts w:ascii="宋体" w:hAnsi="宋体" w:eastAsia="宋体"/>
          <w:lang w:eastAsia="zh-CN"/>
        </w:rPr>
        <w:t>答案：ABCDE</w:t>
      </w:r>
    </w:p>
    <w:p w14:paraId="50A3F22B">
      <w:pPr>
        <w:rPr>
          <w:rFonts w:hint="eastAsia" w:ascii="宋体" w:hAnsi="宋体" w:eastAsia="宋体"/>
          <w:lang w:eastAsia="zh-CN"/>
        </w:rPr>
      </w:pPr>
      <w:r>
        <w:rPr>
          <w:rFonts w:ascii="宋体" w:hAnsi="宋体" w:eastAsia="宋体"/>
          <w:lang w:eastAsia="zh-CN"/>
        </w:rPr>
        <w:t>103. 达人合作方案的内容规划阶段，需要考虑的因素包括（）。</w:t>
      </w:r>
    </w:p>
    <w:p w14:paraId="3C8E4532">
      <w:pPr>
        <w:rPr>
          <w:rFonts w:hint="eastAsia" w:ascii="宋体" w:hAnsi="宋体" w:eastAsia="宋体"/>
          <w:lang w:eastAsia="zh-CN"/>
        </w:rPr>
      </w:pPr>
      <w:r>
        <w:rPr>
          <w:rFonts w:ascii="宋体" w:hAnsi="宋体" w:eastAsia="宋体"/>
          <w:lang w:eastAsia="zh-CN"/>
        </w:rPr>
        <w:t>A. 产品特性</w:t>
      </w:r>
    </w:p>
    <w:p w14:paraId="39016662">
      <w:pPr>
        <w:rPr>
          <w:rFonts w:hint="eastAsia" w:ascii="宋体" w:hAnsi="宋体" w:eastAsia="宋体"/>
          <w:lang w:eastAsia="zh-CN"/>
        </w:rPr>
      </w:pPr>
      <w:r>
        <w:rPr>
          <w:rFonts w:ascii="宋体" w:hAnsi="宋体" w:eastAsia="宋体"/>
          <w:lang w:eastAsia="zh-CN"/>
        </w:rPr>
        <w:t>B. 品牌调性</w:t>
      </w:r>
    </w:p>
    <w:p w14:paraId="05C18191">
      <w:pPr>
        <w:rPr>
          <w:rFonts w:hint="eastAsia" w:ascii="宋体" w:hAnsi="宋体" w:eastAsia="宋体"/>
          <w:lang w:eastAsia="zh-CN"/>
        </w:rPr>
      </w:pPr>
      <w:r>
        <w:rPr>
          <w:rFonts w:ascii="宋体" w:hAnsi="宋体" w:eastAsia="宋体"/>
          <w:lang w:eastAsia="zh-CN"/>
        </w:rPr>
        <w:t>C. 市场竞争情况</w:t>
      </w:r>
    </w:p>
    <w:p w14:paraId="6B94417C">
      <w:pPr>
        <w:rPr>
          <w:rFonts w:hint="eastAsia" w:ascii="宋体" w:hAnsi="宋体" w:eastAsia="宋体"/>
          <w:lang w:eastAsia="zh-CN"/>
        </w:rPr>
      </w:pPr>
      <w:r>
        <w:rPr>
          <w:rFonts w:ascii="宋体" w:hAnsi="宋体" w:eastAsia="宋体"/>
          <w:lang w:eastAsia="zh-CN"/>
        </w:rPr>
        <w:t>D. 达人风格</w:t>
      </w:r>
    </w:p>
    <w:p w14:paraId="31A11986">
      <w:pPr>
        <w:rPr>
          <w:rFonts w:hint="eastAsia" w:ascii="宋体" w:hAnsi="宋体" w:eastAsia="宋体"/>
          <w:lang w:eastAsia="zh-CN"/>
        </w:rPr>
      </w:pPr>
      <w:r>
        <w:rPr>
          <w:rFonts w:ascii="宋体" w:hAnsi="宋体" w:eastAsia="宋体"/>
          <w:lang w:eastAsia="zh-CN"/>
        </w:rPr>
        <w:t>E. 受众匹配度</w:t>
      </w:r>
    </w:p>
    <w:p w14:paraId="0C5CFDAE">
      <w:pPr>
        <w:rPr>
          <w:rFonts w:hint="eastAsia" w:ascii="宋体" w:hAnsi="宋体" w:eastAsia="宋体"/>
          <w:lang w:eastAsia="zh-CN"/>
        </w:rPr>
      </w:pPr>
      <w:r>
        <w:rPr>
          <w:rFonts w:ascii="宋体" w:hAnsi="宋体" w:eastAsia="宋体"/>
          <w:lang w:eastAsia="zh-CN"/>
        </w:rPr>
        <w:t>答案：ABCDE</w:t>
      </w:r>
    </w:p>
    <w:p w14:paraId="667CA113">
      <w:pPr>
        <w:rPr>
          <w:rFonts w:hint="eastAsia" w:ascii="宋体" w:hAnsi="宋体" w:eastAsia="宋体"/>
          <w:lang w:eastAsia="zh-CN"/>
        </w:rPr>
      </w:pPr>
      <w:r>
        <w:rPr>
          <w:rFonts w:ascii="宋体" w:hAnsi="宋体" w:eastAsia="宋体"/>
          <w:lang w:eastAsia="zh-CN"/>
        </w:rPr>
        <w:t>104. 选题避免敏感话题对于全媒体运营的重要性体现在（）。</w:t>
      </w:r>
    </w:p>
    <w:p w14:paraId="563C3DD4">
      <w:pPr>
        <w:rPr>
          <w:rFonts w:hint="eastAsia" w:ascii="宋体" w:hAnsi="宋体" w:eastAsia="宋体"/>
          <w:lang w:eastAsia="zh-CN"/>
        </w:rPr>
      </w:pPr>
      <w:r>
        <w:rPr>
          <w:rFonts w:ascii="宋体" w:hAnsi="宋体" w:eastAsia="宋体"/>
          <w:lang w:eastAsia="zh-CN"/>
        </w:rPr>
        <w:t>A. 提升内容传播效果</w:t>
      </w:r>
    </w:p>
    <w:p w14:paraId="601CC561">
      <w:pPr>
        <w:rPr>
          <w:rFonts w:hint="eastAsia" w:ascii="宋体" w:hAnsi="宋体" w:eastAsia="宋体"/>
          <w:lang w:eastAsia="zh-CN"/>
        </w:rPr>
      </w:pPr>
      <w:r>
        <w:rPr>
          <w:rFonts w:ascii="宋体" w:hAnsi="宋体" w:eastAsia="宋体"/>
          <w:lang w:eastAsia="zh-CN"/>
        </w:rPr>
        <w:t>B. 维护良好的网络生态</w:t>
      </w:r>
    </w:p>
    <w:p w14:paraId="4ACD127F">
      <w:pPr>
        <w:rPr>
          <w:rFonts w:hint="eastAsia" w:ascii="宋体" w:hAnsi="宋体" w:eastAsia="宋体"/>
          <w:lang w:eastAsia="zh-CN"/>
        </w:rPr>
      </w:pPr>
      <w:r>
        <w:rPr>
          <w:rFonts w:ascii="宋体" w:hAnsi="宋体" w:eastAsia="宋体"/>
          <w:lang w:eastAsia="zh-CN"/>
        </w:rPr>
        <w:t>C. 确保内容的原创性</w:t>
      </w:r>
    </w:p>
    <w:p w14:paraId="384B806F">
      <w:pPr>
        <w:rPr>
          <w:rFonts w:hint="eastAsia" w:ascii="宋体" w:hAnsi="宋体" w:eastAsia="宋体"/>
          <w:lang w:eastAsia="zh-CN"/>
        </w:rPr>
      </w:pPr>
      <w:r>
        <w:rPr>
          <w:rFonts w:ascii="宋体" w:hAnsi="宋体" w:eastAsia="宋体"/>
          <w:lang w:eastAsia="zh-CN"/>
        </w:rPr>
        <w:t>D. 避免法律风险</w:t>
      </w:r>
    </w:p>
    <w:p w14:paraId="438AE430">
      <w:pPr>
        <w:rPr>
          <w:rFonts w:hint="eastAsia" w:ascii="宋体" w:hAnsi="宋体" w:eastAsia="宋体"/>
          <w:lang w:eastAsia="zh-CN"/>
        </w:rPr>
      </w:pPr>
      <w:r>
        <w:rPr>
          <w:rFonts w:ascii="宋体" w:hAnsi="宋体" w:eastAsia="宋体"/>
          <w:lang w:eastAsia="zh-CN"/>
        </w:rPr>
        <w:t>E. 增加用户粘性</w:t>
      </w:r>
    </w:p>
    <w:p w14:paraId="4260D250">
      <w:pPr>
        <w:rPr>
          <w:rFonts w:hint="eastAsia" w:ascii="宋体" w:hAnsi="宋体" w:eastAsia="宋体"/>
          <w:lang w:eastAsia="zh-CN"/>
        </w:rPr>
      </w:pPr>
      <w:r>
        <w:rPr>
          <w:rFonts w:ascii="宋体" w:hAnsi="宋体" w:eastAsia="宋体"/>
          <w:lang w:eastAsia="zh-CN"/>
        </w:rPr>
        <w:t>答案：ABD</w:t>
      </w:r>
    </w:p>
    <w:p w14:paraId="17712ED7">
      <w:pPr>
        <w:rPr>
          <w:rFonts w:hint="eastAsia" w:ascii="宋体" w:hAnsi="宋体" w:eastAsia="宋体"/>
          <w:lang w:eastAsia="zh-CN"/>
        </w:rPr>
      </w:pPr>
      <w:r>
        <w:rPr>
          <w:rFonts w:ascii="宋体" w:hAnsi="宋体" w:eastAsia="宋体"/>
          <w:lang w:eastAsia="zh-CN"/>
        </w:rPr>
        <w:t>105. 全媒体运营师在策划和执行营销活动时，应遵循的基本原则包括（）。</w:t>
      </w:r>
    </w:p>
    <w:p w14:paraId="6C1EB788">
      <w:pPr>
        <w:rPr>
          <w:rFonts w:hint="eastAsia" w:ascii="宋体" w:hAnsi="宋体" w:eastAsia="宋体"/>
          <w:lang w:eastAsia="zh-CN"/>
        </w:rPr>
      </w:pPr>
      <w:r>
        <w:rPr>
          <w:rFonts w:ascii="宋体" w:hAnsi="宋体" w:eastAsia="宋体"/>
          <w:lang w:eastAsia="zh-CN"/>
        </w:rPr>
        <w:t>A. 平等</w:t>
      </w:r>
    </w:p>
    <w:p w14:paraId="7173DCE8">
      <w:pPr>
        <w:rPr>
          <w:rFonts w:hint="eastAsia" w:ascii="宋体" w:hAnsi="宋体" w:eastAsia="宋体"/>
          <w:lang w:eastAsia="zh-CN"/>
        </w:rPr>
      </w:pPr>
      <w:r>
        <w:rPr>
          <w:rFonts w:ascii="宋体" w:hAnsi="宋体" w:eastAsia="宋体"/>
          <w:lang w:eastAsia="zh-CN"/>
        </w:rPr>
        <w:t>B. 自愿</w:t>
      </w:r>
    </w:p>
    <w:p w14:paraId="04EE9DE8">
      <w:pPr>
        <w:rPr>
          <w:rFonts w:hint="eastAsia" w:ascii="宋体" w:hAnsi="宋体" w:eastAsia="宋体"/>
          <w:lang w:eastAsia="zh-CN"/>
        </w:rPr>
      </w:pPr>
      <w:r>
        <w:rPr>
          <w:rFonts w:ascii="宋体" w:hAnsi="宋体" w:eastAsia="宋体"/>
          <w:lang w:eastAsia="zh-CN"/>
        </w:rPr>
        <w:t>C. 诚实信用</w:t>
      </w:r>
    </w:p>
    <w:p w14:paraId="512C76DE">
      <w:pPr>
        <w:rPr>
          <w:rFonts w:hint="eastAsia" w:ascii="宋体" w:hAnsi="宋体" w:eastAsia="宋体"/>
          <w:lang w:eastAsia="zh-CN"/>
        </w:rPr>
      </w:pPr>
      <w:r>
        <w:rPr>
          <w:rFonts w:ascii="宋体" w:hAnsi="宋体" w:eastAsia="宋体"/>
          <w:lang w:eastAsia="zh-CN"/>
        </w:rPr>
        <w:t>D. 公平</w:t>
      </w:r>
    </w:p>
    <w:p w14:paraId="31D8F538">
      <w:pPr>
        <w:rPr>
          <w:rFonts w:hint="eastAsia" w:ascii="宋体" w:hAnsi="宋体" w:eastAsia="宋体"/>
          <w:lang w:eastAsia="zh-CN"/>
        </w:rPr>
      </w:pPr>
      <w:r>
        <w:rPr>
          <w:rFonts w:ascii="宋体" w:hAnsi="宋体" w:eastAsia="宋体"/>
          <w:lang w:eastAsia="zh-CN"/>
        </w:rPr>
        <w:t>E. 强制</w:t>
      </w:r>
    </w:p>
    <w:p w14:paraId="6B4445A0">
      <w:pPr>
        <w:rPr>
          <w:rFonts w:hint="eastAsia" w:ascii="宋体" w:hAnsi="宋体" w:eastAsia="宋体"/>
          <w:lang w:eastAsia="zh-CN"/>
        </w:rPr>
      </w:pPr>
      <w:r>
        <w:rPr>
          <w:rFonts w:ascii="宋体" w:hAnsi="宋体" w:eastAsia="宋体"/>
          <w:lang w:eastAsia="zh-CN"/>
        </w:rPr>
        <w:t>答案：ABCD</w:t>
      </w:r>
    </w:p>
    <w:p w14:paraId="352FF4A0">
      <w:pPr>
        <w:rPr>
          <w:rFonts w:hint="eastAsia" w:ascii="宋体" w:hAnsi="宋体" w:eastAsia="宋体"/>
          <w:lang w:eastAsia="zh-CN"/>
        </w:rPr>
      </w:pPr>
      <w:r>
        <w:rPr>
          <w:rFonts w:ascii="宋体" w:hAnsi="宋体" w:eastAsia="宋体"/>
          <w:lang w:eastAsia="zh-CN"/>
        </w:rPr>
        <w:t>106. 全媒体运营师在筛选简历时，评估候选人项目经验的方法包括（）。</w:t>
      </w:r>
    </w:p>
    <w:p w14:paraId="0BC86E60">
      <w:pPr>
        <w:rPr>
          <w:rFonts w:hint="eastAsia" w:ascii="宋体" w:hAnsi="宋体" w:eastAsia="宋体"/>
          <w:lang w:eastAsia="zh-CN"/>
        </w:rPr>
      </w:pPr>
      <w:r>
        <w:rPr>
          <w:rFonts w:ascii="宋体" w:hAnsi="宋体" w:eastAsia="宋体"/>
          <w:lang w:eastAsia="zh-CN"/>
        </w:rPr>
        <w:t>A. 分析项目成果</w:t>
      </w:r>
    </w:p>
    <w:p w14:paraId="233F20F5">
      <w:pPr>
        <w:rPr>
          <w:rFonts w:hint="eastAsia" w:ascii="宋体" w:hAnsi="宋体" w:eastAsia="宋体"/>
          <w:lang w:eastAsia="zh-CN"/>
        </w:rPr>
      </w:pPr>
      <w:r>
        <w:rPr>
          <w:rFonts w:ascii="宋体" w:hAnsi="宋体" w:eastAsia="宋体"/>
          <w:lang w:eastAsia="zh-CN"/>
        </w:rPr>
        <w:t>B. 了解项目详情</w:t>
      </w:r>
    </w:p>
    <w:p w14:paraId="47E026CD">
      <w:pPr>
        <w:rPr>
          <w:rFonts w:hint="eastAsia" w:ascii="宋体" w:hAnsi="宋体" w:eastAsia="宋体"/>
          <w:lang w:eastAsia="zh-CN"/>
        </w:rPr>
      </w:pPr>
      <w:r>
        <w:rPr>
          <w:rFonts w:ascii="宋体" w:hAnsi="宋体" w:eastAsia="宋体"/>
          <w:lang w:eastAsia="zh-CN"/>
        </w:rPr>
        <w:t>C. 考察候选人薪资待遇</w:t>
      </w:r>
    </w:p>
    <w:p w14:paraId="7D3D7178">
      <w:pPr>
        <w:rPr>
          <w:rFonts w:hint="eastAsia" w:ascii="宋体" w:hAnsi="宋体" w:eastAsia="宋体"/>
          <w:lang w:eastAsia="zh-CN"/>
        </w:rPr>
      </w:pPr>
      <w:r>
        <w:rPr>
          <w:rFonts w:ascii="宋体" w:hAnsi="宋体" w:eastAsia="宋体"/>
          <w:lang w:eastAsia="zh-CN"/>
        </w:rPr>
        <w:t>D. 询问候选人感受</w:t>
      </w:r>
    </w:p>
    <w:p w14:paraId="3936F11F">
      <w:pPr>
        <w:rPr>
          <w:rFonts w:hint="eastAsia" w:ascii="宋体" w:hAnsi="宋体" w:eastAsia="宋体"/>
          <w:lang w:eastAsia="zh-CN"/>
        </w:rPr>
      </w:pPr>
      <w:r>
        <w:rPr>
          <w:rFonts w:ascii="宋体" w:hAnsi="宋体" w:eastAsia="宋体"/>
          <w:lang w:eastAsia="zh-CN"/>
        </w:rPr>
        <w:t>E. 明确候选人在项目中的角色与贡献</w:t>
      </w:r>
    </w:p>
    <w:p w14:paraId="0BCCF4BA">
      <w:pPr>
        <w:rPr>
          <w:rFonts w:hint="eastAsia" w:ascii="宋体" w:hAnsi="宋体" w:eastAsia="宋体"/>
          <w:lang w:eastAsia="zh-CN"/>
        </w:rPr>
      </w:pPr>
      <w:r>
        <w:rPr>
          <w:rFonts w:ascii="宋体" w:hAnsi="宋体" w:eastAsia="宋体"/>
          <w:lang w:eastAsia="zh-CN"/>
        </w:rPr>
        <w:t>答案：ABE</w:t>
      </w:r>
    </w:p>
    <w:p w14:paraId="50D53B77">
      <w:pPr>
        <w:rPr>
          <w:rFonts w:hint="eastAsia" w:ascii="宋体" w:hAnsi="宋体" w:eastAsia="宋体"/>
          <w:lang w:eastAsia="zh-CN"/>
        </w:rPr>
      </w:pPr>
      <w:r>
        <w:rPr>
          <w:rFonts w:ascii="宋体" w:hAnsi="宋体" w:eastAsia="宋体"/>
          <w:lang w:eastAsia="zh-CN"/>
        </w:rPr>
        <w:t>107. 节日营销中，为了提升用户的参与感和体验感，运营师可以采取的措施有（）。</w:t>
      </w:r>
    </w:p>
    <w:p w14:paraId="1F573167">
      <w:pPr>
        <w:rPr>
          <w:rFonts w:hint="eastAsia" w:ascii="宋体" w:hAnsi="宋体" w:eastAsia="宋体"/>
          <w:lang w:eastAsia="zh-CN"/>
        </w:rPr>
      </w:pPr>
      <w:r>
        <w:rPr>
          <w:rFonts w:ascii="宋体" w:hAnsi="宋体" w:eastAsia="宋体"/>
          <w:lang w:eastAsia="zh-CN"/>
        </w:rPr>
        <w:t>A. 设计节日主题互动游戏</w:t>
      </w:r>
    </w:p>
    <w:p w14:paraId="6F0F08D8">
      <w:pPr>
        <w:rPr>
          <w:rFonts w:hint="eastAsia" w:ascii="宋体" w:hAnsi="宋体" w:eastAsia="宋体"/>
          <w:lang w:eastAsia="zh-CN"/>
        </w:rPr>
      </w:pPr>
      <w:r>
        <w:rPr>
          <w:rFonts w:ascii="宋体" w:hAnsi="宋体" w:eastAsia="宋体"/>
          <w:lang w:eastAsia="zh-CN"/>
        </w:rPr>
        <w:t>B. 深入了解节日特点，制定符合品牌调性的营销策略</w:t>
      </w:r>
    </w:p>
    <w:p w14:paraId="2ED32ACD">
      <w:pPr>
        <w:rPr>
          <w:rFonts w:hint="eastAsia" w:ascii="宋体" w:hAnsi="宋体" w:eastAsia="宋体"/>
          <w:lang w:eastAsia="zh-CN"/>
        </w:rPr>
      </w:pPr>
      <w:r>
        <w:rPr>
          <w:rFonts w:ascii="宋体" w:hAnsi="宋体" w:eastAsia="宋体"/>
          <w:lang w:eastAsia="zh-CN"/>
        </w:rPr>
        <w:t>C. 通过社交媒体与用户进行实时互动</w:t>
      </w:r>
    </w:p>
    <w:p w14:paraId="761DB656">
      <w:pPr>
        <w:rPr>
          <w:rFonts w:hint="eastAsia" w:ascii="宋体" w:hAnsi="宋体" w:eastAsia="宋体"/>
          <w:lang w:eastAsia="zh-CN"/>
        </w:rPr>
      </w:pPr>
      <w:r>
        <w:rPr>
          <w:rFonts w:ascii="宋体" w:hAnsi="宋体" w:eastAsia="宋体"/>
          <w:lang w:eastAsia="zh-CN"/>
        </w:rPr>
        <w:t>D. 加大广告投放力度，提高品牌曝光率</w:t>
      </w:r>
    </w:p>
    <w:p w14:paraId="6CE90676">
      <w:pPr>
        <w:rPr>
          <w:rFonts w:hint="eastAsia" w:ascii="宋体" w:hAnsi="宋体" w:eastAsia="宋体"/>
          <w:lang w:eastAsia="zh-CN"/>
        </w:rPr>
      </w:pPr>
      <w:r>
        <w:rPr>
          <w:rFonts w:ascii="宋体" w:hAnsi="宋体" w:eastAsia="宋体"/>
          <w:lang w:eastAsia="zh-CN"/>
        </w:rPr>
        <w:t>E. 开展优惠促销活动</w:t>
      </w:r>
    </w:p>
    <w:p w14:paraId="42A9DB92">
      <w:pPr>
        <w:rPr>
          <w:rFonts w:hint="eastAsia" w:ascii="宋体" w:hAnsi="宋体" w:eastAsia="宋体"/>
          <w:lang w:eastAsia="zh-CN"/>
        </w:rPr>
      </w:pPr>
      <w:r>
        <w:rPr>
          <w:rFonts w:ascii="宋体" w:hAnsi="宋体" w:eastAsia="宋体"/>
          <w:lang w:eastAsia="zh-CN"/>
        </w:rPr>
        <w:t>答案：ABCE</w:t>
      </w:r>
    </w:p>
    <w:p w14:paraId="09594FE0">
      <w:pPr>
        <w:rPr>
          <w:rFonts w:hint="eastAsia" w:ascii="宋体" w:hAnsi="宋体" w:eastAsia="宋体"/>
          <w:lang w:eastAsia="zh-CN"/>
        </w:rPr>
      </w:pPr>
      <w:r>
        <w:rPr>
          <w:rFonts w:ascii="宋体" w:hAnsi="宋体" w:eastAsia="宋体"/>
          <w:lang w:eastAsia="zh-CN"/>
        </w:rPr>
        <w:t>108. 排品数据优化中，进行竞品分析的主要目的是（）</w:t>
      </w:r>
    </w:p>
    <w:p w14:paraId="425A0410">
      <w:pPr>
        <w:rPr>
          <w:rFonts w:hint="eastAsia" w:ascii="宋体" w:hAnsi="宋体" w:eastAsia="宋体"/>
          <w:lang w:eastAsia="zh-CN"/>
        </w:rPr>
      </w:pPr>
      <w:r>
        <w:rPr>
          <w:rFonts w:ascii="宋体" w:hAnsi="宋体" w:eastAsia="宋体"/>
          <w:lang w:eastAsia="zh-CN"/>
        </w:rPr>
        <w:t>A. 评估自身内容的差异化优势</w:t>
      </w:r>
    </w:p>
    <w:p w14:paraId="125AC2CA">
      <w:pPr>
        <w:rPr>
          <w:rFonts w:hint="eastAsia" w:ascii="宋体" w:hAnsi="宋体" w:eastAsia="宋体"/>
          <w:lang w:eastAsia="zh-CN"/>
        </w:rPr>
      </w:pPr>
      <w:r>
        <w:rPr>
          <w:rFonts w:ascii="宋体" w:hAnsi="宋体" w:eastAsia="宋体"/>
          <w:lang w:eastAsia="zh-CN"/>
        </w:rPr>
        <w:t>B. 了解竞争对手的排品策略</w:t>
      </w:r>
    </w:p>
    <w:p w14:paraId="3EEF8537">
      <w:pPr>
        <w:rPr>
          <w:rFonts w:hint="eastAsia" w:ascii="宋体" w:hAnsi="宋体" w:eastAsia="宋体"/>
          <w:lang w:eastAsia="zh-CN"/>
        </w:rPr>
      </w:pPr>
      <w:r>
        <w:rPr>
          <w:rFonts w:ascii="宋体" w:hAnsi="宋体" w:eastAsia="宋体"/>
          <w:lang w:eastAsia="zh-CN"/>
        </w:rPr>
        <w:t>C. 预测市场未来趋势</w:t>
      </w:r>
    </w:p>
    <w:p w14:paraId="05D673EA">
      <w:pPr>
        <w:rPr>
          <w:rFonts w:hint="eastAsia" w:ascii="宋体" w:hAnsi="宋体" w:eastAsia="宋体"/>
          <w:lang w:eastAsia="zh-CN"/>
        </w:rPr>
      </w:pPr>
      <w:r>
        <w:rPr>
          <w:rFonts w:ascii="宋体" w:hAnsi="宋体" w:eastAsia="宋体"/>
          <w:lang w:eastAsia="zh-CN"/>
        </w:rPr>
        <w:t>D. 收集用户反馈意见</w:t>
      </w:r>
    </w:p>
    <w:p w14:paraId="0F297ED3">
      <w:pPr>
        <w:rPr>
          <w:rFonts w:hint="eastAsia" w:ascii="宋体" w:hAnsi="宋体" w:eastAsia="宋体"/>
          <w:lang w:eastAsia="zh-CN"/>
        </w:rPr>
      </w:pPr>
      <w:r>
        <w:rPr>
          <w:rFonts w:ascii="宋体" w:hAnsi="宋体" w:eastAsia="宋体"/>
          <w:lang w:eastAsia="zh-CN"/>
        </w:rPr>
        <w:t>E. 监测关键指标的变化趋势</w:t>
      </w:r>
    </w:p>
    <w:p w14:paraId="45F31B93">
      <w:pPr>
        <w:rPr>
          <w:rFonts w:hint="eastAsia" w:ascii="宋体" w:hAnsi="宋体" w:eastAsia="宋体"/>
          <w:lang w:eastAsia="zh-CN"/>
        </w:rPr>
      </w:pPr>
      <w:r>
        <w:rPr>
          <w:rFonts w:ascii="宋体" w:hAnsi="宋体" w:eastAsia="宋体"/>
          <w:lang w:eastAsia="zh-CN"/>
        </w:rPr>
        <w:t>答案：ABE</w:t>
      </w:r>
    </w:p>
    <w:p w14:paraId="1A75B5B7">
      <w:pPr>
        <w:rPr>
          <w:rFonts w:hint="eastAsia" w:ascii="宋体" w:hAnsi="宋体" w:eastAsia="宋体"/>
          <w:lang w:eastAsia="zh-CN"/>
        </w:rPr>
      </w:pPr>
      <w:r>
        <w:rPr>
          <w:rFonts w:ascii="宋体" w:hAnsi="宋体" w:eastAsia="宋体"/>
          <w:lang w:eastAsia="zh-CN"/>
        </w:rPr>
        <w:t>109. 在达人形象包装的过程中，数据分析与策略调整起到（）作用。</w:t>
      </w:r>
    </w:p>
    <w:p w14:paraId="30C8E2C1">
      <w:pPr>
        <w:rPr>
          <w:rFonts w:hint="eastAsia" w:ascii="宋体" w:hAnsi="宋体" w:eastAsia="宋体"/>
          <w:lang w:eastAsia="zh-CN"/>
        </w:rPr>
      </w:pPr>
      <w:r>
        <w:rPr>
          <w:rFonts w:ascii="宋体" w:hAnsi="宋体" w:eastAsia="宋体"/>
          <w:lang w:eastAsia="zh-CN"/>
        </w:rPr>
        <w:t>A. 优化推广渠道和方式</w:t>
      </w:r>
    </w:p>
    <w:p w14:paraId="25AFE593">
      <w:pPr>
        <w:rPr>
          <w:rFonts w:hint="eastAsia" w:ascii="宋体" w:hAnsi="宋体" w:eastAsia="宋体"/>
          <w:lang w:eastAsia="zh-CN"/>
        </w:rPr>
      </w:pPr>
      <w:r>
        <w:rPr>
          <w:rFonts w:ascii="宋体" w:hAnsi="宋体" w:eastAsia="宋体"/>
          <w:lang w:eastAsia="zh-CN"/>
        </w:rPr>
        <w:t>B. 监控粉丝增长情况</w:t>
      </w:r>
    </w:p>
    <w:p w14:paraId="6806FB9C">
      <w:pPr>
        <w:rPr>
          <w:rFonts w:hint="eastAsia" w:ascii="宋体" w:hAnsi="宋体" w:eastAsia="宋体"/>
          <w:lang w:eastAsia="zh-CN"/>
        </w:rPr>
      </w:pPr>
      <w:r>
        <w:rPr>
          <w:rFonts w:ascii="宋体" w:hAnsi="宋体" w:eastAsia="宋体"/>
          <w:lang w:eastAsia="zh-CN"/>
        </w:rPr>
        <w:t>C. 确定达人市场定位</w:t>
      </w:r>
    </w:p>
    <w:p w14:paraId="6EEF8D40">
      <w:pPr>
        <w:rPr>
          <w:rFonts w:hint="eastAsia" w:ascii="宋体" w:hAnsi="宋体" w:eastAsia="宋体"/>
          <w:lang w:eastAsia="zh-CN"/>
        </w:rPr>
      </w:pPr>
      <w:r>
        <w:rPr>
          <w:rFonts w:ascii="宋体" w:hAnsi="宋体" w:eastAsia="宋体"/>
          <w:lang w:eastAsia="zh-CN"/>
        </w:rPr>
        <w:t>D. 制定形象识别系统</w:t>
      </w:r>
    </w:p>
    <w:p w14:paraId="770ABA92">
      <w:pPr>
        <w:rPr>
          <w:rFonts w:hint="eastAsia" w:ascii="宋体" w:hAnsi="宋体" w:eastAsia="宋体"/>
          <w:lang w:eastAsia="zh-CN"/>
        </w:rPr>
      </w:pPr>
      <w:r>
        <w:rPr>
          <w:rFonts w:ascii="宋体" w:hAnsi="宋体" w:eastAsia="宋体"/>
          <w:lang w:eastAsia="zh-CN"/>
        </w:rPr>
        <w:t>E. 评估内容互动效果</w:t>
      </w:r>
    </w:p>
    <w:p w14:paraId="71A469A6">
      <w:pPr>
        <w:rPr>
          <w:rFonts w:hint="eastAsia" w:ascii="宋体" w:hAnsi="宋体" w:eastAsia="宋体"/>
          <w:lang w:eastAsia="zh-CN"/>
        </w:rPr>
      </w:pPr>
      <w:r>
        <w:rPr>
          <w:rFonts w:ascii="宋体" w:hAnsi="宋体" w:eastAsia="宋体"/>
          <w:lang w:eastAsia="zh-CN"/>
        </w:rPr>
        <w:t>答案：ABE</w:t>
      </w:r>
    </w:p>
    <w:p w14:paraId="4B75F3D3">
      <w:pPr>
        <w:rPr>
          <w:rFonts w:hint="eastAsia" w:ascii="宋体" w:hAnsi="宋体" w:eastAsia="宋体"/>
          <w:lang w:eastAsia="zh-CN"/>
        </w:rPr>
      </w:pPr>
      <w:r>
        <w:rPr>
          <w:rFonts w:ascii="宋体" w:hAnsi="宋体" w:eastAsia="宋体"/>
          <w:lang w:eastAsia="zh-CN"/>
        </w:rPr>
        <w:t>110. 在视听运营中，为了有效提升用户增长，可行的策略包括（）。</w:t>
      </w:r>
    </w:p>
    <w:p w14:paraId="0717BC7F">
      <w:pPr>
        <w:rPr>
          <w:rFonts w:hint="eastAsia" w:ascii="宋体" w:hAnsi="宋体" w:eastAsia="宋体"/>
          <w:lang w:eastAsia="zh-CN"/>
        </w:rPr>
      </w:pPr>
      <w:r>
        <w:rPr>
          <w:rFonts w:ascii="宋体" w:hAnsi="宋体" w:eastAsia="宋体"/>
          <w:lang w:eastAsia="zh-CN"/>
        </w:rPr>
        <w:t>A. 建立多个视听运营账号，实现用户增长的多元化</w:t>
      </w:r>
    </w:p>
    <w:p w14:paraId="34A71B9F">
      <w:pPr>
        <w:rPr>
          <w:rFonts w:hint="eastAsia" w:ascii="宋体" w:hAnsi="宋体" w:eastAsia="宋体"/>
          <w:lang w:eastAsia="zh-CN"/>
        </w:rPr>
      </w:pPr>
      <w:r>
        <w:rPr>
          <w:rFonts w:ascii="宋体" w:hAnsi="宋体" w:eastAsia="宋体"/>
          <w:lang w:eastAsia="zh-CN"/>
        </w:rPr>
        <w:t>B. 利用数据分析工具深入了解用户需求和偏好</w:t>
      </w:r>
    </w:p>
    <w:p w14:paraId="09DB612E">
      <w:pPr>
        <w:rPr>
          <w:rFonts w:hint="eastAsia" w:ascii="宋体" w:hAnsi="宋体" w:eastAsia="宋体"/>
          <w:lang w:eastAsia="zh-CN"/>
        </w:rPr>
      </w:pPr>
      <w:r>
        <w:rPr>
          <w:rFonts w:ascii="宋体" w:hAnsi="宋体" w:eastAsia="宋体"/>
          <w:lang w:eastAsia="zh-CN"/>
        </w:rPr>
        <w:t>C. 仅仅关注新用户的获取，忽视老用户的留存和活跃度</w:t>
      </w:r>
    </w:p>
    <w:p w14:paraId="402BE0F3">
      <w:pPr>
        <w:rPr>
          <w:rFonts w:hint="eastAsia" w:ascii="宋体" w:hAnsi="宋体" w:eastAsia="宋体"/>
          <w:lang w:eastAsia="zh-CN"/>
        </w:rPr>
      </w:pPr>
      <w:r>
        <w:rPr>
          <w:rFonts w:ascii="宋体" w:hAnsi="宋体" w:eastAsia="宋体"/>
          <w:lang w:eastAsia="zh-CN"/>
        </w:rPr>
        <w:t>D. 推出符合用户需求的精彩内容和交互式功能</w:t>
      </w:r>
    </w:p>
    <w:p w14:paraId="6E61AFCD">
      <w:pPr>
        <w:rPr>
          <w:rFonts w:hint="eastAsia" w:ascii="宋体" w:hAnsi="宋体" w:eastAsia="宋体"/>
          <w:lang w:eastAsia="zh-CN"/>
        </w:rPr>
      </w:pPr>
      <w:r>
        <w:rPr>
          <w:rFonts w:ascii="宋体" w:hAnsi="宋体" w:eastAsia="宋体"/>
          <w:lang w:eastAsia="zh-CN"/>
        </w:rPr>
        <w:t>E. 通过社交媒体、搜索引擎等渠道进行广泛推广</w:t>
      </w:r>
    </w:p>
    <w:p w14:paraId="34A25065">
      <w:pPr>
        <w:rPr>
          <w:rFonts w:hint="eastAsia" w:ascii="宋体" w:hAnsi="宋体" w:eastAsia="宋体"/>
          <w:lang w:eastAsia="zh-CN"/>
        </w:rPr>
      </w:pPr>
      <w:r>
        <w:rPr>
          <w:rFonts w:ascii="宋体" w:hAnsi="宋体" w:eastAsia="宋体"/>
          <w:lang w:eastAsia="zh-CN"/>
        </w:rPr>
        <w:t>答案：ABDE</w:t>
      </w:r>
    </w:p>
    <w:p w14:paraId="51F31585">
      <w:pPr>
        <w:rPr>
          <w:rFonts w:hint="eastAsia" w:ascii="宋体" w:hAnsi="宋体" w:eastAsia="宋体"/>
          <w:lang w:eastAsia="zh-CN"/>
        </w:rPr>
      </w:pPr>
      <w:r>
        <w:rPr>
          <w:rFonts w:ascii="宋体" w:hAnsi="宋体" w:eastAsia="宋体"/>
          <w:lang w:eastAsia="zh-CN"/>
        </w:rPr>
        <w:t>111. 可以用于舆情信息分类研判的方法是（）。</w:t>
      </w:r>
    </w:p>
    <w:p w14:paraId="758D7F8E">
      <w:pPr>
        <w:rPr>
          <w:rFonts w:hint="eastAsia" w:ascii="宋体" w:hAnsi="宋体" w:eastAsia="宋体"/>
          <w:lang w:eastAsia="zh-CN"/>
        </w:rPr>
      </w:pPr>
      <w:r>
        <w:rPr>
          <w:rFonts w:ascii="宋体" w:hAnsi="宋体" w:eastAsia="宋体"/>
          <w:lang w:eastAsia="zh-CN"/>
        </w:rPr>
        <w:t>A. 关键词过滤</w:t>
      </w:r>
    </w:p>
    <w:p w14:paraId="50636E89">
      <w:pPr>
        <w:rPr>
          <w:rFonts w:hint="eastAsia" w:ascii="宋体" w:hAnsi="宋体" w:eastAsia="宋体"/>
          <w:lang w:eastAsia="zh-CN"/>
        </w:rPr>
      </w:pPr>
      <w:r>
        <w:rPr>
          <w:rFonts w:ascii="宋体" w:hAnsi="宋体" w:eastAsia="宋体"/>
          <w:lang w:eastAsia="zh-CN"/>
        </w:rPr>
        <w:t>B. 数据统计</w:t>
      </w:r>
    </w:p>
    <w:p w14:paraId="119452AB">
      <w:pPr>
        <w:rPr>
          <w:rFonts w:hint="eastAsia" w:ascii="宋体" w:hAnsi="宋体" w:eastAsia="宋体"/>
          <w:lang w:eastAsia="zh-CN"/>
        </w:rPr>
      </w:pPr>
      <w:r>
        <w:rPr>
          <w:rFonts w:ascii="宋体" w:hAnsi="宋体" w:eastAsia="宋体"/>
          <w:lang w:eastAsia="zh-CN"/>
        </w:rPr>
        <w:t>C. 人工审核</w:t>
      </w:r>
    </w:p>
    <w:p w14:paraId="023415E2">
      <w:pPr>
        <w:rPr>
          <w:rFonts w:hint="eastAsia" w:ascii="宋体" w:hAnsi="宋体" w:eastAsia="宋体"/>
          <w:lang w:eastAsia="zh-CN"/>
        </w:rPr>
      </w:pPr>
      <w:r>
        <w:rPr>
          <w:rFonts w:ascii="宋体" w:hAnsi="宋体" w:eastAsia="宋体"/>
          <w:lang w:eastAsia="zh-CN"/>
        </w:rPr>
        <w:t>D. 情感分析</w:t>
      </w:r>
    </w:p>
    <w:p w14:paraId="23383594">
      <w:pPr>
        <w:rPr>
          <w:rFonts w:hint="eastAsia" w:ascii="宋体" w:hAnsi="宋体" w:eastAsia="宋体"/>
          <w:lang w:eastAsia="zh-CN"/>
        </w:rPr>
      </w:pPr>
      <w:r>
        <w:rPr>
          <w:rFonts w:ascii="宋体" w:hAnsi="宋体" w:eastAsia="宋体"/>
          <w:lang w:eastAsia="zh-CN"/>
        </w:rPr>
        <w:t>E. 内容分类</w:t>
      </w:r>
    </w:p>
    <w:p w14:paraId="3E6C2444">
      <w:pPr>
        <w:rPr>
          <w:rFonts w:hint="eastAsia" w:ascii="宋体" w:hAnsi="宋体" w:eastAsia="宋体"/>
          <w:lang w:eastAsia="zh-CN"/>
        </w:rPr>
      </w:pPr>
      <w:r>
        <w:rPr>
          <w:rFonts w:ascii="宋体" w:hAnsi="宋体" w:eastAsia="宋体"/>
          <w:lang w:eastAsia="zh-CN"/>
        </w:rPr>
        <w:t>答案：ABCDE</w:t>
      </w:r>
    </w:p>
    <w:p w14:paraId="55B829B5">
      <w:pPr>
        <w:rPr>
          <w:rFonts w:hint="eastAsia" w:ascii="宋体" w:hAnsi="宋体" w:eastAsia="宋体"/>
          <w:lang w:eastAsia="zh-CN"/>
        </w:rPr>
      </w:pPr>
      <w:r>
        <w:rPr>
          <w:rFonts w:ascii="宋体" w:hAnsi="宋体" w:eastAsia="宋体"/>
          <w:lang w:eastAsia="zh-CN"/>
        </w:rPr>
        <w:t>112. 流量价值分析在商业价值评估中的作用主要体现在（）。</w:t>
      </w:r>
    </w:p>
    <w:p w14:paraId="1524D8E7">
      <w:pPr>
        <w:rPr>
          <w:rFonts w:hint="eastAsia" w:ascii="宋体" w:hAnsi="宋体" w:eastAsia="宋体"/>
          <w:lang w:eastAsia="zh-CN"/>
        </w:rPr>
      </w:pPr>
      <w:r>
        <w:rPr>
          <w:rFonts w:ascii="宋体" w:hAnsi="宋体" w:eastAsia="宋体"/>
          <w:lang w:eastAsia="zh-CN"/>
        </w:rPr>
        <w:t>A. 提升用户体验</w:t>
      </w:r>
    </w:p>
    <w:p w14:paraId="41A1C8B8">
      <w:pPr>
        <w:rPr>
          <w:rFonts w:hint="eastAsia" w:ascii="宋体" w:hAnsi="宋体" w:eastAsia="宋体"/>
          <w:lang w:eastAsia="zh-CN"/>
        </w:rPr>
      </w:pPr>
      <w:r>
        <w:rPr>
          <w:rFonts w:ascii="宋体" w:hAnsi="宋体" w:eastAsia="宋体"/>
          <w:lang w:eastAsia="zh-CN"/>
        </w:rPr>
        <w:t>B. 评估新业务的市场潜力</w:t>
      </w:r>
    </w:p>
    <w:p w14:paraId="769E1A86">
      <w:pPr>
        <w:rPr>
          <w:rFonts w:hint="eastAsia" w:ascii="宋体" w:hAnsi="宋体" w:eastAsia="宋体"/>
          <w:lang w:eastAsia="zh-CN"/>
        </w:rPr>
      </w:pPr>
      <w:r>
        <w:rPr>
          <w:rFonts w:ascii="宋体" w:hAnsi="宋体" w:eastAsia="宋体"/>
          <w:lang w:eastAsia="zh-CN"/>
        </w:rPr>
        <w:t>C. 制定更精准的营销策略</w:t>
      </w:r>
    </w:p>
    <w:p w14:paraId="2A6C8529">
      <w:pPr>
        <w:rPr>
          <w:rFonts w:hint="eastAsia" w:ascii="宋体" w:hAnsi="宋体" w:eastAsia="宋体"/>
          <w:lang w:eastAsia="zh-CN"/>
        </w:rPr>
      </w:pPr>
      <w:r>
        <w:rPr>
          <w:rFonts w:ascii="宋体" w:hAnsi="宋体" w:eastAsia="宋体"/>
          <w:lang w:eastAsia="zh-CN"/>
        </w:rPr>
        <w:t>D. 优化现有业务的变现效率</w:t>
      </w:r>
    </w:p>
    <w:p w14:paraId="203D40C0">
      <w:pPr>
        <w:rPr>
          <w:rFonts w:hint="eastAsia" w:ascii="宋体" w:hAnsi="宋体" w:eastAsia="宋体"/>
          <w:lang w:eastAsia="zh-CN"/>
        </w:rPr>
      </w:pPr>
      <w:r>
        <w:rPr>
          <w:rFonts w:ascii="宋体" w:hAnsi="宋体" w:eastAsia="宋体"/>
          <w:lang w:eastAsia="zh-CN"/>
        </w:rPr>
        <w:t>E. 预测市场发展趋势</w:t>
      </w:r>
    </w:p>
    <w:p w14:paraId="68E9CAD5">
      <w:pPr>
        <w:rPr>
          <w:rFonts w:hint="eastAsia" w:ascii="宋体" w:hAnsi="宋体" w:eastAsia="宋体"/>
          <w:lang w:eastAsia="zh-CN"/>
        </w:rPr>
      </w:pPr>
      <w:r>
        <w:rPr>
          <w:rFonts w:ascii="宋体" w:hAnsi="宋体" w:eastAsia="宋体"/>
          <w:lang w:eastAsia="zh-CN"/>
        </w:rPr>
        <w:t>答案：BCDE</w:t>
      </w:r>
    </w:p>
    <w:p w14:paraId="6C173959">
      <w:pPr>
        <w:rPr>
          <w:rFonts w:hint="eastAsia" w:ascii="宋体" w:hAnsi="宋体" w:eastAsia="宋体"/>
          <w:lang w:eastAsia="zh-CN"/>
        </w:rPr>
      </w:pPr>
      <w:r>
        <w:rPr>
          <w:rFonts w:ascii="宋体" w:hAnsi="宋体" w:eastAsia="宋体"/>
          <w:lang w:eastAsia="zh-CN"/>
        </w:rPr>
        <w:t>113. 全媒体运营师在电子商务平台运营中，需要关注的经营者义务包括（）。</w:t>
      </w:r>
    </w:p>
    <w:p w14:paraId="520001B8">
      <w:pPr>
        <w:rPr>
          <w:rFonts w:hint="eastAsia" w:ascii="宋体" w:hAnsi="宋体" w:eastAsia="宋体"/>
          <w:lang w:eastAsia="zh-CN"/>
        </w:rPr>
      </w:pPr>
      <w:r>
        <w:rPr>
          <w:rFonts w:ascii="宋体" w:hAnsi="宋体" w:eastAsia="宋体"/>
          <w:lang w:eastAsia="zh-CN"/>
        </w:rPr>
        <w:t>A. 商品与服务质量要求</w:t>
      </w:r>
    </w:p>
    <w:p w14:paraId="654EC962">
      <w:pPr>
        <w:rPr>
          <w:rFonts w:hint="eastAsia" w:ascii="宋体" w:hAnsi="宋体" w:eastAsia="宋体"/>
          <w:lang w:eastAsia="zh-CN"/>
        </w:rPr>
      </w:pPr>
      <w:r>
        <w:rPr>
          <w:rFonts w:ascii="宋体" w:hAnsi="宋体" w:eastAsia="宋体"/>
          <w:lang w:eastAsia="zh-CN"/>
        </w:rPr>
        <w:t>B. 审核与登记义务</w:t>
      </w:r>
    </w:p>
    <w:p w14:paraId="1A9090C4">
      <w:pPr>
        <w:rPr>
          <w:rFonts w:hint="eastAsia" w:ascii="宋体" w:hAnsi="宋体" w:eastAsia="宋体"/>
          <w:lang w:eastAsia="zh-CN"/>
        </w:rPr>
      </w:pPr>
      <w:r>
        <w:rPr>
          <w:rFonts w:ascii="宋体" w:hAnsi="宋体" w:eastAsia="宋体"/>
          <w:lang w:eastAsia="zh-CN"/>
        </w:rPr>
        <w:t>C. 广告宣传义务</w:t>
      </w:r>
    </w:p>
    <w:p w14:paraId="370E72B7">
      <w:pPr>
        <w:rPr>
          <w:rFonts w:hint="eastAsia" w:ascii="宋体" w:hAnsi="宋体" w:eastAsia="宋体"/>
          <w:lang w:eastAsia="zh-CN"/>
        </w:rPr>
      </w:pPr>
      <w:r>
        <w:rPr>
          <w:rFonts w:ascii="宋体" w:hAnsi="宋体" w:eastAsia="宋体"/>
          <w:lang w:eastAsia="zh-CN"/>
        </w:rPr>
        <w:t>D. 搭售与默认同意规定</w:t>
      </w:r>
    </w:p>
    <w:p w14:paraId="4053A335">
      <w:pPr>
        <w:rPr>
          <w:rFonts w:hint="eastAsia" w:ascii="宋体" w:hAnsi="宋体" w:eastAsia="宋体"/>
          <w:lang w:eastAsia="zh-CN"/>
        </w:rPr>
      </w:pPr>
      <w:r>
        <w:rPr>
          <w:rFonts w:ascii="宋体" w:hAnsi="宋体" w:eastAsia="宋体"/>
          <w:lang w:eastAsia="zh-CN"/>
        </w:rPr>
        <w:t>E. 个人信息保护</w:t>
      </w:r>
    </w:p>
    <w:p w14:paraId="63A90217">
      <w:pPr>
        <w:rPr>
          <w:rFonts w:hint="eastAsia" w:ascii="宋体" w:hAnsi="宋体" w:eastAsia="宋体"/>
          <w:lang w:eastAsia="zh-CN"/>
        </w:rPr>
      </w:pPr>
      <w:r>
        <w:rPr>
          <w:rFonts w:ascii="宋体" w:hAnsi="宋体" w:eastAsia="宋体"/>
          <w:lang w:eastAsia="zh-CN"/>
        </w:rPr>
        <w:t>答案：ABE</w:t>
      </w:r>
    </w:p>
    <w:p w14:paraId="65C22463">
      <w:pPr>
        <w:rPr>
          <w:rFonts w:hint="eastAsia" w:ascii="宋体" w:hAnsi="宋体" w:eastAsia="宋体"/>
          <w:lang w:eastAsia="zh-CN"/>
        </w:rPr>
      </w:pPr>
      <w:r>
        <w:rPr>
          <w:rFonts w:ascii="宋体" w:hAnsi="宋体" w:eastAsia="宋体"/>
          <w:lang w:eastAsia="zh-CN"/>
        </w:rPr>
        <w:t>114. 行业趋势分析在视听运营中的应用包括（）。</w:t>
      </w:r>
    </w:p>
    <w:p w14:paraId="63FAE9B7">
      <w:pPr>
        <w:rPr>
          <w:rFonts w:hint="eastAsia" w:ascii="宋体" w:hAnsi="宋体" w:eastAsia="宋体"/>
          <w:lang w:eastAsia="zh-CN"/>
        </w:rPr>
      </w:pPr>
      <w:r>
        <w:rPr>
          <w:rFonts w:ascii="宋体" w:hAnsi="宋体" w:eastAsia="宋体"/>
          <w:lang w:eastAsia="zh-CN"/>
        </w:rPr>
        <w:t>A. 内容趋势分析，如分析用户对短视频、直播等不同形式内容的偏好</w:t>
      </w:r>
    </w:p>
    <w:p w14:paraId="2BE50612">
      <w:pPr>
        <w:rPr>
          <w:rFonts w:hint="eastAsia" w:ascii="宋体" w:hAnsi="宋体" w:eastAsia="宋体"/>
          <w:lang w:eastAsia="zh-CN"/>
        </w:rPr>
      </w:pPr>
      <w:r>
        <w:rPr>
          <w:rFonts w:ascii="宋体" w:hAnsi="宋体" w:eastAsia="宋体"/>
          <w:lang w:eastAsia="zh-CN"/>
        </w:rPr>
        <w:t>B. 技术趋势分析，如关注 5G、AI 等新技术在视听内容中的应用</w:t>
      </w:r>
    </w:p>
    <w:p w14:paraId="0C26AC4C">
      <w:pPr>
        <w:rPr>
          <w:rFonts w:hint="eastAsia" w:ascii="宋体" w:hAnsi="宋体" w:eastAsia="宋体"/>
          <w:lang w:eastAsia="zh-CN"/>
        </w:rPr>
      </w:pPr>
      <w:r>
        <w:rPr>
          <w:rFonts w:ascii="宋体" w:hAnsi="宋体" w:eastAsia="宋体"/>
          <w:lang w:eastAsia="zh-CN"/>
        </w:rPr>
        <w:t>C. 政策法规分析，如关注版权保护和内容审核等方面的政策动态</w:t>
      </w:r>
    </w:p>
    <w:p w14:paraId="42AC8539">
      <w:pPr>
        <w:rPr>
          <w:rFonts w:hint="eastAsia" w:ascii="宋体" w:hAnsi="宋体" w:eastAsia="宋体"/>
          <w:lang w:eastAsia="zh-CN"/>
        </w:rPr>
      </w:pPr>
      <w:r>
        <w:rPr>
          <w:rFonts w:ascii="宋体" w:hAnsi="宋体" w:eastAsia="宋体"/>
          <w:lang w:eastAsia="zh-CN"/>
        </w:rPr>
        <w:t>D. 用户行为分析，如通过用户画像预测用户未来的付费意愿</w:t>
      </w:r>
    </w:p>
    <w:p w14:paraId="6F7FBC96">
      <w:pPr>
        <w:rPr>
          <w:rFonts w:hint="eastAsia" w:ascii="宋体" w:hAnsi="宋体" w:eastAsia="宋体"/>
          <w:lang w:eastAsia="zh-CN"/>
        </w:rPr>
      </w:pPr>
      <w:r>
        <w:rPr>
          <w:rFonts w:ascii="宋体" w:hAnsi="宋体" w:eastAsia="宋体"/>
          <w:lang w:eastAsia="zh-CN"/>
        </w:rPr>
        <w:t>E. 市场竞争分析，如分析竞争对手的运营策略和市场份额</w:t>
      </w:r>
    </w:p>
    <w:p w14:paraId="1272C161">
      <w:pPr>
        <w:rPr>
          <w:rFonts w:hint="eastAsia" w:ascii="宋体" w:hAnsi="宋体" w:eastAsia="宋体"/>
          <w:lang w:eastAsia="zh-CN"/>
        </w:rPr>
      </w:pPr>
      <w:r>
        <w:rPr>
          <w:rFonts w:ascii="宋体" w:hAnsi="宋体" w:eastAsia="宋体"/>
          <w:lang w:eastAsia="zh-CN"/>
        </w:rPr>
        <w:t>答案：ABCDE</w:t>
      </w:r>
    </w:p>
    <w:p w14:paraId="57715584">
      <w:pPr>
        <w:rPr>
          <w:rFonts w:hint="eastAsia" w:ascii="宋体" w:hAnsi="宋体" w:eastAsia="宋体"/>
          <w:lang w:eastAsia="zh-CN"/>
        </w:rPr>
      </w:pPr>
      <w:r>
        <w:rPr>
          <w:rFonts w:ascii="宋体" w:hAnsi="宋体" w:eastAsia="宋体"/>
          <w:lang w:eastAsia="zh-CN"/>
        </w:rPr>
        <w:t>115. 在达人营销活动的合作洽谈与合同签订阶段，需要明确的内容包括（）。</w:t>
      </w:r>
    </w:p>
    <w:p w14:paraId="31EA9A65">
      <w:pPr>
        <w:rPr>
          <w:rFonts w:hint="eastAsia" w:ascii="宋体" w:hAnsi="宋体" w:eastAsia="宋体"/>
          <w:lang w:eastAsia="zh-CN"/>
        </w:rPr>
      </w:pPr>
      <w:r>
        <w:rPr>
          <w:rFonts w:ascii="宋体" w:hAnsi="宋体" w:eastAsia="宋体"/>
          <w:lang w:eastAsia="zh-CN"/>
        </w:rPr>
        <w:t>A. 合作的具体内容和形式</w:t>
      </w:r>
    </w:p>
    <w:p w14:paraId="1031EEAF">
      <w:pPr>
        <w:rPr>
          <w:rFonts w:hint="eastAsia" w:ascii="宋体" w:hAnsi="宋体" w:eastAsia="宋体"/>
          <w:lang w:eastAsia="zh-CN"/>
        </w:rPr>
      </w:pPr>
      <w:r>
        <w:rPr>
          <w:rFonts w:ascii="宋体" w:hAnsi="宋体" w:eastAsia="宋体"/>
          <w:lang w:eastAsia="zh-CN"/>
        </w:rPr>
        <w:t>B. 合作双方的基本信息</w:t>
      </w:r>
    </w:p>
    <w:p w14:paraId="669E68D1">
      <w:pPr>
        <w:rPr>
          <w:rFonts w:hint="eastAsia" w:ascii="宋体" w:hAnsi="宋体" w:eastAsia="宋体"/>
          <w:lang w:eastAsia="zh-CN"/>
        </w:rPr>
      </w:pPr>
      <w:r>
        <w:rPr>
          <w:rFonts w:ascii="宋体" w:hAnsi="宋体" w:eastAsia="宋体"/>
          <w:lang w:eastAsia="zh-CN"/>
        </w:rPr>
        <w:t>C. 达人过往的合作案例和效果</w:t>
      </w:r>
    </w:p>
    <w:p w14:paraId="6628116F">
      <w:pPr>
        <w:rPr>
          <w:rFonts w:hint="eastAsia" w:ascii="宋体" w:hAnsi="宋体" w:eastAsia="宋体"/>
          <w:lang w:eastAsia="zh-CN"/>
        </w:rPr>
      </w:pPr>
      <w:r>
        <w:rPr>
          <w:rFonts w:ascii="宋体" w:hAnsi="宋体" w:eastAsia="宋体"/>
          <w:lang w:eastAsia="zh-CN"/>
        </w:rPr>
        <w:t>D. 预期的营销效果和目标</w:t>
      </w:r>
    </w:p>
    <w:p w14:paraId="2A31C4AA">
      <w:pPr>
        <w:rPr>
          <w:rFonts w:hint="eastAsia" w:ascii="宋体" w:hAnsi="宋体" w:eastAsia="宋体"/>
          <w:lang w:eastAsia="zh-CN"/>
        </w:rPr>
      </w:pPr>
      <w:r>
        <w:rPr>
          <w:rFonts w:ascii="宋体" w:hAnsi="宋体" w:eastAsia="宋体"/>
          <w:lang w:eastAsia="zh-CN"/>
        </w:rPr>
        <w:t>E. 费用结算方式和周期</w:t>
      </w:r>
    </w:p>
    <w:p w14:paraId="52527277">
      <w:pPr>
        <w:rPr>
          <w:rFonts w:hint="eastAsia" w:ascii="宋体" w:hAnsi="宋体" w:eastAsia="宋体"/>
          <w:lang w:eastAsia="zh-CN"/>
        </w:rPr>
      </w:pPr>
      <w:r>
        <w:rPr>
          <w:rFonts w:ascii="宋体" w:hAnsi="宋体" w:eastAsia="宋体"/>
          <w:lang w:eastAsia="zh-CN"/>
        </w:rPr>
        <w:t>答案：ABDE</w:t>
      </w:r>
    </w:p>
    <w:p w14:paraId="3FFE2EB9">
      <w:pPr>
        <w:rPr>
          <w:rFonts w:hint="eastAsia" w:ascii="宋体" w:hAnsi="宋体" w:eastAsia="宋体"/>
          <w:lang w:eastAsia="zh-CN"/>
        </w:rPr>
      </w:pPr>
      <w:r>
        <w:rPr>
          <w:rFonts w:ascii="宋体" w:hAnsi="宋体" w:eastAsia="宋体"/>
          <w:lang w:eastAsia="zh-CN"/>
        </w:rPr>
        <w:t>116. 商业化变现的常用手段包括（）。</w:t>
      </w:r>
    </w:p>
    <w:p w14:paraId="155353D7">
      <w:pPr>
        <w:rPr>
          <w:rFonts w:hint="eastAsia" w:ascii="宋体" w:hAnsi="宋体" w:eastAsia="宋体"/>
          <w:lang w:eastAsia="zh-CN"/>
        </w:rPr>
      </w:pPr>
      <w:r>
        <w:rPr>
          <w:rFonts w:ascii="宋体" w:hAnsi="宋体" w:eastAsia="宋体"/>
          <w:lang w:eastAsia="zh-CN"/>
        </w:rPr>
        <w:t>A. 利用广告进行营销推广</w:t>
      </w:r>
    </w:p>
    <w:p w14:paraId="38C41069">
      <w:pPr>
        <w:rPr>
          <w:rFonts w:hint="eastAsia" w:ascii="宋体" w:hAnsi="宋体" w:eastAsia="宋体"/>
          <w:lang w:eastAsia="zh-CN"/>
        </w:rPr>
      </w:pPr>
      <w:r>
        <w:rPr>
          <w:rFonts w:ascii="宋体" w:hAnsi="宋体" w:eastAsia="宋体"/>
          <w:lang w:eastAsia="zh-CN"/>
        </w:rPr>
        <w:t>B. 销售实体商品和服务</w:t>
      </w:r>
    </w:p>
    <w:p w14:paraId="54B6538D">
      <w:pPr>
        <w:rPr>
          <w:rFonts w:hint="eastAsia" w:ascii="宋体" w:hAnsi="宋体" w:eastAsia="宋体"/>
          <w:lang w:eastAsia="zh-CN"/>
        </w:rPr>
      </w:pPr>
      <w:r>
        <w:rPr>
          <w:rFonts w:ascii="宋体" w:hAnsi="宋体" w:eastAsia="宋体"/>
          <w:lang w:eastAsia="zh-CN"/>
        </w:rPr>
        <w:t>C. 通过社交电商平台引导用户购买</w:t>
      </w:r>
    </w:p>
    <w:p w14:paraId="71B02608">
      <w:pPr>
        <w:rPr>
          <w:rFonts w:hint="eastAsia" w:ascii="宋体" w:hAnsi="宋体" w:eastAsia="宋体"/>
          <w:lang w:eastAsia="zh-CN"/>
        </w:rPr>
      </w:pPr>
      <w:r>
        <w:rPr>
          <w:rFonts w:ascii="宋体" w:hAnsi="宋体" w:eastAsia="宋体"/>
          <w:lang w:eastAsia="zh-CN"/>
        </w:rPr>
        <w:t>D. 提供免费内容吸引流量后转化</w:t>
      </w:r>
    </w:p>
    <w:p w14:paraId="0DAFEAA2">
      <w:pPr>
        <w:rPr>
          <w:rFonts w:hint="eastAsia" w:ascii="宋体" w:hAnsi="宋体" w:eastAsia="宋体"/>
          <w:lang w:eastAsia="zh-CN"/>
        </w:rPr>
      </w:pPr>
      <w:r>
        <w:rPr>
          <w:rFonts w:ascii="宋体" w:hAnsi="宋体" w:eastAsia="宋体"/>
          <w:lang w:eastAsia="zh-CN"/>
        </w:rPr>
        <w:t>E. 推出会员服务和内容付费项目</w:t>
      </w:r>
    </w:p>
    <w:p w14:paraId="30C907B8">
      <w:pPr>
        <w:rPr>
          <w:rFonts w:hint="eastAsia" w:ascii="宋体" w:hAnsi="宋体" w:eastAsia="宋体"/>
          <w:lang w:eastAsia="zh-CN"/>
        </w:rPr>
      </w:pPr>
      <w:r>
        <w:rPr>
          <w:rFonts w:ascii="宋体" w:hAnsi="宋体" w:eastAsia="宋体"/>
          <w:lang w:eastAsia="zh-CN"/>
        </w:rPr>
        <w:t>答案：ABCDE</w:t>
      </w:r>
    </w:p>
    <w:p w14:paraId="2B39E088">
      <w:pPr>
        <w:rPr>
          <w:rFonts w:hint="eastAsia" w:ascii="宋体" w:hAnsi="宋体" w:eastAsia="宋体"/>
          <w:lang w:eastAsia="zh-CN"/>
        </w:rPr>
      </w:pPr>
      <w:r>
        <w:rPr>
          <w:rFonts w:ascii="宋体" w:hAnsi="宋体" w:eastAsia="宋体"/>
          <w:lang w:eastAsia="zh-CN"/>
        </w:rPr>
        <w:t>117. 有助于提升引流款在承接极速流量时的效果的措施是（）。</w:t>
      </w:r>
    </w:p>
    <w:p w14:paraId="66678E35">
      <w:pPr>
        <w:rPr>
          <w:rFonts w:hint="eastAsia" w:ascii="宋体" w:hAnsi="宋体" w:eastAsia="宋体"/>
          <w:lang w:eastAsia="zh-CN"/>
        </w:rPr>
      </w:pPr>
      <w:r>
        <w:rPr>
          <w:rFonts w:ascii="宋体" w:hAnsi="宋体" w:eastAsia="宋体"/>
          <w:lang w:eastAsia="zh-CN"/>
        </w:rPr>
        <w:t>A. 提高商品成本</w:t>
      </w:r>
    </w:p>
    <w:p w14:paraId="2DC76810">
      <w:pPr>
        <w:rPr>
          <w:rFonts w:hint="eastAsia" w:ascii="宋体" w:hAnsi="宋体" w:eastAsia="宋体"/>
          <w:lang w:eastAsia="zh-CN"/>
        </w:rPr>
      </w:pPr>
      <w:r>
        <w:rPr>
          <w:rFonts w:ascii="宋体" w:hAnsi="宋体" w:eastAsia="宋体"/>
          <w:lang w:eastAsia="zh-CN"/>
        </w:rPr>
        <w:t>B. 设置限时优惠</w:t>
      </w:r>
    </w:p>
    <w:p w14:paraId="55EFFB5D">
      <w:pPr>
        <w:rPr>
          <w:rFonts w:hint="eastAsia" w:ascii="宋体" w:hAnsi="宋体" w:eastAsia="宋体"/>
          <w:lang w:eastAsia="zh-CN"/>
        </w:rPr>
      </w:pPr>
      <w:r>
        <w:rPr>
          <w:rFonts w:ascii="宋体" w:hAnsi="宋体" w:eastAsia="宋体"/>
          <w:lang w:eastAsia="zh-CN"/>
        </w:rPr>
        <w:t>C. 加强库存管理</w:t>
      </w:r>
    </w:p>
    <w:p w14:paraId="728AF88C">
      <w:pPr>
        <w:rPr>
          <w:rFonts w:hint="eastAsia" w:ascii="宋体" w:hAnsi="宋体" w:eastAsia="宋体"/>
          <w:lang w:eastAsia="zh-CN"/>
        </w:rPr>
      </w:pPr>
      <w:r>
        <w:rPr>
          <w:rFonts w:ascii="宋体" w:hAnsi="宋体" w:eastAsia="宋体"/>
          <w:lang w:eastAsia="zh-CN"/>
        </w:rPr>
        <w:t>D. 优化商品描述</w:t>
      </w:r>
    </w:p>
    <w:p w14:paraId="586E03ED">
      <w:pPr>
        <w:rPr>
          <w:rFonts w:hint="eastAsia" w:ascii="宋体" w:hAnsi="宋体" w:eastAsia="宋体"/>
          <w:lang w:eastAsia="zh-CN"/>
        </w:rPr>
      </w:pPr>
      <w:r>
        <w:rPr>
          <w:rFonts w:ascii="宋体" w:hAnsi="宋体" w:eastAsia="宋体"/>
          <w:lang w:eastAsia="zh-CN"/>
        </w:rPr>
        <w:t>E. 增加广告投放</w:t>
      </w:r>
    </w:p>
    <w:p w14:paraId="0F9978B0">
      <w:pPr>
        <w:rPr>
          <w:rFonts w:hint="eastAsia" w:ascii="宋体" w:hAnsi="宋体" w:eastAsia="宋体"/>
          <w:lang w:eastAsia="zh-CN"/>
        </w:rPr>
      </w:pPr>
      <w:r>
        <w:rPr>
          <w:rFonts w:ascii="宋体" w:hAnsi="宋体" w:eastAsia="宋体"/>
          <w:lang w:eastAsia="zh-CN"/>
        </w:rPr>
        <w:t>答案：BCDE</w:t>
      </w:r>
    </w:p>
    <w:p w14:paraId="0DB7A665">
      <w:pPr>
        <w:rPr>
          <w:rFonts w:hint="eastAsia" w:ascii="宋体" w:hAnsi="宋体" w:eastAsia="宋体"/>
          <w:lang w:eastAsia="zh-CN"/>
        </w:rPr>
      </w:pPr>
      <w:r>
        <w:rPr>
          <w:rFonts w:ascii="宋体" w:hAnsi="宋体" w:eastAsia="宋体"/>
          <w:lang w:eastAsia="zh-CN"/>
        </w:rPr>
        <w:t>118. 内容优化涉及多个方面的策略，其中包括（）。</w:t>
      </w:r>
    </w:p>
    <w:p w14:paraId="59773BD8">
      <w:pPr>
        <w:rPr>
          <w:rFonts w:hint="eastAsia" w:ascii="宋体" w:hAnsi="宋体" w:eastAsia="宋体"/>
          <w:lang w:eastAsia="zh-CN"/>
        </w:rPr>
      </w:pPr>
      <w:r>
        <w:rPr>
          <w:rFonts w:ascii="宋体" w:hAnsi="宋体" w:eastAsia="宋体"/>
          <w:lang w:eastAsia="zh-CN"/>
        </w:rPr>
        <w:t>A. 关键词优化</w:t>
      </w:r>
    </w:p>
    <w:p w14:paraId="4E3FAE6D">
      <w:pPr>
        <w:rPr>
          <w:rFonts w:hint="eastAsia" w:ascii="宋体" w:hAnsi="宋体" w:eastAsia="宋体"/>
          <w:lang w:eastAsia="zh-CN"/>
        </w:rPr>
      </w:pPr>
      <w:r>
        <w:rPr>
          <w:rFonts w:ascii="宋体" w:hAnsi="宋体" w:eastAsia="宋体"/>
          <w:lang w:eastAsia="zh-CN"/>
        </w:rPr>
        <w:t>B. 了解目标受众</w:t>
      </w:r>
    </w:p>
    <w:p w14:paraId="7C136715">
      <w:pPr>
        <w:rPr>
          <w:rFonts w:hint="eastAsia" w:ascii="宋体" w:hAnsi="宋体" w:eastAsia="宋体"/>
          <w:lang w:eastAsia="zh-CN"/>
        </w:rPr>
      </w:pPr>
      <w:r>
        <w:rPr>
          <w:rFonts w:ascii="宋体" w:hAnsi="宋体" w:eastAsia="宋体"/>
          <w:lang w:eastAsia="zh-CN"/>
        </w:rPr>
        <w:t>C. 优化网站结构和布局</w:t>
      </w:r>
    </w:p>
    <w:p w14:paraId="0F668884">
      <w:pPr>
        <w:rPr>
          <w:rFonts w:hint="eastAsia" w:ascii="宋体" w:hAnsi="宋体" w:eastAsia="宋体"/>
          <w:lang w:eastAsia="zh-CN"/>
        </w:rPr>
      </w:pPr>
      <w:r>
        <w:rPr>
          <w:rFonts w:ascii="宋体" w:hAnsi="宋体" w:eastAsia="宋体"/>
          <w:lang w:eastAsia="zh-CN"/>
        </w:rPr>
        <w:t>D. 增加网站链接数量</w:t>
      </w:r>
    </w:p>
    <w:p w14:paraId="6B8FFB67">
      <w:pPr>
        <w:rPr>
          <w:rFonts w:hint="eastAsia" w:ascii="宋体" w:hAnsi="宋体" w:eastAsia="宋体"/>
        </w:rPr>
      </w:pPr>
      <w:r>
        <w:rPr>
          <w:rFonts w:ascii="宋体" w:hAnsi="宋体" w:eastAsia="宋体"/>
        </w:rPr>
        <w:t>E. 使用多媒体元素</w:t>
      </w:r>
    </w:p>
    <w:p w14:paraId="0DAC9B40">
      <w:pPr>
        <w:rPr>
          <w:rFonts w:hint="eastAsia" w:ascii="宋体" w:hAnsi="宋体" w:eastAsia="宋体"/>
        </w:rPr>
      </w:pPr>
      <w:r>
        <w:rPr>
          <w:rFonts w:ascii="宋体" w:hAnsi="宋体" w:eastAsia="宋体"/>
        </w:rPr>
        <w:t>答案：ABCE</w:t>
      </w:r>
    </w:p>
    <w:p w14:paraId="31CCB167">
      <w:pPr>
        <w:rPr>
          <w:rFonts w:hint="eastAsia" w:ascii="宋体" w:hAnsi="宋体" w:eastAsia="宋体"/>
          <w:lang w:eastAsia="zh-CN"/>
        </w:rPr>
      </w:pPr>
      <w:r>
        <w:rPr>
          <w:rFonts w:ascii="宋体" w:hAnsi="宋体" w:eastAsia="宋体"/>
          <w:lang w:eastAsia="zh-CN"/>
        </w:rPr>
        <w:t>119. 适合用于新品营销推广的渠道是（），以增强品牌知名度和用户互动。</w:t>
      </w:r>
    </w:p>
    <w:p w14:paraId="14BE9D61">
      <w:pPr>
        <w:rPr>
          <w:rFonts w:hint="eastAsia" w:ascii="宋体" w:hAnsi="宋体" w:eastAsia="宋体"/>
          <w:lang w:eastAsia="zh-CN"/>
        </w:rPr>
      </w:pPr>
      <w:r>
        <w:rPr>
          <w:rFonts w:ascii="宋体" w:hAnsi="宋体" w:eastAsia="宋体"/>
          <w:lang w:eastAsia="zh-CN"/>
        </w:rPr>
        <w:t>A. 电视广告</w:t>
      </w:r>
    </w:p>
    <w:p w14:paraId="6FA8475C">
      <w:pPr>
        <w:rPr>
          <w:rFonts w:hint="eastAsia" w:ascii="宋体" w:hAnsi="宋体" w:eastAsia="宋体"/>
          <w:lang w:eastAsia="zh-CN"/>
        </w:rPr>
      </w:pPr>
      <w:r>
        <w:rPr>
          <w:rFonts w:ascii="宋体" w:hAnsi="宋体" w:eastAsia="宋体"/>
          <w:lang w:eastAsia="zh-CN"/>
        </w:rPr>
        <w:t>B. 微博</w:t>
      </w:r>
    </w:p>
    <w:p w14:paraId="25C68C4F">
      <w:pPr>
        <w:rPr>
          <w:rFonts w:hint="eastAsia" w:ascii="宋体" w:hAnsi="宋体" w:eastAsia="宋体"/>
          <w:lang w:eastAsia="zh-CN"/>
        </w:rPr>
      </w:pPr>
      <w:r>
        <w:rPr>
          <w:rFonts w:ascii="宋体" w:hAnsi="宋体" w:eastAsia="宋体"/>
          <w:lang w:eastAsia="zh-CN"/>
        </w:rPr>
        <w:t>C. 行业垂直论坛</w:t>
      </w:r>
    </w:p>
    <w:p w14:paraId="4D017E27">
      <w:pPr>
        <w:rPr>
          <w:rFonts w:hint="eastAsia" w:ascii="宋体" w:hAnsi="宋体" w:eastAsia="宋体"/>
          <w:lang w:eastAsia="zh-CN"/>
        </w:rPr>
      </w:pPr>
      <w:r>
        <w:rPr>
          <w:rFonts w:ascii="宋体" w:hAnsi="宋体" w:eastAsia="宋体"/>
          <w:lang w:eastAsia="zh-CN"/>
        </w:rPr>
        <w:t>D. 抖音短视频</w:t>
      </w:r>
    </w:p>
    <w:p w14:paraId="4D5174A2">
      <w:pPr>
        <w:rPr>
          <w:rFonts w:hint="eastAsia" w:ascii="宋体" w:hAnsi="宋体" w:eastAsia="宋体"/>
          <w:lang w:eastAsia="zh-CN"/>
        </w:rPr>
      </w:pPr>
      <w:r>
        <w:rPr>
          <w:rFonts w:ascii="宋体" w:hAnsi="宋体" w:eastAsia="宋体"/>
          <w:lang w:eastAsia="zh-CN"/>
        </w:rPr>
        <w:t>E. 搜索引擎广告</w:t>
      </w:r>
    </w:p>
    <w:p w14:paraId="48F45C38">
      <w:pPr>
        <w:rPr>
          <w:rFonts w:hint="eastAsia" w:ascii="宋体" w:hAnsi="宋体" w:eastAsia="宋体"/>
          <w:lang w:eastAsia="zh-CN"/>
        </w:rPr>
      </w:pPr>
      <w:r>
        <w:rPr>
          <w:rFonts w:ascii="宋体" w:hAnsi="宋体" w:eastAsia="宋体"/>
          <w:lang w:eastAsia="zh-CN"/>
        </w:rPr>
        <w:t>答案：ABCDE</w:t>
      </w:r>
    </w:p>
    <w:p w14:paraId="6182A35D">
      <w:pPr>
        <w:rPr>
          <w:rFonts w:hint="eastAsia" w:ascii="宋体" w:hAnsi="宋体" w:eastAsia="宋体"/>
          <w:lang w:eastAsia="zh-CN"/>
        </w:rPr>
      </w:pPr>
      <w:r>
        <w:rPr>
          <w:rFonts w:ascii="宋体" w:hAnsi="宋体" w:eastAsia="宋体"/>
          <w:lang w:eastAsia="zh-CN"/>
        </w:rPr>
        <w:t>120. 传播策略对于企业的重要性体现在（）。</w:t>
      </w:r>
    </w:p>
    <w:p w14:paraId="6BC20A83">
      <w:pPr>
        <w:rPr>
          <w:rFonts w:hint="eastAsia" w:ascii="宋体" w:hAnsi="宋体" w:eastAsia="宋体"/>
          <w:lang w:eastAsia="zh-CN"/>
        </w:rPr>
      </w:pPr>
      <w:r>
        <w:rPr>
          <w:rFonts w:ascii="宋体" w:hAnsi="宋体" w:eastAsia="宋体"/>
          <w:lang w:eastAsia="zh-CN"/>
        </w:rPr>
        <w:t>A. 增加市场占有率</w:t>
      </w:r>
    </w:p>
    <w:p w14:paraId="0E1A3ABB">
      <w:pPr>
        <w:rPr>
          <w:rFonts w:hint="eastAsia" w:ascii="宋体" w:hAnsi="宋体" w:eastAsia="宋体"/>
          <w:lang w:eastAsia="zh-CN"/>
        </w:rPr>
      </w:pPr>
      <w:r>
        <w:rPr>
          <w:rFonts w:ascii="宋体" w:hAnsi="宋体" w:eastAsia="宋体"/>
          <w:lang w:eastAsia="zh-CN"/>
        </w:rPr>
        <w:t>B. 提高品牌知名度和美誉度</w:t>
      </w:r>
    </w:p>
    <w:p w14:paraId="1F4BC438">
      <w:pPr>
        <w:rPr>
          <w:rFonts w:hint="eastAsia" w:ascii="宋体" w:hAnsi="宋体" w:eastAsia="宋体"/>
          <w:lang w:eastAsia="zh-CN"/>
        </w:rPr>
      </w:pPr>
      <w:r>
        <w:rPr>
          <w:rFonts w:ascii="宋体" w:hAnsi="宋体" w:eastAsia="宋体"/>
          <w:lang w:eastAsia="zh-CN"/>
        </w:rPr>
        <w:t>C. 优化内部管理流程</w:t>
      </w:r>
    </w:p>
    <w:p w14:paraId="38B3593C">
      <w:pPr>
        <w:rPr>
          <w:rFonts w:hint="eastAsia" w:ascii="宋体" w:hAnsi="宋体" w:eastAsia="宋体"/>
          <w:lang w:eastAsia="zh-CN"/>
        </w:rPr>
      </w:pPr>
      <w:r>
        <w:rPr>
          <w:rFonts w:ascii="宋体" w:hAnsi="宋体" w:eastAsia="宋体"/>
          <w:lang w:eastAsia="zh-CN"/>
        </w:rPr>
        <w:t>D. 提升员工满意度</w:t>
      </w:r>
    </w:p>
    <w:p w14:paraId="537311D0">
      <w:pPr>
        <w:rPr>
          <w:rFonts w:hint="eastAsia" w:ascii="宋体" w:hAnsi="宋体" w:eastAsia="宋体"/>
          <w:lang w:eastAsia="zh-CN"/>
        </w:rPr>
      </w:pPr>
      <w:r>
        <w:rPr>
          <w:rFonts w:ascii="宋体" w:hAnsi="宋体" w:eastAsia="宋体"/>
          <w:lang w:eastAsia="zh-CN"/>
        </w:rPr>
        <w:t>E. 提高销售额和利润</w:t>
      </w:r>
    </w:p>
    <w:p w14:paraId="007F2931">
      <w:pPr>
        <w:rPr>
          <w:rFonts w:hint="eastAsia" w:ascii="宋体" w:hAnsi="宋体" w:eastAsia="宋体"/>
          <w:lang w:eastAsia="zh-CN"/>
        </w:rPr>
      </w:pPr>
      <w:r>
        <w:rPr>
          <w:rFonts w:ascii="宋体" w:hAnsi="宋体" w:eastAsia="宋体"/>
          <w:lang w:eastAsia="zh-CN"/>
        </w:rPr>
        <w:t>答案：ABE</w:t>
      </w:r>
    </w:p>
    <w:p w14:paraId="295BDB00">
      <w:pPr>
        <w:rPr>
          <w:rFonts w:hint="eastAsia" w:ascii="宋体" w:hAnsi="宋体" w:eastAsia="宋体"/>
          <w:lang w:eastAsia="zh-CN"/>
        </w:rPr>
      </w:pPr>
      <w:r>
        <w:rPr>
          <w:rFonts w:ascii="宋体" w:hAnsi="宋体" w:eastAsia="宋体"/>
          <w:lang w:eastAsia="zh-CN"/>
        </w:rPr>
        <w:t>121. 在优化移动设备端自适应显示时，需要综合考虑的因素包括（）。</w:t>
      </w:r>
    </w:p>
    <w:p w14:paraId="43ED4A32">
      <w:pPr>
        <w:rPr>
          <w:rFonts w:hint="eastAsia" w:ascii="宋体" w:hAnsi="宋体" w:eastAsia="宋体"/>
          <w:lang w:eastAsia="zh-CN"/>
        </w:rPr>
      </w:pPr>
      <w:r>
        <w:rPr>
          <w:rFonts w:ascii="宋体" w:hAnsi="宋体" w:eastAsia="宋体"/>
          <w:lang w:eastAsia="zh-CN"/>
        </w:rPr>
        <w:t>A. 用户操作习惯</w:t>
      </w:r>
    </w:p>
    <w:p w14:paraId="0144322D">
      <w:pPr>
        <w:rPr>
          <w:rFonts w:hint="eastAsia" w:ascii="宋体" w:hAnsi="宋体" w:eastAsia="宋体"/>
          <w:lang w:eastAsia="zh-CN"/>
        </w:rPr>
      </w:pPr>
      <w:r>
        <w:rPr>
          <w:rFonts w:ascii="宋体" w:hAnsi="宋体" w:eastAsia="宋体"/>
          <w:lang w:eastAsia="zh-CN"/>
        </w:rPr>
        <w:t>B. 屏幕尺寸和分辨率</w:t>
      </w:r>
    </w:p>
    <w:p w14:paraId="3045A797">
      <w:pPr>
        <w:rPr>
          <w:rFonts w:hint="eastAsia" w:ascii="宋体" w:hAnsi="宋体" w:eastAsia="宋体"/>
          <w:lang w:eastAsia="zh-CN"/>
        </w:rPr>
      </w:pPr>
      <w:r>
        <w:rPr>
          <w:rFonts w:ascii="宋体" w:hAnsi="宋体" w:eastAsia="宋体"/>
          <w:lang w:eastAsia="zh-CN"/>
        </w:rPr>
        <w:t>C. 设备电池寿命</w:t>
      </w:r>
    </w:p>
    <w:p w14:paraId="7B3B0B05">
      <w:pPr>
        <w:rPr>
          <w:rFonts w:hint="eastAsia" w:ascii="宋体" w:hAnsi="宋体" w:eastAsia="宋体"/>
          <w:lang w:eastAsia="zh-CN"/>
        </w:rPr>
      </w:pPr>
      <w:r>
        <w:rPr>
          <w:rFonts w:ascii="宋体" w:hAnsi="宋体" w:eastAsia="宋体"/>
          <w:lang w:eastAsia="zh-CN"/>
        </w:rPr>
        <w:t>D. 页面内容排版</w:t>
      </w:r>
    </w:p>
    <w:p w14:paraId="2322A8E1">
      <w:pPr>
        <w:rPr>
          <w:rFonts w:hint="eastAsia" w:ascii="宋体" w:hAnsi="宋体" w:eastAsia="宋体"/>
          <w:lang w:eastAsia="zh-CN"/>
        </w:rPr>
      </w:pPr>
      <w:r>
        <w:rPr>
          <w:rFonts w:ascii="宋体" w:hAnsi="宋体" w:eastAsia="宋体"/>
          <w:lang w:eastAsia="zh-CN"/>
        </w:rPr>
        <w:t>E. 网络环境</w:t>
      </w:r>
    </w:p>
    <w:p w14:paraId="03B58ABF">
      <w:pPr>
        <w:rPr>
          <w:rFonts w:hint="eastAsia" w:ascii="宋体" w:hAnsi="宋体" w:eastAsia="宋体"/>
          <w:lang w:eastAsia="zh-CN"/>
        </w:rPr>
      </w:pPr>
      <w:r>
        <w:rPr>
          <w:rFonts w:ascii="宋体" w:hAnsi="宋体" w:eastAsia="宋体"/>
          <w:lang w:eastAsia="zh-CN"/>
        </w:rPr>
        <w:t>答案：ABD</w:t>
      </w:r>
    </w:p>
    <w:p w14:paraId="66986E0B">
      <w:pPr>
        <w:rPr>
          <w:rFonts w:hint="eastAsia" w:ascii="宋体" w:hAnsi="宋体" w:eastAsia="宋体"/>
          <w:lang w:eastAsia="zh-CN"/>
        </w:rPr>
      </w:pPr>
      <w:r>
        <w:rPr>
          <w:rFonts w:ascii="宋体" w:hAnsi="宋体" w:eastAsia="宋体"/>
          <w:lang w:eastAsia="zh-CN"/>
        </w:rPr>
        <w:t>122. 在制定内容营销策略时，需要考虑的因素包括（）。</w:t>
      </w:r>
    </w:p>
    <w:p w14:paraId="00C27FBB">
      <w:pPr>
        <w:rPr>
          <w:rFonts w:hint="eastAsia" w:ascii="宋体" w:hAnsi="宋体" w:eastAsia="宋体"/>
          <w:lang w:eastAsia="zh-CN"/>
        </w:rPr>
      </w:pPr>
      <w:r>
        <w:rPr>
          <w:rFonts w:ascii="宋体" w:hAnsi="宋体" w:eastAsia="宋体"/>
          <w:lang w:eastAsia="zh-CN"/>
        </w:rPr>
        <w:t>A. 竞争对手的营销策略</w:t>
      </w:r>
    </w:p>
    <w:p w14:paraId="40AAD358">
      <w:pPr>
        <w:rPr>
          <w:rFonts w:hint="eastAsia" w:ascii="宋体" w:hAnsi="宋体" w:eastAsia="宋体"/>
          <w:lang w:eastAsia="zh-CN"/>
        </w:rPr>
      </w:pPr>
      <w:r>
        <w:rPr>
          <w:rFonts w:ascii="宋体" w:hAnsi="宋体" w:eastAsia="宋体"/>
          <w:lang w:eastAsia="zh-CN"/>
        </w:rPr>
        <w:t>B. 行业趋势与市场规模</w:t>
      </w:r>
    </w:p>
    <w:p w14:paraId="747AA977">
      <w:pPr>
        <w:rPr>
          <w:rFonts w:hint="eastAsia" w:ascii="宋体" w:hAnsi="宋体" w:eastAsia="宋体"/>
          <w:lang w:eastAsia="zh-CN"/>
        </w:rPr>
      </w:pPr>
      <w:r>
        <w:rPr>
          <w:rFonts w:ascii="宋体" w:hAnsi="宋体" w:eastAsia="宋体"/>
          <w:lang w:eastAsia="zh-CN"/>
        </w:rPr>
        <w:t>C. 数据分析与精准营销的能力</w:t>
      </w:r>
    </w:p>
    <w:p w14:paraId="20C41F03">
      <w:pPr>
        <w:rPr>
          <w:rFonts w:hint="eastAsia" w:ascii="宋体" w:hAnsi="宋体" w:eastAsia="宋体"/>
          <w:lang w:eastAsia="zh-CN"/>
        </w:rPr>
      </w:pPr>
      <w:r>
        <w:rPr>
          <w:rFonts w:ascii="宋体" w:hAnsi="宋体" w:eastAsia="宋体"/>
          <w:lang w:eastAsia="zh-CN"/>
        </w:rPr>
        <w:t>D. 目标受众的需求与偏好</w:t>
      </w:r>
    </w:p>
    <w:p w14:paraId="1EE67568">
      <w:pPr>
        <w:rPr>
          <w:rFonts w:hint="eastAsia" w:ascii="宋体" w:hAnsi="宋体" w:eastAsia="宋体"/>
          <w:lang w:eastAsia="zh-CN"/>
        </w:rPr>
      </w:pPr>
      <w:r>
        <w:rPr>
          <w:rFonts w:ascii="宋体" w:hAnsi="宋体" w:eastAsia="宋体"/>
          <w:lang w:eastAsia="zh-CN"/>
        </w:rPr>
        <w:t>E. 内容创作的成本与收益</w:t>
      </w:r>
    </w:p>
    <w:p w14:paraId="0A32DCEB">
      <w:pPr>
        <w:rPr>
          <w:rFonts w:hint="eastAsia" w:ascii="宋体" w:hAnsi="宋体" w:eastAsia="宋体"/>
          <w:lang w:eastAsia="zh-CN"/>
        </w:rPr>
      </w:pPr>
      <w:r>
        <w:rPr>
          <w:rFonts w:ascii="宋体" w:hAnsi="宋体" w:eastAsia="宋体"/>
          <w:lang w:eastAsia="zh-CN"/>
        </w:rPr>
        <w:t>答案：ABCDE</w:t>
      </w:r>
    </w:p>
    <w:p w14:paraId="5C51D772">
      <w:pPr>
        <w:rPr>
          <w:rFonts w:hint="eastAsia" w:ascii="宋体" w:hAnsi="宋体" w:eastAsia="宋体"/>
          <w:lang w:eastAsia="zh-CN"/>
        </w:rPr>
      </w:pPr>
      <w:r>
        <w:rPr>
          <w:rFonts w:ascii="宋体" w:hAnsi="宋体" w:eastAsia="宋体"/>
          <w:lang w:eastAsia="zh-CN"/>
        </w:rPr>
        <w:t>123. 全媒体运营师在拓展获取新用户渠道时，可能会考虑（）线上和线下的组合方式。</w:t>
      </w:r>
    </w:p>
    <w:p w14:paraId="4AC31378">
      <w:pPr>
        <w:rPr>
          <w:rFonts w:hint="eastAsia" w:ascii="宋体" w:hAnsi="宋体" w:eastAsia="宋体"/>
          <w:lang w:eastAsia="zh-CN"/>
        </w:rPr>
      </w:pPr>
      <w:r>
        <w:rPr>
          <w:rFonts w:ascii="宋体" w:hAnsi="宋体" w:eastAsia="宋体"/>
          <w:lang w:eastAsia="zh-CN"/>
        </w:rPr>
        <w:t>A. 与实体店合作设置二维码引导顾客关注</w:t>
      </w:r>
    </w:p>
    <w:p w14:paraId="38CEC161">
      <w:pPr>
        <w:rPr>
          <w:rFonts w:hint="eastAsia" w:ascii="宋体" w:hAnsi="宋体" w:eastAsia="宋体"/>
          <w:lang w:eastAsia="zh-CN"/>
        </w:rPr>
      </w:pPr>
      <w:r>
        <w:rPr>
          <w:rFonts w:ascii="宋体" w:hAnsi="宋体" w:eastAsia="宋体"/>
          <w:lang w:eastAsia="zh-CN"/>
        </w:rPr>
        <w:t>B. 利用社交媒体平台发布内容吸引用户</w:t>
      </w:r>
    </w:p>
    <w:p w14:paraId="6EDD7775">
      <w:pPr>
        <w:rPr>
          <w:rFonts w:hint="eastAsia" w:ascii="宋体" w:hAnsi="宋体" w:eastAsia="宋体"/>
          <w:lang w:eastAsia="zh-CN"/>
        </w:rPr>
      </w:pPr>
      <w:r>
        <w:rPr>
          <w:rFonts w:ascii="宋体" w:hAnsi="宋体" w:eastAsia="宋体"/>
          <w:lang w:eastAsia="zh-CN"/>
        </w:rPr>
        <w:t>C. 在内容营销平台发布专业文章</w:t>
      </w:r>
    </w:p>
    <w:p w14:paraId="413CBFCF">
      <w:pPr>
        <w:rPr>
          <w:rFonts w:hint="eastAsia" w:ascii="宋体" w:hAnsi="宋体" w:eastAsia="宋体"/>
          <w:lang w:eastAsia="zh-CN"/>
        </w:rPr>
      </w:pPr>
      <w:r>
        <w:rPr>
          <w:rFonts w:ascii="宋体" w:hAnsi="宋体" w:eastAsia="宋体"/>
          <w:lang w:eastAsia="zh-CN"/>
        </w:rPr>
        <w:t>D. 通过搜索引擎优化提高网站排名</w:t>
      </w:r>
    </w:p>
    <w:p w14:paraId="52974F3A">
      <w:pPr>
        <w:rPr>
          <w:rFonts w:hint="eastAsia" w:ascii="宋体" w:hAnsi="宋体" w:eastAsia="宋体"/>
          <w:lang w:eastAsia="zh-CN"/>
        </w:rPr>
      </w:pPr>
      <w:r>
        <w:rPr>
          <w:rFonts w:ascii="宋体" w:hAnsi="宋体" w:eastAsia="宋体"/>
          <w:lang w:eastAsia="zh-CN"/>
        </w:rPr>
        <w:t>E. 举办地推活动吸引人流密集区域用户</w:t>
      </w:r>
    </w:p>
    <w:p w14:paraId="11C7348C">
      <w:pPr>
        <w:rPr>
          <w:rFonts w:hint="eastAsia" w:ascii="宋体" w:hAnsi="宋体" w:eastAsia="宋体"/>
          <w:lang w:eastAsia="zh-CN"/>
        </w:rPr>
      </w:pPr>
      <w:r>
        <w:rPr>
          <w:rFonts w:ascii="宋体" w:hAnsi="宋体" w:eastAsia="宋体"/>
          <w:lang w:eastAsia="zh-CN"/>
        </w:rPr>
        <w:t>答案：ABCDE</w:t>
      </w:r>
    </w:p>
    <w:p w14:paraId="2237957C">
      <w:pPr>
        <w:rPr>
          <w:rFonts w:hint="eastAsia" w:ascii="宋体" w:hAnsi="宋体" w:eastAsia="宋体"/>
          <w:lang w:eastAsia="zh-CN"/>
        </w:rPr>
      </w:pPr>
      <w:r>
        <w:rPr>
          <w:rFonts w:ascii="宋体" w:hAnsi="宋体" w:eastAsia="宋体"/>
          <w:lang w:eastAsia="zh-CN"/>
        </w:rPr>
        <w:t>124. 定期网络舆情报告的影响力分析部分，通常涉及的分析维度包括（）。</w:t>
      </w:r>
    </w:p>
    <w:p w14:paraId="496E797B">
      <w:pPr>
        <w:rPr>
          <w:rFonts w:hint="eastAsia" w:ascii="宋体" w:hAnsi="宋体" w:eastAsia="宋体"/>
          <w:lang w:eastAsia="zh-CN"/>
        </w:rPr>
      </w:pPr>
      <w:r>
        <w:rPr>
          <w:rFonts w:ascii="宋体" w:hAnsi="宋体" w:eastAsia="宋体"/>
          <w:lang w:eastAsia="zh-CN"/>
        </w:rPr>
        <w:t>A. 影响范围</w:t>
      </w:r>
    </w:p>
    <w:p w14:paraId="2E374FCE">
      <w:pPr>
        <w:rPr>
          <w:rFonts w:hint="eastAsia" w:ascii="宋体" w:hAnsi="宋体" w:eastAsia="宋体"/>
          <w:lang w:eastAsia="zh-CN"/>
        </w:rPr>
      </w:pPr>
      <w:r>
        <w:rPr>
          <w:rFonts w:ascii="宋体" w:hAnsi="宋体" w:eastAsia="宋体"/>
          <w:lang w:eastAsia="zh-CN"/>
        </w:rPr>
        <w:t>B. 影响程度</w:t>
      </w:r>
    </w:p>
    <w:p w14:paraId="1AFD6FCC">
      <w:pPr>
        <w:rPr>
          <w:rFonts w:hint="eastAsia" w:ascii="宋体" w:hAnsi="宋体" w:eastAsia="宋体"/>
          <w:lang w:eastAsia="zh-CN"/>
        </w:rPr>
      </w:pPr>
      <w:r>
        <w:rPr>
          <w:rFonts w:ascii="宋体" w:hAnsi="宋体" w:eastAsia="宋体"/>
          <w:lang w:eastAsia="zh-CN"/>
        </w:rPr>
        <w:t>C. 应对策略</w:t>
      </w:r>
    </w:p>
    <w:p w14:paraId="07B6B669">
      <w:pPr>
        <w:rPr>
          <w:rFonts w:hint="eastAsia" w:ascii="宋体" w:hAnsi="宋体" w:eastAsia="宋体"/>
          <w:lang w:eastAsia="zh-CN"/>
        </w:rPr>
      </w:pPr>
      <w:r>
        <w:rPr>
          <w:rFonts w:ascii="宋体" w:hAnsi="宋体" w:eastAsia="宋体"/>
          <w:lang w:eastAsia="zh-CN"/>
        </w:rPr>
        <w:t>D. 影响对象</w:t>
      </w:r>
    </w:p>
    <w:p w14:paraId="078090B2">
      <w:pPr>
        <w:rPr>
          <w:rFonts w:hint="eastAsia" w:ascii="宋体" w:hAnsi="宋体" w:eastAsia="宋体"/>
          <w:lang w:eastAsia="zh-CN"/>
        </w:rPr>
      </w:pPr>
      <w:r>
        <w:rPr>
          <w:rFonts w:ascii="宋体" w:hAnsi="宋体" w:eastAsia="宋体"/>
          <w:lang w:eastAsia="zh-CN"/>
        </w:rPr>
        <w:t>E. 舆情来源</w:t>
      </w:r>
    </w:p>
    <w:p w14:paraId="6A3BB921">
      <w:pPr>
        <w:rPr>
          <w:rFonts w:hint="eastAsia" w:ascii="宋体" w:hAnsi="宋体" w:eastAsia="宋体"/>
          <w:lang w:eastAsia="zh-CN"/>
        </w:rPr>
      </w:pPr>
      <w:r>
        <w:rPr>
          <w:rFonts w:ascii="宋体" w:hAnsi="宋体" w:eastAsia="宋体"/>
          <w:lang w:eastAsia="zh-CN"/>
        </w:rPr>
        <w:t>答案：ABD</w:t>
      </w:r>
    </w:p>
    <w:p w14:paraId="103A173C">
      <w:pPr>
        <w:rPr>
          <w:rFonts w:hint="eastAsia" w:ascii="宋体" w:hAnsi="宋体" w:eastAsia="宋体"/>
          <w:lang w:eastAsia="zh-CN"/>
        </w:rPr>
      </w:pPr>
      <w:r>
        <w:rPr>
          <w:rFonts w:ascii="宋体" w:hAnsi="宋体" w:eastAsia="宋体"/>
          <w:lang w:eastAsia="zh-CN"/>
        </w:rPr>
        <w:t>125. 视听运营中，制定新品营销推广方案时需要考虑的要素包括（）。</w:t>
      </w:r>
    </w:p>
    <w:p w14:paraId="1F9A1005">
      <w:pPr>
        <w:rPr>
          <w:rFonts w:hint="eastAsia" w:ascii="宋体" w:hAnsi="宋体" w:eastAsia="宋体"/>
          <w:lang w:eastAsia="zh-CN"/>
        </w:rPr>
      </w:pPr>
      <w:r>
        <w:rPr>
          <w:rFonts w:ascii="宋体" w:hAnsi="宋体" w:eastAsia="宋体"/>
          <w:lang w:eastAsia="zh-CN"/>
        </w:rPr>
        <w:t>A. 选择合适的视听运营平台</w:t>
      </w:r>
    </w:p>
    <w:p w14:paraId="746564A2">
      <w:pPr>
        <w:rPr>
          <w:rFonts w:hint="eastAsia" w:ascii="宋体" w:hAnsi="宋体" w:eastAsia="宋体"/>
          <w:lang w:eastAsia="zh-CN"/>
        </w:rPr>
      </w:pPr>
      <w:r>
        <w:rPr>
          <w:rFonts w:ascii="宋体" w:hAnsi="宋体" w:eastAsia="宋体"/>
          <w:lang w:eastAsia="zh-CN"/>
        </w:rPr>
        <w:t>B. 明确营销目标</w:t>
      </w:r>
    </w:p>
    <w:p w14:paraId="70D28C5E">
      <w:pPr>
        <w:rPr>
          <w:rFonts w:hint="eastAsia" w:ascii="宋体" w:hAnsi="宋体" w:eastAsia="宋体"/>
          <w:lang w:eastAsia="zh-CN"/>
        </w:rPr>
      </w:pPr>
      <w:r>
        <w:rPr>
          <w:rFonts w:ascii="宋体" w:hAnsi="宋体" w:eastAsia="宋体"/>
          <w:lang w:eastAsia="zh-CN"/>
        </w:rPr>
        <w:t>C. 设计富有创意的视听内容</w:t>
      </w:r>
    </w:p>
    <w:p w14:paraId="585FD32E">
      <w:pPr>
        <w:rPr>
          <w:rFonts w:hint="eastAsia" w:ascii="宋体" w:hAnsi="宋体" w:eastAsia="宋体"/>
          <w:lang w:eastAsia="zh-CN"/>
        </w:rPr>
      </w:pPr>
      <w:r>
        <w:rPr>
          <w:rFonts w:ascii="宋体" w:hAnsi="宋体" w:eastAsia="宋体"/>
          <w:lang w:eastAsia="zh-CN"/>
        </w:rPr>
        <w:t>D. 制定详细的预算规划</w:t>
      </w:r>
    </w:p>
    <w:p w14:paraId="6F356E3D">
      <w:pPr>
        <w:rPr>
          <w:rFonts w:hint="eastAsia" w:ascii="宋体" w:hAnsi="宋体" w:eastAsia="宋体"/>
          <w:lang w:eastAsia="zh-CN"/>
        </w:rPr>
      </w:pPr>
      <w:r>
        <w:rPr>
          <w:rFonts w:ascii="宋体" w:hAnsi="宋体" w:eastAsia="宋体"/>
          <w:lang w:eastAsia="zh-CN"/>
        </w:rPr>
        <w:t>E. 忽视用户反馈</w:t>
      </w:r>
    </w:p>
    <w:p w14:paraId="6FD314E4">
      <w:pPr>
        <w:rPr>
          <w:rFonts w:hint="eastAsia" w:ascii="宋体" w:hAnsi="宋体" w:eastAsia="宋体"/>
          <w:lang w:eastAsia="zh-CN"/>
        </w:rPr>
      </w:pPr>
      <w:r>
        <w:rPr>
          <w:rFonts w:ascii="宋体" w:hAnsi="宋体" w:eastAsia="宋体"/>
          <w:lang w:eastAsia="zh-CN"/>
        </w:rPr>
        <w:t>答案：ABCD</w:t>
      </w:r>
    </w:p>
    <w:p w14:paraId="0FD55D0D">
      <w:pPr>
        <w:rPr>
          <w:rFonts w:hint="eastAsia" w:ascii="宋体" w:hAnsi="宋体" w:eastAsia="宋体"/>
          <w:lang w:eastAsia="zh-CN"/>
        </w:rPr>
      </w:pPr>
      <w:r>
        <w:rPr>
          <w:rFonts w:ascii="宋体" w:hAnsi="宋体" w:eastAsia="宋体"/>
          <w:lang w:eastAsia="zh-CN"/>
        </w:rPr>
        <w:t>126. 在构建促进老客复购的策略时，需要综合考虑的因素包括（）。</w:t>
      </w:r>
    </w:p>
    <w:p w14:paraId="075F76B2">
      <w:pPr>
        <w:rPr>
          <w:rFonts w:hint="eastAsia" w:ascii="宋体" w:hAnsi="宋体" w:eastAsia="宋体"/>
          <w:lang w:eastAsia="zh-CN"/>
        </w:rPr>
      </w:pPr>
      <w:r>
        <w:rPr>
          <w:rFonts w:ascii="宋体" w:hAnsi="宋体" w:eastAsia="宋体"/>
          <w:lang w:eastAsia="zh-CN"/>
        </w:rPr>
        <w:t>A. 会员等级制度的合理性</w:t>
      </w:r>
    </w:p>
    <w:p w14:paraId="74593C44">
      <w:pPr>
        <w:rPr>
          <w:rFonts w:hint="eastAsia" w:ascii="宋体" w:hAnsi="宋体" w:eastAsia="宋体"/>
          <w:lang w:eastAsia="zh-CN"/>
        </w:rPr>
      </w:pPr>
      <w:r>
        <w:rPr>
          <w:rFonts w:ascii="宋体" w:hAnsi="宋体" w:eastAsia="宋体"/>
          <w:lang w:eastAsia="zh-CN"/>
        </w:rPr>
        <w:t>B. 用户画像的精准度</w:t>
      </w:r>
    </w:p>
    <w:p w14:paraId="1E69DFFC">
      <w:pPr>
        <w:rPr>
          <w:rFonts w:hint="eastAsia" w:ascii="宋体" w:hAnsi="宋体" w:eastAsia="宋体"/>
          <w:lang w:eastAsia="zh-CN"/>
        </w:rPr>
      </w:pPr>
      <w:r>
        <w:rPr>
          <w:rFonts w:ascii="宋体" w:hAnsi="宋体" w:eastAsia="宋体"/>
          <w:lang w:eastAsia="zh-CN"/>
        </w:rPr>
        <w:t>C. 用户反馈的处理效率</w:t>
      </w:r>
    </w:p>
    <w:p w14:paraId="5EC293F2">
      <w:pPr>
        <w:rPr>
          <w:rFonts w:hint="eastAsia" w:ascii="宋体" w:hAnsi="宋体" w:eastAsia="宋体"/>
          <w:lang w:eastAsia="zh-CN"/>
        </w:rPr>
      </w:pPr>
      <w:r>
        <w:rPr>
          <w:rFonts w:ascii="宋体" w:hAnsi="宋体" w:eastAsia="宋体"/>
          <w:lang w:eastAsia="zh-CN"/>
        </w:rPr>
        <w:t>D. 社群运营的活跃度</w:t>
      </w:r>
    </w:p>
    <w:p w14:paraId="69B29D1A">
      <w:pPr>
        <w:rPr>
          <w:rFonts w:hint="eastAsia" w:ascii="宋体" w:hAnsi="宋体" w:eastAsia="宋体"/>
          <w:lang w:eastAsia="zh-CN"/>
        </w:rPr>
      </w:pPr>
      <w:r>
        <w:rPr>
          <w:rFonts w:ascii="宋体" w:hAnsi="宋体" w:eastAsia="宋体"/>
          <w:lang w:eastAsia="zh-CN"/>
        </w:rPr>
        <w:t>E. 商品价格的竞争力</w:t>
      </w:r>
    </w:p>
    <w:p w14:paraId="0441E7C2">
      <w:pPr>
        <w:rPr>
          <w:rFonts w:hint="eastAsia" w:ascii="宋体" w:hAnsi="宋体" w:eastAsia="宋体"/>
          <w:lang w:eastAsia="zh-CN"/>
        </w:rPr>
      </w:pPr>
      <w:r>
        <w:rPr>
          <w:rFonts w:ascii="宋体" w:hAnsi="宋体" w:eastAsia="宋体"/>
          <w:lang w:eastAsia="zh-CN"/>
        </w:rPr>
        <w:t>答案：ABCDE</w:t>
      </w:r>
    </w:p>
    <w:p w14:paraId="6F64B3DF">
      <w:pPr>
        <w:rPr>
          <w:rFonts w:hint="eastAsia" w:ascii="宋体" w:hAnsi="宋体" w:eastAsia="宋体"/>
          <w:lang w:eastAsia="zh-CN"/>
        </w:rPr>
      </w:pPr>
      <w:r>
        <w:rPr>
          <w:rFonts w:ascii="宋体" w:hAnsi="宋体" w:eastAsia="宋体"/>
          <w:lang w:eastAsia="zh-CN"/>
        </w:rPr>
        <w:t>127. 在流量来源分析中，可以用于提升流量质量的方法是（）。</w:t>
      </w:r>
    </w:p>
    <w:p w14:paraId="05556D46">
      <w:pPr>
        <w:rPr>
          <w:rFonts w:hint="eastAsia" w:ascii="宋体" w:hAnsi="宋体" w:eastAsia="宋体"/>
          <w:lang w:eastAsia="zh-CN"/>
        </w:rPr>
      </w:pPr>
      <w:r>
        <w:rPr>
          <w:rFonts w:ascii="宋体" w:hAnsi="宋体" w:eastAsia="宋体"/>
          <w:lang w:eastAsia="zh-CN"/>
        </w:rPr>
        <w:t>A. 增加付费广告的投放频率</w:t>
      </w:r>
    </w:p>
    <w:p w14:paraId="394DC243">
      <w:pPr>
        <w:rPr>
          <w:rFonts w:hint="eastAsia" w:ascii="宋体" w:hAnsi="宋体" w:eastAsia="宋体"/>
          <w:lang w:eastAsia="zh-CN"/>
        </w:rPr>
      </w:pPr>
      <w:r>
        <w:rPr>
          <w:rFonts w:ascii="宋体" w:hAnsi="宋体" w:eastAsia="宋体"/>
          <w:lang w:eastAsia="zh-CN"/>
        </w:rPr>
        <w:t>B. 优化关键词以提高自然搜索排名</w:t>
      </w:r>
    </w:p>
    <w:p w14:paraId="77226824">
      <w:pPr>
        <w:rPr>
          <w:rFonts w:hint="eastAsia" w:ascii="宋体" w:hAnsi="宋体" w:eastAsia="宋体"/>
          <w:lang w:eastAsia="zh-CN"/>
        </w:rPr>
      </w:pPr>
      <w:r>
        <w:rPr>
          <w:rFonts w:ascii="宋体" w:hAnsi="宋体" w:eastAsia="宋体"/>
          <w:lang w:eastAsia="zh-CN"/>
        </w:rPr>
        <w:t>C. 单纯增加网站美观度而不考虑用户体验</w:t>
      </w:r>
    </w:p>
    <w:p w14:paraId="7E022B2E">
      <w:pPr>
        <w:rPr>
          <w:rFonts w:hint="eastAsia" w:ascii="宋体" w:hAnsi="宋体" w:eastAsia="宋体"/>
          <w:lang w:eastAsia="zh-CN"/>
        </w:rPr>
      </w:pPr>
      <w:r>
        <w:rPr>
          <w:rFonts w:ascii="宋体" w:hAnsi="宋体" w:eastAsia="宋体"/>
          <w:lang w:eastAsia="zh-CN"/>
        </w:rPr>
        <w:t>D. 加强社交媒体平台的内容互动</w:t>
      </w:r>
    </w:p>
    <w:p w14:paraId="343F7886">
      <w:pPr>
        <w:rPr>
          <w:rFonts w:hint="eastAsia" w:ascii="宋体" w:hAnsi="宋体" w:eastAsia="宋体"/>
          <w:lang w:eastAsia="zh-CN"/>
        </w:rPr>
      </w:pPr>
      <w:r>
        <w:rPr>
          <w:rFonts w:ascii="宋体" w:hAnsi="宋体" w:eastAsia="宋体"/>
          <w:lang w:eastAsia="zh-CN"/>
        </w:rPr>
        <w:t>E. 提升网站加载速度以改善用户体验</w:t>
      </w:r>
    </w:p>
    <w:p w14:paraId="01FF8D6B">
      <w:pPr>
        <w:rPr>
          <w:rFonts w:hint="eastAsia" w:ascii="宋体" w:hAnsi="宋体" w:eastAsia="宋体"/>
          <w:lang w:eastAsia="zh-CN"/>
        </w:rPr>
      </w:pPr>
      <w:r>
        <w:rPr>
          <w:rFonts w:ascii="宋体" w:hAnsi="宋体" w:eastAsia="宋体"/>
          <w:lang w:eastAsia="zh-CN"/>
        </w:rPr>
        <w:t>答案：BDE</w:t>
      </w:r>
    </w:p>
    <w:p w14:paraId="43E0E217">
      <w:pPr>
        <w:rPr>
          <w:rFonts w:hint="eastAsia" w:ascii="宋体" w:hAnsi="宋体" w:eastAsia="宋体"/>
          <w:lang w:eastAsia="zh-CN"/>
        </w:rPr>
      </w:pPr>
      <w:r>
        <w:rPr>
          <w:rFonts w:ascii="宋体" w:hAnsi="宋体" w:eastAsia="宋体"/>
          <w:lang w:eastAsia="zh-CN"/>
        </w:rPr>
        <w:t>128. 利用多渠道推广获得用户增长的过程中，需要注重的方面包括（）。</w:t>
      </w:r>
    </w:p>
    <w:p w14:paraId="254E6A3F">
      <w:pPr>
        <w:rPr>
          <w:rFonts w:hint="eastAsia" w:ascii="宋体" w:hAnsi="宋体" w:eastAsia="宋体"/>
          <w:lang w:eastAsia="zh-CN"/>
        </w:rPr>
      </w:pPr>
      <w:r>
        <w:rPr>
          <w:rFonts w:ascii="宋体" w:hAnsi="宋体" w:eastAsia="宋体"/>
          <w:lang w:eastAsia="zh-CN"/>
        </w:rPr>
        <w:t>A. 内容质量的无关紧要</w:t>
      </w:r>
    </w:p>
    <w:p w14:paraId="4C4EADDB">
      <w:pPr>
        <w:rPr>
          <w:rFonts w:hint="eastAsia" w:ascii="宋体" w:hAnsi="宋体" w:eastAsia="宋体"/>
          <w:lang w:eastAsia="zh-CN"/>
        </w:rPr>
      </w:pPr>
      <w:r>
        <w:rPr>
          <w:rFonts w:ascii="宋体" w:hAnsi="宋体" w:eastAsia="宋体"/>
          <w:lang w:eastAsia="zh-CN"/>
        </w:rPr>
        <w:t>B. 精准定位目标用户</w:t>
      </w:r>
    </w:p>
    <w:p w14:paraId="01708287">
      <w:pPr>
        <w:rPr>
          <w:rFonts w:hint="eastAsia" w:ascii="宋体" w:hAnsi="宋体" w:eastAsia="宋体"/>
          <w:lang w:eastAsia="zh-CN"/>
        </w:rPr>
      </w:pPr>
      <w:r>
        <w:rPr>
          <w:rFonts w:ascii="宋体" w:hAnsi="宋体" w:eastAsia="宋体"/>
          <w:lang w:eastAsia="zh-CN"/>
        </w:rPr>
        <w:t>C. 推广渠道的选择不考虑成本</w:t>
      </w:r>
    </w:p>
    <w:p w14:paraId="544C31F5">
      <w:pPr>
        <w:rPr>
          <w:rFonts w:hint="eastAsia" w:ascii="宋体" w:hAnsi="宋体" w:eastAsia="宋体"/>
          <w:lang w:eastAsia="zh-CN"/>
        </w:rPr>
      </w:pPr>
      <w:r>
        <w:rPr>
          <w:rFonts w:ascii="宋体" w:hAnsi="宋体" w:eastAsia="宋体"/>
          <w:lang w:eastAsia="zh-CN"/>
        </w:rPr>
        <w:t>D. 持续优化推广效果</w:t>
      </w:r>
    </w:p>
    <w:p w14:paraId="0A2577B3">
      <w:pPr>
        <w:rPr>
          <w:rFonts w:hint="eastAsia" w:ascii="宋体" w:hAnsi="宋体" w:eastAsia="宋体"/>
          <w:lang w:eastAsia="zh-CN"/>
        </w:rPr>
      </w:pPr>
      <w:r>
        <w:rPr>
          <w:rFonts w:ascii="宋体" w:hAnsi="宋体" w:eastAsia="宋体"/>
          <w:lang w:eastAsia="zh-CN"/>
        </w:rPr>
        <w:t>E. 建立用户增长闭环</w:t>
      </w:r>
    </w:p>
    <w:p w14:paraId="5A6DB7FC">
      <w:pPr>
        <w:rPr>
          <w:rFonts w:hint="eastAsia" w:ascii="宋体" w:hAnsi="宋体" w:eastAsia="宋体"/>
          <w:lang w:eastAsia="zh-CN"/>
        </w:rPr>
      </w:pPr>
      <w:r>
        <w:rPr>
          <w:rFonts w:ascii="宋体" w:hAnsi="宋体" w:eastAsia="宋体"/>
          <w:lang w:eastAsia="zh-CN"/>
        </w:rPr>
        <w:t>答案：BDE</w:t>
      </w:r>
    </w:p>
    <w:p w14:paraId="3E3833F6">
      <w:pPr>
        <w:rPr>
          <w:rFonts w:hint="eastAsia" w:ascii="宋体" w:hAnsi="宋体" w:eastAsia="宋体"/>
          <w:lang w:eastAsia="zh-CN"/>
        </w:rPr>
      </w:pPr>
      <w:r>
        <w:rPr>
          <w:rFonts w:ascii="宋体" w:hAnsi="宋体" w:eastAsia="宋体"/>
          <w:lang w:eastAsia="zh-CN"/>
        </w:rPr>
        <w:t>129. 通过优化内容提高用户体验时，全媒体运营师可以采取的方法包括（）</w:t>
      </w:r>
    </w:p>
    <w:p w14:paraId="0D2E300C">
      <w:pPr>
        <w:rPr>
          <w:rFonts w:hint="eastAsia" w:ascii="宋体" w:hAnsi="宋体" w:eastAsia="宋体"/>
          <w:lang w:eastAsia="zh-CN"/>
        </w:rPr>
      </w:pPr>
      <w:r>
        <w:rPr>
          <w:rFonts w:ascii="宋体" w:hAnsi="宋体" w:eastAsia="宋体"/>
          <w:lang w:eastAsia="zh-CN"/>
        </w:rPr>
        <w:t>A. 定期发布与用户需求无关的内容以保持新鲜感</w:t>
      </w:r>
    </w:p>
    <w:p w14:paraId="3FF6015E">
      <w:pPr>
        <w:rPr>
          <w:rFonts w:hint="eastAsia" w:ascii="宋体" w:hAnsi="宋体" w:eastAsia="宋体"/>
          <w:lang w:eastAsia="zh-CN"/>
        </w:rPr>
      </w:pPr>
      <w:r>
        <w:rPr>
          <w:rFonts w:ascii="宋体" w:hAnsi="宋体" w:eastAsia="宋体"/>
          <w:lang w:eastAsia="zh-CN"/>
        </w:rPr>
        <w:t>B. 构建详细的用户画像以了解用户需求</w:t>
      </w:r>
    </w:p>
    <w:p w14:paraId="5B9F5827">
      <w:pPr>
        <w:rPr>
          <w:rFonts w:hint="eastAsia" w:ascii="宋体" w:hAnsi="宋体" w:eastAsia="宋体"/>
          <w:lang w:eastAsia="zh-CN"/>
        </w:rPr>
      </w:pPr>
      <w:r>
        <w:rPr>
          <w:rFonts w:ascii="宋体" w:hAnsi="宋体" w:eastAsia="宋体"/>
          <w:lang w:eastAsia="zh-CN"/>
        </w:rPr>
        <w:t>C. 忽视用户反馈，坚持自己的内容创作理念</w:t>
      </w:r>
    </w:p>
    <w:p w14:paraId="0B05A451">
      <w:pPr>
        <w:rPr>
          <w:rFonts w:hint="eastAsia" w:ascii="宋体" w:hAnsi="宋体" w:eastAsia="宋体"/>
          <w:lang w:eastAsia="zh-CN"/>
        </w:rPr>
      </w:pPr>
      <w:r>
        <w:rPr>
          <w:rFonts w:ascii="宋体" w:hAnsi="宋体" w:eastAsia="宋体"/>
          <w:lang w:eastAsia="zh-CN"/>
        </w:rPr>
        <w:t>D. 利用 A/B 测试找到最佳的内容展示策略</w:t>
      </w:r>
    </w:p>
    <w:p w14:paraId="727D6A39">
      <w:pPr>
        <w:rPr>
          <w:rFonts w:hint="eastAsia" w:ascii="宋体" w:hAnsi="宋体" w:eastAsia="宋体"/>
          <w:lang w:eastAsia="zh-CN"/>
        </w:rPr>
      </w:pPr>
      <w:r>
        <w:rPr>
          <w:rFonts w:ascii="宋体" w:hAnsi="宋体" w:eastAsia="宋体"/>
          <w:lang w:eastAsia="zh-CN"/>
        </w:rPr>
        <w:t>E. 添加互动元素如评论区、分享按钮等增加用户参与度</w:t>
      </w:r>
    </w:p>
    <w:p w14:paraId="506112C1">
      <w:pPr>
        <w:rPr>
          <w:rFonts w:hint="eastAsia" w:ascii="宋体" w:hAnsi="宋体" w:eastAsia="宋体"/>
          <w:lang w:eastAsia="zh-CN"/>
        </w:rPr>
      </w:pPr>
      <w:r>
        <w:rPr>
          <w:rFonts w:ascii="宋体" w:hAnsi="宋体" w:eastAsia="宋体"/>
          <w:lang w:eastAsia="zh-CN"/>
        </w:rPr>
        <w:t>答案：BDE</w:t>
      </w:r>
    </w:p>
    <w:p w14:paraId="37194E4E">
      <w:pPr>
        <w:rPr>
          <w:rFonts w:hint="eastAsia" w:ascii="宋体" w:hAnsi="宋体" w:eastAsia="宋体"/>
          <w:lang w:eastAsia="zh-CN"/>
        </w:rPr>
      </w:pPr>
      <w:r>
        <w:rPr>
          <w:rFonts w:ascii="宋体" w:hAnsi="宋体" w:eastAsia="宋体"/>
          <w:lang w:eastAsia="zh-CN"/>
        </w:rPr>
        <w:t>130. 在遵循选题应以用户体验为中心的原则时，运营师需要考虑（）等因素来优化选题</w:t>
      </w:r>
    </w:p>
    <w:p w14:paraId="60DDD828">
      <w:pPr>
        <w:rPr>
          <w:rFonts w:hint="eastAsia" w:ascii="宋体" w:hAnsi="宋体" w:eastAsia="宋体"/>
          <w:lang w:eastAsia="zh-CN"/>
        </w:rPr>
      </w:pPr>
      <w:r>
        <w:rPr>
          <w:rFonts w:ascii="宋体" w:hAnsi="宋体" w:eastAsia="宋体"/>
          <w:lang w:eastAsia="zh-CN"/>
        </w:rPr>
        <w:t>A. 竞争对手选题策略</w:t>
      </w:r>
    </w:p>
    <w:p w14:paraId="39BA5DDC">
      <w:pPr>
        <w:rPr>
          <w:rFonts w:hint="eastAsia" w:ascii="宋体" w:hAnsi="宋体" w:eastAsia="宋体"/>
          <w:lang w:eastAsia="zh-CN"/>
        </w:rPr>
      </w:pPr>
      <w:r>
        <w:rPr>
          <w:rFonts w:ascii="宋体" w:hAnsi="宋体" w:eastAsia="宋体"/>
          <w:lang w:eastAsia="zh-CN"/>
        </w:rPr>
        <w:t>B. 用户观看时段偏好</w:t>
      </w:r>
    </w:p>
    <w:p w14:paraId="3DAF86E8">
      <w:pPr>
        <w:rPr>
          <w:rFonts w:hint="eastAsia" w:ascii="宋体" w:hAnsi="宋体" w:eastAsia="宋体"/>
          <w:lang w:eastAsia="zh-CN"/>
        </w:rPr>
      </w:pPr>
      <w:r>
        <w:rPr>
          <w:rFonts w:ascii="宋体" w:hAnsi="宋体" w:eastAsia="宋体"/>
          <w:lang w:eastAsia="zh-CN"/>
        </w:rPr>
        <w:t>C. 危机管理与舆情应对</w:t>
      </w:r>
    </w:p>
    <w:p w14:paraId="11D73EC9">
      <w:pPr>
        <w:rPr>
          <w:rFonts w:hint="eastAsia" w:ascii="宋体" w:hAnsi="宋体" w:eastAsia="宋体"/>
          <w:lang w:eastAsia="zh-CN"/>
        </w:rPr>
      </w:pPr>
      <w:r>
        <w:rPr>
          <w:rFonts w:ascii="宋体" w:hAnsi="宋体" w:eastAsia="宋体"/>
          <w:lang w:eastAsia="zh-CN"/>
        </w:rPr>
        <w:t>D. 数据分析工具应用</w:t>
      </w:r>
    </w:p>
    <w:p w14:paraId="099069F5">
      <w:pPr>
        <w:rPr>
          <w:rFonts w:hint="eastAsia" w:ascii="宋体" w:hAnsi="宋体" w:eastAsia="宋体"/>
        </w:rPr>
      </w:pPr>
      <w:r>
        <w:rPr>
          <w:rFonts w:ascii="宋体" w:hAnsi="宋体" w:eastAsia="宋体"/>
        </w:rPr>
        <w:t>E. 平台政策与限制</w:t>
      </w:r>
    </w:p>
    <w:p w14:paraId="043D93AE">
      <w:pPr>
        <w:rPr>
          <w:rFonts w:hint="eastAsia" w:ascii="宋体" w:hAnsi="宋体" w:eastAsia="宋体"/>
        </w:rPr>
      </w:pPr>
      <w:r>
        <w:rPr>
          <w:rFonts w:ascii="宋体" w:hAnsi="宋体" w:eastAsia="宋体"/>
        </w:rPr>
        <w:t>答案：ABDE</w:t>
      </w:r>
    </w:p>
    <w:p w14:paraId="49572C1D">
      <w:pPr>
        <w:rPr>
          <w:rFonts w:hint="eastAsia" w:ascii="宋体" w:hAnsi="宋体" w:eastAsia="宋体"/>
          <w:lang w:eastAsia="zh-CN"/>
        </w:rPr>
      </w:pPr>
      <w:r>
        <w:rPr>
          <w:rFonts w:ascii="宋体" w:hAnsi="宋体" w:eastAsia="宋体"/>
          <w:lang w:eastAsia="zh-CN"/>
        </w:rPr>
        <w:t>131. 营销方案的预算规划内容通常包括（）。</w:t>
      </w:r>
    </w:p>
    <w:p w14:paraId="30442D54">
      <w:pPr>
        <w:rPr>
          <w:rFonts w:hint="eastAsia" w:ascii="宋体" w:hAnsi="宋体" w:eastAsia="宋体"/>
          <w:lang w:eastAsia="zh-CN"/>
        </w:rPr>
      </w:pPr>
      <w:r>
        <w:rPr>
          <w:rFonts w:ascii="宋体" w:hAnsi="宋体" w:eastAsia="宋体"/>
          <w:lang w:eastAsia="zh-CN"/>
        </w:rPr>
        <w:t>A. 产品生产成本</w:t>
      </w:r>
    </w:p>
    <w:p w14:paraId="428BAC5C">
      <w:pPr>
        <w:rPr>
          <w:rFonts w:hint="eastAsia" w:ascii="宋体" w:hAnsi="宋体" w:eastAsia="宋体"/>
          <w:lang w:eastAsia="zh-CN"/>
        </w:rPr>
      </w:pPr>
      <w:r>
        <w:rPr>
          <w:rFonts w:ascii="宋体" w:hAnsi="宋体" w:eastAsia="宋体"/>
          <w:lang w:eastAsia="zh-CN"/>
        </w:rPr>
        <w:t>B. 市场调研费用</w:t>
      </w:r>
    </w:p>
    <w:p w14:paraId="03600BC9">
      <w:pPr>
        <w:rPr>
          <w:rFonts w:hint="eastAsia" w:ascii="宋体" w:hAnsi="宋体" w:eastAsia="宋体"/>
          <w:lang w:eastAsia="zh-CN"/>
        </w:rPr>
      </w:pPr>
      <w:r>
        <w:rPr>
          <w:rFonts w:ascii="宋体" w:hAnsi="宋体" w:eastAsia="宋体"/>
          <w:lang w:eastAsia="zh-CN"/>
        </w:rPr>
        <w:t>C. 广告媒体采购费用</w:t>
      </w:r>
    </w:p>
    <w:p w14:paraId="16B0C0A4">
      <w:pPr>
        <w:rPr>
          <w:rFonts w:hint="eastAsia" w:ascii="宋体" w:hAnsi="宋体" w:eastAsia="宋体"/>
          <w:lang w:eastAsia="zh-CN"/>
        </w:rPr>
      </w:pPr>
      <w:r>
        <w:rPr>
          <w:rFonts w:ascii="宋体" w:hAnsi="宋体" w:eastAsia="宋体"/>
          <w:lang w:eastAsia="zh-CN"/>
        </w:rPr>
        <w:t>D. 内容制作费用</w:t>
      </w:r>
    </w:p>
    <w:p w14:paraId="15DB03E9">
      <w:pPr>
        <w:rPr>
          <w:rFonts w:hint="eastAsia" w:ascii="宋体" w:hAnsi="宋体" w:eastAsia="宋体"/>
          <w:lang w:eastAsia="zh-CN"/>
        </w:rPr>
      </w:pPr>
      <w:r>
        <w:rPr>
          <w:rFonts w:ascii="宋体" w:hAnsi="宋体" w:eastAsia="宋体"/>
          <w:lang w:eastAsia="zh-CN"/>
        </w:rPr>
        <w:t>E. 运营费用</w:t>
      </w:r>
    </w:p>
    <w:p w14:paraId="0E31BB31">
      <w:pPr>
        <w:rPr>
          <w:rFonts w:hint="eastAsia" w:ascii="宋体" w:hAnsi="宋体" w:eastAsia="宋体"/>
          <w:lang w:eastAsia="zh-CN"/>
        </w:rPr>
      </w:pPr>
      <w:r>
        <w:rPr>
          <w:rFonts w:ascii="宋体" w:hAnsi="宋体" w:eastAsia="宋体"/>
          <w:lang w:eastAsia="zh-CN"/>
        </w:rPr>
        <w:t>答案：ABCDE</w:t>
      </w:r>
    </w:p>
    <w:p w14:paraId="24E70D76">
      <w:pPr>
        <w:rPr>
          <w:rFonts w:hint="eastAsia" w:ascii="宋体" w:hAnsi="宋体" w:eastAsia="宋体"/>
          <w:lang w:eastAsia="zh-CN"/>
        </w:rPr>
      </w:pPr>
      <w:r>
        <w:rPr>
          <w:rFonts w:ascii="宋体" w:hAnsi="宋体" w:eastAsia="宋体"/>
          <w:lang w:eastAsia="zh-CN"/>
        </w:rPr>
        <w:t>132. 商业化变现的方式包括（）。</w:t>
      </w:r>
    </w:p>
    <w:p w14:paraId="4EFC265B">
      <w:pPr>
        <w:rPr>
          <w:rFonts w:hint="eastAsia" w:ascii="宋体" w:hAnsi="宋体" w:eastAsia="宋体"/>
          <w:lang w:eastAsia="zh-CN"/>
        </w:rPr>
      </w:pPr>
      <w:r>
        <w:rPr>
          <w:rFonts w:ascii="宋体" w:hAnsi="宋体" w:eastAsia="宋体"/>
          <w:lang w:eastAsia="zh-CN"/>
        </w:rPr>
        <w:t>A. 广告营销</w:t>
      </w:r>
    </w:p>
    <w:p w14:paraId="3A585DA1">
      <w:pPr>
        <w:rPr>
          <w:rFonts w:hint="eastAsia" w:ascii="宋体" w:hAnsi="宋体" w:eastAsia="宋体"/>
          <w:lang w:eastAsia="zh-CN"/>
        </w:rPr>
      </w:pPr>
      <w:r>
        <w:rPr>
          <w:rFonts w:ascii="宋体" w:hAnsi="宋体" w:eastAsia="宋体"/>
          <w:lang w:eastAsia="zh-CN"/>
        </w:rPr>
        <w:t>B. 销售商品和服务</w:t>
      </w:r>
    </w:p>
    <w:p w14:paraId="6B0CCAE5">
      <w:pPr>
        <w:rPr>
          <w:rFonts w:hint="eastAsia" w:ascii="宋体" w:hAnsi="宋体" w:eastAsia="宋体"/>
          <w:lang w:eastAsia="zh-CN"/>
        </w:rPr>
      </w:pPr>
      <w:r>
        <w:rPr>
          <w:rFonts w:ascii="宋体" w:hAnsi="宋体" w:eastAsia="宋体"/>
          <w:lang w:eastAsia="zh-CN"/>
        </w:rPr>
        <w:t>C. 技术实力增强</w:t>
      </w:r>
    </w:p>
    <w:p w14:paraId="64D09220">
      <w:pPr>
        <w:rPr>
          <w:rFonts w:hint="eastAsia" w:ascii="宋体" w:hAnsi="宋体" w:eastAsia="宋体"/>
          <w:lang w:eastAsia="zh-CN"/>
        </w:rPr>
      </w:pPr>
      <w:r>
        <w:rPr>
          <w:rFonts w:ascii="宋体" w:hAnsi="宋体" w:eastAsia="宋体"/>
          <w:lang w:eastAsia="zh-CN"/>
        </w:rPr>
        <w:t>D. 品牌影响力提升</w:t>
      </w:r>
    </w:p>
    <w:p w14:paraId="3082B4DC">
      <w:pPr>
        <w:rPr>
          <w:rFonts w:hint="eastAsia" w:ascii="宋体" w:hAnsi="宋体" w:eastAsia="宋体"/>
          <w:lang w:eastAsia="zh-CN"/>
        </w:rPr>
      </w:pPr>
      <w:r>
        <w:rPr>
          <w:rFonts w:ascii="宋体" w:hAnsi="宋体" w:eastAsia="宋体"/>
          <w:lang w:eastAsia="zh-CN"/>
        </w:rPr>
        <w:t>E. 订阅和会员服务</w:t>
      </w:r>
    </w:p>
    <w:p w14:paraId="21613098">
      <w:pPr>
        <w:rPr>
          <w:rFonts w:hint="eastAsia" w:ascii="宋体" w:hAnsi="宋体" w:eastAsia="宋体"/>
          <w:lang w:eastAsia="zh-CN"/>
        </w:rPr>
      </w:pPr>
      <w:r>
        <w:rPr>
          <w:rFonts w:ascii="宋体" w:hAnsi="宋体" w:eastAsia="宋体"/>
          <w:lang w:eastAsia="zh-CN"/>
        </w:rPr>
        <w:t>答案：ABE</w:t>
      </w:r>
    </w:p>
    <w:p w14:paraId="2891F470">
      <w:pPr>
        <w:rPr>
          <w:rFonts w:hint="eastAsia" w:ascii="宋体" w:hAnsi="宋体" w:eastAsia="宋体"/>
          <w:lang w:eastAsia="zh-CN"/>
        </w:rPr>
      </w:pPr>
      <w:r>
        <w:rPr>
          <w:rFonts w:ascii="宋体" w:hAnsi="宋体" w:eastAsia="宋体"/>
          <w:lang w:eastAsia="zh-CN"/>
        </w:rPr>
        <w:t>133. 在鼓励用户生成内容（UGC）的过程中，为了提升 UGC 的质量和数量，可以采取的策略包括（）。</w:t>
      </w:r>
    </w:p>
    <w:p w14:paraId="025B2F87">
      <w:pPr>
        <w:rPr>
          <w:rFonts w:hint="eastAsia" w:ascii="宋体" w:hAnsi="宋体" w:eastAsia="宋体"/>
          <w:lang w:eastAsia="zh-CN"/>
        </w:rPr>
      </w:pPr>
      <w:r>
        <w:rPr>
          <w:rFonts w:ascii="宋体" w:hAnsi="宋体" w:eastAsia="宋体"/>
          <w:lang w:eastAsia="zh-CN"/>
        </w:rPr>
        <w:t>A. 设立奖励机制以激励用户</w:t>
      </w:r>
    </w:p>
    <w:p w14:paraId="7F3B026A">
      <w:pPr>
        <w:rPr>
          <w:rFonts w:hint="eastAsia" w:ascii="宋体" w:hAnsi="宋体" w:eastAsia="宋体"/>
          <w:lang w:eastAsia="zh-CN"/>
        </w:rPr>
      </w:pPr>
      <w:r>
        <w:rPr>
          <w:rFonts w:ascii="宋体" w:hAnsi="宋体" w:eastAsia="宋体"/>
          <w:lang w:eastAsia="zh-CN"/>
        </w:rPr>
        <w:t>B. 明确 UGC 的主题和方向</w:t>
      </w:r>
    </w:p>
    <w:p w14:paraId="15D89B71">
      <w:pPr>
        <w:rPr>
          <w:rFonts w:hint="eastAsia" w:ascii="宋体" w:hAnsi="宋体" w:eastAsia="宋体"/>
          <w:lang w:eastAsia="zh-CN"/>
        </w:rPr>
      </w:pPr>
      <w:r>
        <w:rPr>
          <w:rFonts w:ascii="宋体" w:hAnsi="宋体" w:eastAsia="宋体"/>
          <w:lang w:eastAsia="zh-CN"/>
        </w:rPr>
        <w:t>C. 展示和推广优秀的 UGC 内容</w:t>
      </w:r>
    </w:p>
    <w:p w14:paraId="31CFFD11">
      <w:pPr>
        <w:rPr>
          <w:rFonts w:hint="eastAsia" w:ascii="宋体" w:hAnsi="宋体" w:eastAsia="宋体"/>
          <w:lang w:eastAsia="zh-CN"/>
        </w:rPr>
      </w:pPr>
      <w:r>
        <w:rPr>
          <w:rFonts w:ascii="宋体" w:hAnsi="宋体" w:eastAsia="宋体"/>
          <w:lang w:eastAsia="zh-CN"/>
        </w:rPr>
        <w:t>D. 严格限制 UGC 的创作形式和风格</w:t>
      </w:r>
    </w:p>
    <w:p w14:paraId="132C45CD">
      <w:pPr>
        <w:rPr>
          <w:rFonts w:hint="eastAsia" w:ascii="宋体" w:hAnsi="宋体" w:eastAsia="宋体"/>
          <w:lang w:eastAsia="zh-CN"/>
        </w:rPr>
      </w:pPr>
      <w:r>
        <w:rPr>
          <w:rFonts w:ascii="宋体" w:hAnsi="宋体" w:eastAsia="宋体"/>
          <w:lang w:eastAsia="zh-CN"/>
        </w:rPr>
        <w:t>E. 提供便捷的创作工具和环境</w:t>
      </w:r>
    </w:p>
    <w:p w14:paraId="247E8E09">
      <w:pPr>
        <w:rPr>
          <w:rFonts w:hint="eastAsia" w:ascii="宋体" w:hAnsi="宋体" w:eastAsia="宋体"/>
          <w:lang w:eastAsia="zh-CN"/>
        </w:rPr>
      </w:pPr>
      <w:r>
        <w:rPr>
          <w:rFonts w:ascii="宋体" w:hAnsi="宋体" w:eastAsia="宋体"/>
          <w:lang w:eastAsia="zh-CN"/>
        </w:rPr>
        <w:t>答案：ABCE</w:t>
      </w:r>
    </w:p>
    <w:p w14:paraId="261BAA77">
      <w:pPr>
        <w:rPr>
          <w:rFonts w:hint="eastAsia" w:ascii="宋体" w:hAnsi="宋体" w:eastAsia="宋体"/>
          <w:lang w:eastAsia="zh-CN"/>
        </w:rPr>
      </w:pPr>
      <w:r>
        <w:rPr>
          <w:rFonts w:ascii="宋体" w:hAnsi="宋体" w:eastAsia="宋体"/>
          <w:lang w:eastAsia="zh-CN"/>
        </w:rPr>
        <w:t>134. 以下属于全媒体平台分类的是（）。</w:t>
      </w:r>
    </w:p>
    <w:p w14:paraId="0E675DBE">
      <w:pPr>
        <w:rPr>
          <w:rFonts w:hint="eastAsia" w:ascii="宋体" w:hAnsi="宋体" w:eastAsia="宋体"/>
          <w:lang w:eastAsia="zh-CN"/>
        </w:rPr>
      </w:pPr>
      <w:r>
        <w:rPr>
          <w:rFonts w:ascii="宋体" w:hAnsi="宋体" w:eastAsia="宋体"/>
          <w:lang w:eastAsia="zh-CN"/>
        </w:rPr>
        <w:t>A. 斗鱼（直播平台）</w:t>
      </w:r>
    </w:p>
    <w:p w14:paraId="2E83F294">
      <w:pPr>
        <w:rPr>
          <w:rFonts w:hint="eastAsia" w:ascii="宋体" w:hAnsi="宋体" w:eastAsia="宋体"/>
          <w:lang w:eastAsia="zh-CN"/>
        </w:rPr>
      </w:pPr>
      <w:r>
        <w:rPr>
          <w:rFonts w:ascii="宋体" w:hAnsi="宋体" w:eastAsia="宋体"/>
          <w:lang w:eastAsia="zh-CN"/>
        </w:rPr>
        <w:t>B. 爱奇艺（长视频平台）</w:t>
      </w:r>
    </w:p>
    <w:p w14:paraId="16FDE638">
      <w:pPr>
        <w:rPr>
          <w:rFonts w:hint="eastAsia" w:ascii="宋体" w:hAnsi="宋体" w:eastAsia="宋体"/>
          <w:lang w:eastAsia="zh-CN"/>
        </w:rPr>
      </w:pPr>
      <w:r>
        <w:rPr>
          <w:rFonts w:ascii="宋体" w:hAnsi="宋体" w:eastAsia="宋体"/>
          <w:lang w:eastAsia="zh-CN"/>
        </w:rPr>
        <w:t>C. 微信（社交平台）</w:t>
      </w:r>
    </w:p>
    <w:p w14:paraId="2575ACA4">
      <w:pPr>
        <w:rPr>
          <w:rFonts w:hint="eastAsia" w:ascii="宋体" w:hAnsi="宋体" w:eastAsia="宋体"/>
          <w:lang w:eastAsia="zh-CN"/>
        </w:rPr>
      </w:pPr>
      <w:r>
        <w:rPr>
          <w:rFonts w:ascii="宋体" w:hAnsi="宋体" w:eastAsia="宋体"/>
          <w:lang w:eastAsia="zh-CN"/>
        </w:rPr>
        <w:t>D. 今日头条（新闻聚合平台）</w:t>
      </w:r>
    </w:p>
    <w:p w14:paraId="2E6CCF32">
      <w:pPr>
        <w:rPr>
          <w:rFonts w:hint="eastAsia" w:ascii="宋体" w:hAnsi="宋体" w:eastAsia="宋体"/>
          <w:lang w:eastAsia="zh-CN"/>
        </w:rPr>
      </w:pPr>
      <w:r>
        <w:rPr>
          <w:rFonts w:ascii="宋体" w:hAnsi="宋体" w:eastAsia="宋体"/>
          <w:lang w:eastAsia="zh-CN"/>
        </w:rPr>
        <w:t>E. 网易云音乐（音乐平台）</w:t>
      </w:r>
    </w:p>
    <w:p w14:paraId="1F556CCF">
      <w:pPr>
        <w:rPr>
          <w:rFonts w:hint="eastAsia" w:ascii="宋体" w:hAnsi="宋体" w:eastAsia="宋体"/>
          <w:lang w:eastAsia="zh-CN"/>
        </w:rPr>
      </w:pPr>
      <w:r>
        <w:rPr>
          <w:rFonts w:ascii="宋体" w:hAnsi="宋体" w:eastAsia="宋体"/>
          <w:lang w:eastAsia="zh-CN"/>
        </w:rPr>
        <w:t>答案：ABCDE</w:t>
      </w:r>
    </w:p>
    <w:p w14:paraId="2B3C0B28">
      <w:pPr>
        <w:rPr>
          <w:rFonts w:hint="eastAsia" w:ascii="宋体" w:hAnsi="宋体" w:eastAsia="宋体"/>
          <w:lang w:eastAsia="zh-CN"/>
        </w:rPr>
      </w:pPr>
      <w:r>
        <w:rPr>
          <w:rFonts w:ascii="宋体" w:hAnsi="宋体" w:eastAsia="宋体"/>
          <w:lang w:eastAsia="zh-CN"/>
        </w:rPr>
        <w:t>135. 在全媒体运营中，明确账户定位需要考虑的因素包括（）。</w:t>
      </w:r>
    </w:p>
    <w:p w14:paraId="3984BBB9">
      <w:pPr>
        <w:rPr>
          <w:rFonts w:hint="eastAsia" w:ascii="宋体" w:hAnsi="宋体" w:eastAsia="宋体"/>
          <w:lang w:eastAsia="zh-CN"/>
        </w:rPr>
      </w:pPr>
      <w:r>
        <w:rPr>
          <w:rFonts w:ascii="宋体" w:hAnsi="宋体" w:eastAsia="宋体"/>
          <w:lang w:eastAsia="zh-CN"/>
        </w:rPr>
        <w:t>A. 竞争对手的内容策略</w:t>
      </w:r>
    </w:p>
    <w:p w14:paraId="342278E8">
      <w:pPr>
        <w:rPr>
          <w:rFonts w:hint="eastAsia" w:ascii="宋体" w:hAnsi="宋体" w:eastAsia="宋体"/>
          <w:lang w:eastAsia="zh-CN"/>
        </w:rPr>
      </w:pPr>
      <w:r>
        <w:rPr>
          <w:rFonts w:ascii="宋体" w:hAnsi="宋体" w:eastAsia="宋体"/>
          <w:lang w:eastAsia="zh-CN"/>
        </w:rPr>
        <w:t>B. 目标受众的年龄和性别</w:t>
      </w:r>
    </w:p>
    <w:p w14:paraId="298527D0">
      <w:pPr>
        <w:rPr>
          <w:rFonts w:hint="eastAsia" w:ascii="宋体" w:hAnsi="宋体" w:eastAsia="宋体"/>
          <w:lang w:eastAsia="zh-CN"/>
        </w:rPr>
      </w:pPr>
      <w:r>
        <w:rPr>
          <w:rFonts w:ascii="宋体" w:hAnsi="宋体" w:eastAsia="宋体"/>
          <w:lang w:eastAsia="zh-CN"/>
        </w:rPr>
        <w:t>C. 内容创作的频率和形式</w:t>
      </w:r>
    </w:p>
    <w:p w14:paraId="74550DA2">
      <w:pPr>
        <w:rPr>
          <w:rFonts w:hint="eastAsia" w:ascii="宋体" w:hAnsi="宋体" w:eastAsia="宋体"/>
          <w:lang w:eastAsia="zh-CN"/>
        </w:rPr>
      </w:pPr>
      <w:r>
        <w:rPr>
          <w:rFonts w:ascii="宋体" w:hAnsi="宋体" w:eastAsia="宋体"/>
          <w:lang w:eastAsia="zh-CN"/>
        </w:rPr>
        <w:t>D. 账号的品牌形象和风格</w:t>
      </w:r>
    </w:p>
    <w:p w14:paraId="7DF8ED18">
      <w:pPr>
        <w:rPr>
          <w:rFonts w:hint="eastAsia" w:ascii="宋体" w:hAnsi="宋体" w:eastAsia="宋体"/>
          <w:lang w:eastAsia="zh-CN"/>
        </w:rPr>
      </w:pPr>
      <w:r>
        <w:rPr>
          <w:rFonts w:ascii="宋体" w:hAnsi="宋体" w:eastAsia="宋体"/>
          <w:lang w:eastAsia="zh-CN"/>
        </w:rPr>
        <w:t>E. 行业动态和市场趋势</w:t>
      </w:r>
    </w:p>
    <w:p w14:paraId="51ACABA0">
      <w:pPr>
        <w:rPr>
          <w:rFonts w:hint="eastAsia" w:ascii="宋体" w:hAnsi="宋体" w:eastAsia="宋体"/>
          <w:lang w:eastAsia="zh-CN"/>
        </w:rPr>
      </w:pPr>
      <w:r>
        <w:rPr>
          <w:rFonts w:ascii="宋体" w:hAnsi="宋体" w:eastAsia="宋体"/>
          <w:lang w:eastAsia="zh-CN"/>
        </w:rPr>
        <w:t>答案：ABCDE</w:t>
      </w:r>
    </w:p>
    <w:p w14:paraId="68410758">
      <w:pPr>
        <w:rPr>
          <w:rFonts w:hint="eastAsia" w:ascii="宋体" w:hAnsi="宋体" w:eastAsia="宋体"/>
          <w:lang w:eastAsia="zh-CN"/>
        </w:rPr>
      </w:pPr>
      <w:r>
        <w:rPr>
          <w:rFonts w:ascii="宋体" w:hAnsi="宋体" w:eastAsia="宋体"/>
          <w:lang w:eastAsia="zh-CN"/>
        </w:rPr>
        <w:t>136. 数据优化在商业化变现中，通过提升内容生产效率，可以实现（）。</w:t>
      </w:r>
    </w:p>
    <w:p w14:paraId="21C39C3A">
      <w:pPr>
        <w:rPr>
          <w:rFonts w:hint="eastAsia" w:ascii="宋体" w:hAnsi="宋体" w:eastAsia="宋体"/>
          <w:lang w:eastAsia="zh-CN"/>
        </w:rPr>
      </w:pPr>
      <w:r>
        <w:rPr>
          <w:rFonts w:ascii="宋体" w:hAnsi="宋体" w:eastAsia="宋体"/>
          <w:lang w:eastAsia="zh-CN"/>
        </w:rPr>
        <w:t>A. 优化资源配置</w:t>
      </w:r>
    </w:p>
    <w:p w14:paraId="684D2E11">
      <w:pPr>
        <w:rPr>
          <w:rFonts w:hint="eastAsia" w:ascii="宋体" w:hAnsi="宋体" w:eastAsia="宋体"/>
          <w:lang w:eastAsia="zh-CN"/>
        </w:rPr>
      </w:pPr>
      <w:r>
        <w:rPr>
          <w:rFonts w:ascii="宋体" w:hAnsi="宋体" w:eastAsia="宋体"/>
          <w:lang w:eastAsia="zh-CN"/>
        </w:rPr>
        <w:t>B. 精准识别用户喜好</w:t>
      </w:r>
    </w:p>
    <w:p w14:paraId="73ED2993">
      <w:pPr>
        <w:rPr>
          <w:rFonts w:hint="eastAsia" w:ascii="宋体" w:hAnsi="宋体" w:eastAsia="宋体"/>
          <w:lang w:eastAsia="zh-CN"/>
        </w:rPr>
      </w:pPr>
      <w:r>
        <w:rPr>
          <w:rFonts w:ascii="宋体" w:hAnsi="宋体" w:eastAsia="宋体"/>
          <w:lang w:eastAsia="zh-CN"/>
        </w:rPr>
        <w:t>C. 防范违规内容</w:t>
      </w:r>
    </w:p>
    <w:p w14:paraId="6C60DFB7">
      <w:pPr>
        <w:rPr>
          <w:rFonts w:hint="eastAsia" w:ascii="宋体" w:hAnsi="宋体" w:eastAsia="宋体"/>
          <w:lang w:eastAsia="zh-CN"/>
        </w:rPr>
      </w:pPr>
      <w:r>
        <w:rPr>
          <w:rFonts w:ascii="宋体" w:hAnsi="宋体" w:eastAsia="宋体"/>
          <w:lang w:eastAsia="zh-CN"/>
        </w:rPr>
        <w:t>D. 提高广告转化率</w:t>
      </w:r>
    </w:p>
    <w:p w14:paraId="5B735E4C">
      <w:pPr>
        <w:rPr>
          <w:rFonts w:hint="eastAsia" w:ascii="宋体" w:hAnsi="宋体" w:eastAsia="宋体"/>
          <w:lang w:eastAsia="zh-CN"/>
        </w:rPr>
      </w:pPr>
      <w:r>
        <w:rPr>
          <w:rFonts w:ascii="宋体" w:hAnsi="宋体" w:eastAsia="宋体"/>
          <w:lang w:eastAsia="zh-CN"/>
        </w:rPr>
        <w:t>E. 优化内容推算方法</w:t>
      </w:r>
    </w:p>
    <w:p w14:paraId="73F57C52">
      <w:pPr>
        <w:rPr>
          <w:rFonts w:hint="eastAsia" w:ascii="宋体" w:hAnsi="宋体" w:eastAsia="宋体"/>
          <w:lang w:eastAsia="zh-CN"/>
        </w:rPr>
      </w:pPr>
      <w:r>
        <w:rPr>
          <w:rFonts w:ascii="宋体" w:hAnsi="宋体" w:eastAsia="宋体"/>
          <w:lang w:eastAsia="zh-CN"/>
        </w:rPr>
        <w:t>答案：ABCE</w:t>
      </w:r>
    </w:p>
    <w:p w14:paraId="2BAF5984">
      <w:pPr>
        <w:rPr>
          <w:rFonts w:hint="eastAsia" w:ascii="宋体" w:hAnsi="宋体" w:eastAsia="宋体"/>
          <w:lang w:eastAsia="zh-CN"/>
        </w:rPr>
      </w:pPr>
      <w:r>
        <w:rPr>
          <w:rFonts w:ascii="宋体" w:hAnsi="宋体" w:eastAsia="宋体"/>
          <w:lang w:eastAsia="zh-CN"/>
        </w:rPr>
        <w:t>137. 新媒体传播生态的特点有（）。</w:t>
      </w:r>
    </w:p>
    <w:p w14:paraId="0109DD05">
      <w:pPr>
        <w:rPr>
          <w:rFonts w:hint="eastAsia" w:ascii="宋体" w:hAnsi="宋体" w:eastAsia="宋体"/>
          <w:lang w:eastAsia="zh-CN"/>
        </w:rPr>
      </w:pPr>
      <w:r>
        <w:rPr>
          <w:rFonts w:ascii="宋体" w:hAnsi="宋体" w:eastAsia="宋体"/>
          <w:lang w:eastAsia="zh-CN"/>
        </w:rPr>
        <w:t>A. 多元化</w:t>
      </w:r>
    </w:p>
    <w:p w14:paraId="7270C7E7">
      <w:pPr>
        <w:rPr>
          <w:rFonts w:hint="eastAsia" w:ascii="宋体" w:hAnsi="宋体" w:eastAsia="宋体"/>
          <w:lang w:eastAsia="zh-CN"/>
        </w:rPr>
      </w:pPr>
      <w:r>
        <w:rPr>
          <w:rFonts w:ascii="宋体" w:hAnsi="宋体" w:eastAsia="宋体"/>
          <w:lang w:eastAsia="zh-CN"/>
        </w:rPr>
        <w:t>B. 单一化</w:t>
      </w:r>
    </w:p>
    <w:p w14:paraId="6BB1E6DF">
      <w:pPr>
        <w:rPr>
          <w:rFonts w:hint="eastAsia" w:ascii="宋体" w:hAnsi="宋体" w:eastAsia="宋体"/>
          <w:lang w:eastAsia="zh-CN"/>
        </w:rPr>
      </w:pPr>
      <w:r>
        <w:rPr>
          <w:rFonts w:ascii="宋体" w:hAnsi="宋体" w:eastAsia="宋体"/>
          <w:lang w:eastAsia="zh-CN"/>
        </w:rPr>
        <w:t>C. 即时性</w:t>
      </w:r>
    </w:p>
    <w:p w14:paraId="22F2EB6E">
      <w:pPr>
        <w:rPr>
          <w:rFonts w:hint="eastAsia" w:ascii="宋体" w:hAnsi="宋体" w:eastAsia="宋体"/>
          <w:lang w:eastAsia="zh-CN"/>
        </w:rPr>
      </w:pPr>
      <w:r>
        <w:rPr>
          <w:rFonts w:ascii="宋体" w:hAnsi="宋体" w:eastAsia="宋体"/>
          <w:lang w:eastAsia="zh-CN"/>
        </w:rPr>
        <w:t>D. 单向性</w:t>
      </w:r>
    </w:p>
    <w:p w14:paraId="5C3E9C86">
      <w:pPr>
        <w:rPr>
          <w:rFonts w:hint="eastAsia" w:ascii="宋体" w:hAnsi="宋体" w:eastAsia="宋体"/>
          <w:lang w:eastAsia="zh-CN"/>
        </w:rPr>
      </w:pPr>
      <w:r>
        <w:rPr>
          <w:rFonts w:ascii="宋体" w:hAnsi="宋体" w:eastAsia="宋体"/>
          <w:lang w:eastAsia="zh-CN"/>
        </w:rPr>
        <w:t>E. 互动性</w:t>
      </w:r>
    </w:p>
    <w:p w14:paraId="6907980B">
      <w:pPr>
        <w:rPr>
          <w:rFonts w:hint="eastAsia" w:ascii="宋体" w:hAnsi="宋体" w:eastAsia="宋体"/>
          <w:lang w:eastAsia="zh-CN"/>
        </w:rPr>
      </w:pPr>
      <w:r>
        <w:rPr>
          <w:rFonts w:ascii="宋体" w:hAnsi="宋体" w:eastAsia="宋体"/>
          <w:lang w:eastAsia="zh-CN"/>
        </w:rPr>
        <w:t>答案：ACE</w:t>
      </w:r>
    </w:p>
    <w:p w14:paraId="6360D641">
      <w:pPr>
        <w:rPr>
          <w:rFonts w:hint="eastAsia" w:ascii="宋体" w:hAnsi="宋体" w:eastAsia="宋体"/>
          <w:lang w:eastAsia="zh-CN"/>
        </w:rPr>
      </w:pPr>
      <w:r>
        <w:rPr>
          <w:rFonts w:ascii="宋体" w:hAnsi="宋体" w:eastAsia="宋体"/>
          <w:lang w:eastAsia="zh-CN"/>
        </w:rPr>
        <w:t>138. 爆品循环排品模式对于全媒体运营的意义在于（）。</w:t>
      </w:r>
    </w:p>
    <w:p w14:paraId="150869E9">
      <w:pPr>
        <w:rPr>
          <w:rFonts w:hint="eastAsia" w:ascii="宋体" w:hAnsi="宋体" w:eastAsia="宋体"/>
          <w:lang w:eastAsia="zh-CN"/>
        </w:rPr>
      </w:pPr>
      <w:r>
        <w:rPr>
          <w:rFonts w:ascii="宋体" w:hAnsi="宋体" w:eastAsia="宋体"/>
          <w:lang w:eastAsia="zh-CN"/>
        </w:rPr>
        <w:t>A. 增加销售额和利润</w:t>
      </w:r>
    </w:p>
    <w:p w14:paraId="7ED3D181">
      <w:pPr>
        <w:rPr>
          <w:rFonts w:hint="eastAsia" w:ascii="宋体" w:hAnsi="宋体" w:eastAsia="宋体"/>
          <w:lang w:eastAsia="zh-CN"/>
        </w:rPr>
      </w:pPr>
      <w:r>
        <w:rPr>
          <w:rFonts w:ascii="宋体" w:hAnsi="宋体" w:eastAsia="宋体"/>
          <w:lang w:eastAsia="zh-CN"/>
        </w:rPr>
        <w:t>B. 提升品牌知名度</w:t>
      </w:r>
    </w:p>
    <w:p w14:paraId="1F19351B">
      <w:pPr>
        <w:rPr>
          <w:rFonts w:hint="eastAsia" w:ascii="宋体" w:hAnsi="宋体" w:eastAsia="宋体"/>
          <w:lang w:eastAsia="zh-CN"/>
        </w:rPr>
      </w:pPr>
      <w:r>
        <w:rPr>
          <w:rFonts w:ascii="宋体" w:hAnsi="宋体" w:eastAsia="宋体"/>
          <w:lang w:eastAsia="zh-CN"/>
        </w:rPr>
        <w:t>C. 降低运营成本</w:t>
      </w:r>
    </w:p>
    <w:p w14:paraId="25170E5F">
      <w:pPr>
        <w:rPr>
          <w:rFonts w:hint="eastAsia" w:ascii="宋体" w:hAnsi="宋体" w:eastAsia="宋体"/>
          <w:lang w:eastAsia="zh-CN"/>
        </w:rPr>
      </w:pPr>
      <w:r>
        <w:rPr>
          <w:rFonts w:ascii="宋体" w:hAnsi="宋体" w:eastAsia="宋体"/>
          <w:lang w:eastAsia="zh-CN"/>
        </w:rPr>
        <w:t>D. 满足所有消费者的个性化需求</w:t>
      </w:r>
    </w:p>
    <w:p w14:paraId="008F29E2">
      <w:pPr>
        <w:rPr>
          <w:rFonts w:hint="eastAsia" w:ascii="宋体" w:hAnsi="宋体" w:eastAsia="宋体"/>
          <w:lang w:eastAsia="zh-CN"/>
        </w:rPr>
      </w:pPr>
      <w:r>
        <w:rPr>
          <w:rFonts w:ascii="宋体" w:hAnsi="宋体" w:eastAsia="宋体"/>
          <w:lang w:eastAsia="zh-CN"/>
        </w:rPr>
        <w:t>E. 增强用户粘性和忠诚度</w:t>
      </w:r>
    </w:p>
    <w:p w14:paraId="0F466EA3">
      <w:pPr>
        <w:rPr>
          <w:rFonts w:hint="eastAsia" w:ascii="宋体" w:hAnsi="宋体" w:eastAsia="宋体"/>
          <w:lang w:eastAsia="zh-CN"/>
        </w:rPr>
      </w:pPr>
      <w:r>
        <w:rPr>
          <w:rFonts w:ascii="宋体" w:hAnsi="宋体" w:eastAsia="宋体"/>
          <w:lang w:eastAsia="zh-CN"/>
        </w:rPr>
        <w:t>答案：ABE</w:t>
      </w:r>
    </w:p>
    <w:p w14:paraId="1C0F2B26">
      <w:pPr>
        <w:rPr>
          <w:rFonts w:hint="eastAsia" w:ascii="宋体" w:hAnsi="宋体" w:eastAsia="宋体"/>
          <w:lang w:eastAsia="zh-CN"/>
        </w:rPr>
      </w:pPr>
      <w:r>
        <w:rPr>
          <w:rFonts w:ascii="宋体" w:hAnsi="宋体" w:eastAsia="宋体"/>
          <w:lang w:eastAsia="zh-CN"/>
        </w:rPr>
        <w:t>139. 尊重版权并保护知识产权对于全媒体运营师的重要性体现在（）。</w:t>
      </w:r>
    </w:p>
    <w:p w14:paraId="0CF71E2C">
      <w:pPr>
        <w:rPr>
          <w:rFonts w:hint="eastAsia" w:ascii="宋体" w:hAnsi="宋体" w:eastAsia="宋体"/>
          <w:lang w:eastAsia="zh-CN"/>
        </w:rPr>
      </w:pPr>
      <w:r>
        <w:rPr>
          <w:rFonts w:ascii="宋体" w:hAnsi="宋体" w:eastAsia="宋体"/>
          <w:lang w:eastAsia="zh-CN"/>
        </w:rPr>
        <w:t>A. 有利于激发创作活力</w:t>
      </w:r>
    </w:p>
    <w:p w14:paraId="7F4D3324">
      <w:pPr>
        <w:rPr>
          <w:rFonts w:hint="eastAsia" w:ascii="宋体" w:hAnsi="宋体" w:eastAsia="宋体"/>
          <w:lang w:eastAsia="zh-CN"/>
        </w:rPr>
      </w:pPr>
      <w:r>
        <w:rPr>
          <w:rFonts w:ascii="宋体" w:hAnsi="宋体" w:eastAsia="宋体"/>
          <w:lang w:eastAsia="zh-CN"/>
        </w:rPr>
        <w:t>B. 是全媒体运营师应尽的法律义务</w:t>
      </w:r>
    </w:p>
    <w:p w14:paraId="4FAFFAA1">
      <w:pPr>
        <w:rPr>
          <w:rFonts w:hint="eastAsia" w:ascii="宋体" w:hAnsi="宋体" w:eastAsia="宋体"/>
          <w:lang w:eastAsia="zh-CN"/>
        </w:rPr>
      </w:pPr>
      <w:r>
        <w:rPr>
          <w:rFonts w:ascii="宋体" w:hAnsi="宋体" w:eastAsia="宋体"/>
          <w:lang w:eastAsia="zh-CN"/>
        </w:rPr>
        <w:t>C. 是创作者辛勤劳动和智力成果的体现</w:t>
      </w:r>
    </w:p>
    <w:p w14:paraId="2D2ECF2D">
      <w:pPr>
        <w:rPr>
          <w:rFonts w:hint="eastAsia" w:ascii="宋体" w:hAnsi="宋体" w:eastAsia="宋体"/>
          <w:lang w:eastAsia="zh-CN"/>
        </w:rPr>
      </w:pPr>
      <w:r>
        <w:rPr>
          <w:rFonts w:ascii="宋体" w:hAnsi="宋体" w:eastAsia="宋体"/>
          <w:lang w:eastAsia="zh-CN"/>
        </w:rPr>
        <w:t>D. 能够获得更多流量和关注</w:t>
      </w:r>
    </w:p>
    <w:p w14:paraId="77CEBF45">
      <w:pPr>
        <w:rPr>
          <w:rFonts w:hint="eastAsia" w:ascii="宋体" w:hAnsi="宋体" w:eastAsia="宋体"/>
          <w:lang w:eastAsia="zh-CN"/>
        </w:rPr>
      </w:pPr>
      <w:r>
        <w:rPr>
          <w:rFonts w:ascii="宋体" w:hAnsi="宋体" w:eastAsia="宋体"/>
          <w:lang w:eastAsia="zh-CN"/>
        </w:rPr>
        <w:t>E. 有助于维护行业的良好秩序和公平竞争环境</w:t>
      </w:r>
    </w:p>
    <w:p w14:paraId="518CB6AC">
      <w:pPr>
        <w:rPr>
          <w:rFonts w:hint="eastAsia" w:ascii="宋体" w:hAnsi="宋体" w:eastAsia="宋体"/>
          <w:lang w:eastAsia="zh-CN"/>
        </w:rPr>
      </w:pPr>
      <w:r>
        <w:rPr>
          <w:rFonts w:ascii="宋体" w:hAnsi="宋体" w:eastAsia="宋体"/>
          <w:lang w:eastAsia="zh-CN"/>
        </w:rPr>
        <w:t>答案：ABCE</w:t>
      </w:r>
    </w:p>
    <w:p w14:paraId="1E48C106">
      <w:pPr>
        <w:rPr>
          <w:rFonts w:hint="eastAsia" w:ascii="宋体" w:hAnsi="宋体" w:eastAsia="宋体"/>
          <w:lang w:eastAsia="zh-CN"/>
        </w:rPr>
      </w:pPr>
      <w:r>
        <w:rPr>
          <w:rFonts w:ascii="宋体" w:hAnsi="宋体" w:eastAsia="宋体"/>
          <w:lang w:eastAsia="zh-CN"/>
        </w:rPr>
        <w:t>140. 直播带货商业化变现中，主播培养的关键环节包括（）。</w:t>
      </w:r>
    </w:p>
    <w:p w14:paraId="6821C32B">
      <w:pPr>
        <w:rPr>
          <w:rFonts w:hint="eastAsia" w:ascii="宋体" w:hAnsi="宋体" w:eastAsia="宋体"/>
          <w:lang w:eastAsia="zh-CN"/>
        </w:rPr>
      </w:pPr>
      <w:r>
        <w:rPr>
          <w:rFonts w:ascii="宋体" w:hAnsi="宋体" w:eastAsia="宋体"/>
          <w:lang w:eastAsia="zh-CN"/>
        </w:rPr>
        <w:t>A. 直播间设备采购与布置</w:t>
      </w:r>
    </w:p>
    <w:p w14:paraId="7249271A">
      <w:pPr>
        <w:rPr>
          <w:rFonts w:hint="eastAsia" w:ascii="宋体" w:hAnsi="宋体" w:eastAsia="宋体"/>
          <w:lang w:eastAsia="zh-CN"/>
        </w:rPr>
      </w:pPr>
      <w:r>
        <w:rPr>
          <w:rFonts w:ascii="宋体" w:hAnsi="宋体" w:eastAsia="宋体"/>
          <w:lang w:eastAsia="zh-CN"/>
        </w:rPr>
        <w:t>B. 主播选拔与定位</w:t>
      </w:r>
    </w:p>
    <w:p w14:paraId="7B6E1284">
      <w:pPr>
        <w:rPr>
          <w:rFonts w:hint="eastAsia" w:ascii="宋体" w:hAnsi="宋体" w:eastAsia="宋体"/>
          <w:lang w:eastAsia="zh-CN"/>
        </w:rPr>
      </w:pPr>
      <w:r>
        <w:rPr>
          <w:rFonts w:ascii="宋体" w:hAnsi="宋体" w:eastAsia="宋体"/>
          <w:lang w:eastAsia="zh-CN"/>
        </w:rPr>
        <w:t>C. 平台流量引入策略</w:t>
      </w:r>
    </w:p>
    <w:p w14:paraId="48C95EBE">
      <w:pPr>
        <w:rPr>
          <w:rFonts w:hint="eastAsia" w:ascii="宋体" w:hAnsi="宋体" w:eastAsia="宋体"/>
          <w:lang w:eastAsia="zh-CN"/>
        </w:rPr>
      </w:pPr>
      <w:r>
        <w:rPr>
          <w:rFonts w:ascii="宋体" w:hAnsi="宋体" w:eastAsia="宋体"/>
          <w:lang w:eastAsia="zh-CN"/>
        </w:rPr>
        <w:t>D. 专业知识与技能培训</w:t>
      </w:r>
    </w:p>
    <w:p w14:paraId="7044848C">
      <w:pPr>
        <w:rPr>
          <w:rFonts w:hint="eastAsia" w:ascii="宋体" w:hAnsi="宋体" w:eastAsia="宋体"/>
          <w:lang w:eastAsia="zh-CN"/>
        </w:rPr>
      </w:pPr>
      <w:r>
        <w:rPr>
          <w:rFonts w:ascii="宋体" w:hAnsi="宋体" w:eastAsia="宋体"/>
          <w:lang w:eastAsia="zh-CN"/>
        </w:rPr>
        <w:t>E. 实战演练与反馈</w:t>
      </w:r>
    </w:p>
    <w:p w14:paraId="0F9DF3C9">
      <w:pPr>
        <w:rPr>
          <w:rFonts w:hint="eastAsia" w:ascii="宋体" w:hAnsi="宋体" w:eastAsia="宋体"/>
          <w:lang w:eastAsia="zh-CN"/>
        </w:rPr>
      </w:pPr>
      <w:r>
        <w:rPr>
          <w:rFonts w:ascii="宋体" w:hAnsi="宋体" w:eastAsia="宋体"/>
          <w:lang w:eastAsia="zh-CN"/>
        </w:rPr>
        <w:t>答案：BDE</w:t>
      </w:r>
    </w:p>
    <w:p w14:paraId="399E227D">
      <w:pPr>
        <w:rPr>
          <w:rFonts w:hint="eastAsia" w:ascii="宋体" w:hAnsi="宋体" w:eastAsia="宋体"/>
          <w:lang w:eastAsia="zh-CN"/>
        </w:rPr>
      </w:pPr>
      <w:r>
        <w:rPr>
          <w:rFonts w:ascii="宋体" w:hAnsi="宋体" w:eastAsia="宋体"/>
          <w:lang w:eastAsia="zh-CN"/>
        </w:rPr>
        <w:t>141. 选题规划过程的总结与复盘涉及（）方面的评估。</w:t>
      </w:r>
    </w:p>
    <w:p w14:paraId="029DDF4B">
      <w:pPr>
        <w:rPr>
          <w:rFonts w:hint="eastAsia" w:ascii="宋体" w:hAnsi="宋体" w:eastAsia="宋体"/>
          <w:lang w:eastAsia="zh-CN"/>
        </w:rPr>
      </w:pPr>
      <w:r>
        <w:rPr>
          <w:rFonts w:ascii="宋体" w:hAnsi="宋体" w:eastAsia="宋体"/>
          <w:lang w:eastAsia="zh-CN"/>
        </w:rPr>
        <w:t>A. 内容形式的用户接受度</w:t>
      </w:r>
    </w:p>
    <w:p w14:paraId="7D8BF777">
      <w:pPr>
        <w:rPr>
          <w:rFonts w:hint="eastAsia" w:ascii="宋体" w:hAnsi="宋体" w:eastAsia="宋体"/>
          <w:lang w:eastAsia="zh-CN"/>
        </w:rPr>
      </w:pPr>
      <w:r>
        <w:rPr>
          <w:rFonts w:ascii="宋体" w:hAnsi="宋体" w:eastAsia="宋体"/>
          <w:lang w:eastAsia="zh-CN"/>
        </w:rPr>
        <w:t>B. 选题方向是否符合品牌定位</w:t>
      </w:r>
    </w:p>
    <w:p w14:paraId="7DA18B69">
      <w:pPr>
        <w:rPr>
          <w:rFonts w:hint="eastAsia" w:ascii="宋体" w:hAnsi="宋体" w:eastAsia="宋体"/>
          <w:lang w:eastAsia="zh-CN"/>
        </w:rPr>
      </w:pPr>
      <w:r>
        <w:rPr>
          <w:rFonts w:ascii="宋体" w:hAnsi="宋体" w:eastAsia="宋体"/>
          <w:lang w:eastAsia="zh-CN"/>
        </w:rPr>
        <w:t>C. 市场竞争情况的动态变化</w:t>
      </w:r>
    </w:p>
    <w:p w14:paraId="396E43BD">
      <w:pPr>
        <w:rPr>
          <w:rFonts w:hint="eastAsia" w:ascii="宋体" w:hAnsi="宋体" w:eastAsia="宋体"/>
          <w:lang w:eastAsia="zh-CN"/>
        </w:rPr>
      </w:pPr>
      <w:r>
        <w:rPr>
          <w:rFonts w:ascii="宋体" w:hAnsi="宋体" w:eastAsia="宋体"/>
          <w:lang w:eastAsia="zh-CN"/>
        </w:rPr>
        <w:t>D. 团队协作的效率和质量</w:t>
      </w:r>
    </w:p>
    <w:p w14:paraId="56298898">
      <w:pPr>
        <w:rPr>
          <w:rFonts w:hint="eastAsia" w:ascii="宋体" w:hAnsi="宋体" w:eastAsia="宋体"/>
          <w:lang w:eastAsia="zh-CN"/>
        </w:rPr>
      </w:pPr>
      <w:r>
        <w:rPr>
          <w:rFonts w:ascii="宋体" w:hAnsi="宋体" w:eastAsia="宋体"/>
          <w:lang w:eastAsia="zh-CN"/>
        </w:rPr>
        <w:t>E. 广告投放的预算执行情况</w:t>
      </w:r>
    </w:p>
    <w:p w14:paraId="126A0E61">
      <w:pPr>
        <w:rPr>
          <w:rFonts w:hint="eastAsia" w:ascii="宋体" w:hAnsi="宋体" w:eastAsia="宋体"/>
          <w:lang w:eastAsia="zh-CN"/>
        </w:rPr>
      </w:pPr>
      <w:r>
        <w:rPr>
          <w:rFonts w:ascii="宋体" w:hAnsi="宋体" w:eastAsia="宋体"/>
          <w:lang w:eastAsia="zh-CN"/>
        </w:rPr>
        <w:t>答案：ABCD</w:t>
      </w:r>
    </w:p>
    <w:p w14:paraId="09B66CF1">
      <w:pPr>
        <w:rPr>
          <w:rFonts w:hint="eastAsia" w:ascii="宋体" w:hAnsi="宋体" w:eastAsia="宋体"/>
          <w:lang w:eastAsia="zh-CN"/>
        </w:rPr>
      </w:pPr>
      <w:r>
        <w:rPr>
          <w:rFonts w:ascii="宋体" w:hAnsi="宋体" w:eastAsia="宋体"/>
          <w:lang w:eastAsia="zh-CN"/>
        </w:rPr>
        <w:t>142. 全媒体运营师在持续学习与迭代过程中，为了保持账号的竞争力，需要关注（）。</w:t>
      </w:r>
    </w:p>
    <w:p w14:paraId="367E1AE4">
      <w:pPr>
        <w:rPr>
          <w:rFonts w:hint="eastAsia" w:ascii="宋体" w:hAnsi="宋体" w:eastAsia="宋体"/>
          <w:lang w:eastAsia="zh-CN"/>
        </w:rPr>
      </w:pPr>
      <w:r>
        <w:rPr>
          <w:rFonts w:ascii="宋体" w:hAnsi="宋体" w:eastAsia="宋体"/>
          <w:lang w:eastAsia="zh-CN"/>
        </w:rPr>
        <w:t>A. 用户行为与需求分析</w:t>
      </w:r>
    </w:p>
    <w:p w14:paraId="1EDA5F4B">
      <w:pPr>
        <w:rPr>
          <w:rFonts w:hint="eastAsia" w:ascii="宋体" w:hAnsi="宋体" w:eastAsia="宋体"/>
          <w:lang w:eastAsia="zh-CN"/>
        </w:rPr>
      </w:pPr>
      <w:r>
        <w:rPr>
          <w:rFonts w:ascii="宋体" w:hAnsi="宋体" w:eastAsia="宋体"/>
          <w:lang w:eastAsia="zh-CN"/>
        </w:rPr>
        <w:t>B. 行业趋势与最新动态</w:t>
      </w:r>
    </w:p>
    <w:p w14:paraId="3A867825">
      <w:pPr>
        <w:rPr>
          <w:rFonts w:hint="eastAsia" w:ascii="宋体" w:hAnsi="宋体" w:eastAsia="宋体"/>
          <w:lang w:eastAsia="zh-CN"/>
        </w:rPr>
      </w:pPr>
      <w:r>
        <w:rPr>
          <w:rFonts w:ascii="宋体" w:hAnsi="宋体" w:eastAsia="宋体"/>
          <w:lang w:eastAsia="zh-CN"/>
        </w:rPr>
        <w:t>C. 个人职业规划与发展</w:t>
      </w:r>
    </w:p>
    <w:p w14:paraId="53BBEA3F">
      <w:pPr>
        <w:rPr>
          <w:rFonts w:hint="eastAsia" w:ascii="宋体" w:hAnsi="宋体" w:eastAsia="宋体"/>
          <w:lang w:eastAsia="zh-CN"/>
        </w:rPr>
      </w:pPr>
      <w:r>
        <w:rPr>
          <w:rFonts w:ascii="宋体" w:hAnsi="宋体" w:eastAsia="宋体"/>
          <w:lang w:eastAsia="zh-CN"/>
        </w:rPr>
        <w:t>D. 内容策略与创意迭代</w:t>
      </w:r>
    </w:p>
    <w:p w14:paraId="6B1665AD">
      <w:pPr>
        <w:rPr>
          <w:rFonts w:hint="eastAsia" w:ascii="宋体" w:hAnsi="宋体" w:eastAsia="宋体"/>
          <w:lang w:eastAsia="zh-CN"/>
        </w:rPr>
      </w:pPr>
      <w:r>
        <w:rPr>
          <w:rFonts w:ascii="宋体" w:hAnsi="宋体" w:eastAsia="宋体"/>
          <w:lang w:eastAsia="zh-CN"/>
        </w:rPr>
        <w:t>E. 竞争对手的运营策略</w:t>
      </w:r>
    </w:p>
    <w:p w14:paraId="5547822D">
      <w:pPr>
        <w:rPr>
          <w:rFonts w:hint="eastAsia" w:ascii="宋体" w:hAnsi="宋体" w:eastAsia="宋体"/>
          <w:lang w:eastAsia="zh-CN"/>
        </w:rPr>
      </w:pPr>
      <w:r>
        <w:rPr>
          <w:rFonts w:ascii="宋体" w:hAnsi="宋体" w:eastAsia="宋体"/>
          <w:lang w:eastAsia="zh-CN"/>
        </w:rPr>
        <w:t>答案：ABDE</w:t>
      </w:r>
    </w:p>
    <w:p w14:paraId="3359DA94">
      <w:pPr>
        <w:rPr>
          <w:rFonts w:hint="eastAsia" w:ascii="宋体" w:hAnsi="宋体" w:eastAsia="宋体"/>
          <w:lang w:eastAsia="zh-CN"/>
        </w:rPr>
      </w:pPr>
      <w:r>
        <w:rPr>
          <w:rFonts w:ascii="宋体" w:hAnsi="宋体" w:eastAsia="宋体"/>
          <w:lang w:eastAsia="zh-CN"/>
        </w:rPr>
        <w:t>143. 在通过爆品拉升电商 GPM 的过程中，有效的策略是（）。</w:t>
      </w:r>
    </w:p>
    <w:p w14:paraId="19233EA1">
      <w:pPr>
        <w:rPr>
          <w:rFonts w:hint="eastAsia" w:ascii="宋体" w:hAnsi="宋体" w:eastAsia="宋体"/>
        </w:rPr>
      </w:pPr>
      <w:r>
        <w:rPr>
          <w:rFonts w:ascii="宋体" w:hAnsi="宋体" w:eastAsia="宋体"/>
        </w:rPr>
        <w:t>A. 优化爆品价格策略以提升性价比</w:t>
      </w:r>
    </w:p>
    <w:p w14:paraId="78265850">
      <w:pPr>
        <w:rPr>
          <w:rFonts w:hint="eastAsia" w:ascii="宋体" w:hAnsi="宋体" w:eastAsia="宋体"/>
          <w:lang w:eastAsia="zh-CN"/>
        </w:rPr>
      </w:pPr>
      <w:r>
        <w:rPr>
          <w:rFonts w:ascii="宋体" w:hAnsi="宋体" w:eastAsia="宋体"/>
          <w:lang w:eastAsia="zh-CN"/>
        </w:rPr>
        <w:t>B. 精准定位爆品目标用户群体</w:t>
      </w:r>
    </w:p>
    <w:p w14:paraId="7216ED3F">
      <w:pPr>
        <w:rPr>
          <w:rFonts w:hint="eastAsia" w:ascii="宋体" w:hAnsi="宋体" w:eastAsia="宋体"/>
          <w:lang w:eastAsia="zh-CN"/>
        </w:rPr>
      </w:pPr>
      <w:r>
        <w:rPr>
          <w:rFonts w:ascii="宋体" w:hAnsi="宋体" w:eastAsia="宋体"/>
          <w:lang w:eastAsia="zh-CN"/>
        </w:rPr>
        <w:t>C. 降低所有商品的售价以吸引更多用户</w:t>
      </w:r>
    </w:p>
    <w:p w14:paraId="74987136">
      <w:pPr>
        <w:rPr>
          <w:rFonts w:hint="eastAsia" w:ascii="宋体" w:hAnsi="宋体" w:eastAsia="宋体"/>
          <w:lang w:eastAsia="zh-CN"/>
        </w:rPr>
      </w:pPr>
      <w:r>
        <w:rPr>
          <w:rFonts w:ascii="宋体" w:hAnsi="宋体" w:eastAsia="宋体"/>
          <w:lang w:eastAsia="zh-CN"/>
        </w:rPr>
        <w:t>D. 增加非爆品商品的库存量</w:t>
      </w:r>
    </w:p>
    <w:p w14:paraId="173C110B">
      <w:pPr>
        <w:rPr>
          <w:rFonts w:hint="eastAsia" w:ascii="宋体" w:hAnsi="宋体" w:eastAsia="宋体"/>
          <w:lang w:eastAsia="zh-CN"/>
        </w:rPr>
      </w:pPr>
      <w:r>
        <w:rPr>
          <w:rFonts w:ascii="宋体" w:hAnsi="宋体" w:eastAsia="宋体"/>
          <w:lang w:eastAsia="zh-CN"/>
        </w:rPr>
        <w:t>E. 加大爆品的营销推广力度</w:t>
      </w:r>
    </w:p>
    <w:p w14:paraId="7666802D">
      <w:pPr>
        <w:rPr>
          <w:rFonts w:hint="eastAsia" w:ascii="宋体" w:hAnsi="宋体" w:eastAsia="宋体"/>
        </w:rPr>
      </w:pPr>
      <w:r>
        <w:rPr>
          <w:rFonts w:ascii="宋体" w:hAnsi="宋体" w:eastAsia="宋体"/>
        </w:rPr>
        <w:t>答案：ABE</w:t>
      </w:r>
    </w:p>
    <w:p w14:paraId="55502C7E">
      <w:pPr>
        <w:rPr>
          <w:rFonts w:hint="eastAsia" w:ascii="宋体" w:hAnsi="宋体" w:eastAsia="宋体"/>
        </w:rPr>
      </w:pPr>
      <w:r>
        <w:rPr>
          <w:rFonts w:ascii="宋体" w:hAnsi="宋体" w:eastAsia="宋体"/>
        </w:rPr>
        <w:t>144. URL 优化的具体策略包括（）。</w:t>
      </w:r>
    </w:p>
    <w:p w14:paraId="7FC7B835">
      <w:pPr>
        <w:rPr>
          <w:rFonts w:hint="eastAsia" w:ascii="宋体" w:hAnsi="宋体" w:eastAsia="宋体"/>
          <w:lang w:eastAsia="zh-CN"/>
        </w:rPr>
      </w:pPr>
      <w:r>
        <w:rPr>
          <w:rFonts w:ascii="宋体" w:hAnsi="宋体" w:eastAsia="宋体"/>
          <w:lang w:eastAsia="zh-CN"/>
        </w:rPr>
        <w:t>A. URL 长度越长越好，以包含更多信息</w:t>
      </w:r>
    </w:p>
    <w:p w14:paraId="2BF2D2AD">
      <w:pPr>
        <w:rPr>
          <w:rFonts w:hint="eastAsia" w:ascii="宋体" w:hAnsi="宋体" w:eastAsia="宋体"/>
          <w:lang w:eastAsia="zh-CN"/>
        </w:rPr>
      </w:pPr>
      <w:r>
        <w:rPr>
          <w:rFonts w:ascii="宋体" w:hAnsi="宋体" w:eastAsia="宋体"/>
          <w:lang w:eastAsia="zh-CN"/>
        </w:rPr>
        <w:t>B. 使用关键词作为 URL 重要组成部分，但避免关键词堆砌</w:t>
      </w:r>
    </w:p>
    <w:p w14:paraId="1D88EF6C">
      <w:pPr>
        <w:rPr>
          <w:rFonts w:hint="eastAsia" w:ascii="宋体" w:hAnsi="宋体" w:eastAsia="宋体"/>
          <w:lang w:eastAsia="zh-CN"/>
        </w:rPr>
      </w:pPr>
      <w:r>
        <w:rPr>
          <w:rFonts w:ascii="宋体" w:hAnsi="宋体" w:eastAsia="宋体"/>
          <w:lang w:eastAsia="zh-CN"/>
        </w:rPr>
        <w:t>C. 尽可能采用静态 URL 结构，以提高搜索引擎友好度</w:t>
      </w:r>
    </w:p>
    <w:p w14:paraId="2955BB08">
      <w:pPr>
        <w:rPr>
          <w:rFonts w:hint="eastAsia" w:ascii="宋体" w:hAnsi="宋体" w:eastAsia="宋体"/>
          <w:lang w:eastAsia="zh-CN"/>
        </w:rPr>
      </w:pPr>
      <w:r>
        <w:rPr>
          <w:rFonts w:ascii="宋体" w:hAnsi="宋体" w:eastAsia="宋体"/>
          <w:lang w:eastAsia="zh-CN"/>
        </w:rPr>
        <w:t>D. 使用小写字母和连字符来保持 URL 的一致性和可读性</w:t>
      </w:r>
    </w:p>
    <w:p w14:paraId="58F4EF9B">
      <w:pPr>
        <w:rPr>
          <w:rFonts w:hint="eastAsia" w:ascii="宋体" w:hAnsi="宋体" w:eastAsia="宋体"/>
          <w:lang w:eastAsia="zh-CN"/>
        </w:rPr>
      </w:pPr>
      <w:r>
        <w:rPr>
          <w:rFonts w:ascii="宋体" w:hAnsi="宋体" w:eastAsia="宋体"/>
          <w:lang w:eastAsia="zh-CN"/>
        </w:rPr>
        <w:t>E. 允许 URL 中存在重复和冗余信息，以方便用户理解</w:t>
      </w:r>
    </w:p>
    <w:p w14:paraId="4798F502">
      <w:pPr>
        <w:rPr>
          <w:rFonts w:hint="eastAsia" w:ascii="宋体" w:hAnsi="宋体" w:eastAsia="宋体"/>
          <w:lang w:eastAsia="zh-CN"/>
        </w:rPr>
      </w:pPr>
      <w:r>
        <w:rPr>
          <w:rFonts w:ascii="宋体" w:hAnsi="宋体" w:eastAsia="宋体"/>
          <w:lang w:eastAsia="zh-CN"/>
        </w:rPr>
        <w:t>答案：BCD</w:t>
      </w:r>
    </w:p>
    <w:p w14:paraId="51FC368D">
      <w:pPr>
        <w:rPr>
          <w:rFonts w:hint="eastAsia" w:ascii="宋体" w:hAnsi="宋体" w:eastAsia="宋体"/>
          <w:lang w:eastAsia="zh-CN"/>
        </w:rPr>
      </w:pPr>
      <w:r>
        <w:rPr>
          <w:rFonts w:ascii="宋体" w:hAnsi="宋体" w:eastAsia="宋体"/>
          <w:lang w:eastAsia="zh-CN"/>
        </w:rPr>
        <w:t>145. 测试款商品的排品策略包括（）。</w:t>
      </w:r>
    </w:p>
    <w:p w14:paraId="53C59D7B">
      <w:pPr>
        <w:rPr>
          <w:rFonts w:hint="eastAsia" w:ascii="宋体" w:hAnsi="宋体" w:eastAsia="宋体"/>
          <w:lang w:eastAsia="zh-CN"/>
        </w:rPr>
      </w:pPr>
      <w:r>
        <w:rPr>
          <w:rFonts w:ascii="宋体" w:hAnsi="宋体" w:eastAsia="宋体"/>
          <w:lang w:eastAsia="zh-CN"/>
        </w:rPr>
        <w:t>A. 大规模推广</w:t>
      </w:r>
    </w:p>
    <w:p w14:paraId="5F3764DA">
      <w:pPr>
        <w:rPr>
          <w:rFonts w:hint="eastAsia" w:ascii="宋体" w:hAnsi="宋体" w:eastAsia="宋体"/>
          <w:lang w:eastAsia="zh-CN"/>
        </w:rPr>
      </w:pPr>
      <w:r>
        <w:rPr>
          <w:rFonts w:ascii="宋体" w:hAnsi="宋体" w:eastAsia="宋体"/>
          <w:lang w:eastAsia="zh-CN"/>
        </w:rPr>
        <w:t>B. 小范围测试</w:t>
      </w:r>
    </w:p>
    <w:p w14:paraId="6B24F1FC">
      <w:pPr>
        <w:rPr>
          <w:rFonts w:hint="eastAsia" w:ascii="宋体" w:hAnsi="宋体" w:eastAsia="宋体"/>
        </w:rPr>
      </w:pPr>
      <w:r>
        <w:rPr>
          <w:rFonts w:ascii="宋体" w:hAnsi="宋体" w:eastAsia="宋体"/>
        </w:rPr>
        <w:t>C. 立即全面上市</w:t>
      </w:r>
    </w:p>
    <w:p w14:paraId="036434E1">
      <w:pPr>
        <w:rPr>
          <w:rFonts w:hint="eastAsia" w:ascii="宋体" w:hAnsi="宋体" w:eastAsia="宋体"/>
        </w:rPr>
      </w:pPr>
      <w:r>
        <w:rPr>
          <w:rFonts w:ascii="宋体" w:hAnsi="宋体" w:eastAsia="宋体"/>
        </w:rPr>
        <w:t>D. 多渠道投放</w:t>
      </w:r>
    </w:p>
    <w:p w14:paraId="364D579B">
      <w:pPr>
        <w:rPr>
          <w:rFonts w:hint="eastAsia" w:ascii="宋体" w:hAnsi="宋体" w:eastAsia="宋体"/>
        </w:rPr>
      </w:pPr>
      <w:r>
        <w:rPr>
          <w:rFonts w:ascii="宋体" w:hAnsi="宋体" w:eastAsia="宋体"/>
        </w:rPr>
        <w:t>E. 差异化定价</w:t>
      </w:r>
    </w:p>
    <w:p w14:paraId="5026B42B">
      <w:pPr>
        <w:rPr>
          <w:rFonts w:hint="eastAsia" w:ascii="宋体" w:hAnsi="宋体" w:eastAsia="宋体"/>
        </w:rPr>
      </w:pPr>
      <w:r>
        <w:rPr>
          <w:rFonts w:ascii="宋体" w:hAnsi="宋体" w:eastAsia="宋体"/>
        </w:rPr>
        <w:t>答案：BDE</w:t>
      </w:r>
    </w:p>
    <w:p w14:paraId="77DAADCF">
      <w:pPr>
        <w:rPr>
          <w:rFonts w:hint="eastAsia" w:ascii="宋体" w:hAnsi="宋体" w:eastAsia="宋体"/>
          <w:lang w:eastAsia="zh-CN"/>
        </w:rPr>
      </w:pPr>
      <w:r>
        <w:rPr>
          <w:rFonts w:ascii="宋体" w:hAnsi="宋体" w:eastAsia="宋体"/>
          <w:lang w:eastAsia="zh-CN"/>
        </w:rPr>
        <w:t>146. 全媒体运营师在运营过程中，为确保不侵犯他人著作权，应采取的措施包括（）。</w:t>
      </w:r>
    </w:p>
    <w:p w14:paraId="1B4AD663">
      <w:pPr>
        <w:rPr>
          <w:rFonts w:hint="eastAsia" w:ascii="宋体" w:hAnsi="宋体" w:eastAsia="宋体"/>
          <w:lang w:eastAsia="zh-CN"/>
        </w:rPr>
      </w:pPr>
      <w:r>
        <w:rPr>
          <w:rFonts w:ascii="宋体" w:hAnsi="宋体" w:eastAsia="宋体"/>
          <w:lang w:eastAsia="zh-CN"/>
        </w:rPr>
        <w:t>A. 随意转载网络热门文章以提高阅读量</w:t>
      </w:r>
    </w:p>
    <w:p w14:paraId="210F54EE">
      <w:pPr>
        <w:rPr>
          <w:rFonts w:hint="eastAsia" w:ascii="宋体" w:hAnsi="宋体" w:eastAsia="宋体"/>
          <w:lang w:eastAsia="zh-CN"/>
        </w:rPr>
      </w:pPr>
      <w:r>
        <w:rPr>
          <w:rFonts w:ascii="宋体" w:hAnsi="宋体" w:eastAsia="宋体"/>
          <w:lang w:eastAsia="zh-CN"/>
        </w:rPr>
        <w:t>B. 建立健全的内容审核机制</w:t>
      </w:r>
    </w:p>
    <w:p w14:paraId="6439F471">
      <w:pPr>
        <w:rPr>
          <w:rFonts w:hint="eastAsia" w:ascii="宋体" w:hAnsi="宋体" w:eastAsia="宋体"/>
          <w:lang w:eastAsia="zh-CN"/>
        </w:rPr>
      </w:pPr>
      <w:r>
        <w:rPr>
          <w:rFonts w:ascii="宋体" w:hAnsi="宋体" w:eastAsia="宋体"/>
          <w:lang w:eastAsia="zh-CN"/>
        </w:rPr>
        <w:t>C. 未经授权擅自使用他人作品进行二次创作</w:t>
      </w:r>
    </w:p>
    <w:p w14:paraId="1E6385EB">
      <w:pPr>
        <w:rPr>
          <w:rFonts w:hint="eastAsia" w:ascii="宋体" w:hAnsi="宋体" w:eastAsia="宋体"/>
          <w:lang w:eastAsia="zh-CN"/>
        </w:rPr>
      </w:pPr>
      <w:r>
        <w:rPr>
          <w:rFonts w:ascii="宋体" w:hAnsi="宋体" w:eastAsia="宋体"/>
          <w:lang w:eastAsia="zh-CN"/>
        </w:rPr>
        <w:t>D. 明确标注版权声明</w:t>
      </w:r>
    </w:p>
    <w:p w14:paraId="6B154D4E">
      <w:pPr>
        <w:rPr>
          <w:rFonts w:hint="eastAsia" w:ascii="宋体" w:hAnsi="宋体" w:eastAsia="宋体"/>
          <w:lang w:eastAsia="zh-CN"/>
        </w:rPr>
      </w:pPr>
      <w:r>
        <w:rPr>
          <w:rFonts w:ascii="宋体" w:hAnsi="宋体" w:eastAsia="宋体"/>
          <w:lang w:eastAsia="zh-CN"/>
        </w:rPr>
        <w:t>E. 在发现侵权内容后立即删除</w:t>
      </w:r>
    </w:p>
    <w:p w14:paraId="2B43875F">
      <w:pPr>
        <w:rPr>
          <w:rFonts w:hint="eastAsia" w:ascii="宋体" w:hAnsi="宋体" w:eastAsia="宋体"/>
          <w:lang w:eastAsia="zh-CN"/>
        </w:rPr>
      </w:pPr>
      <w:r>
        <w:rPr>
          <w:rFonts w:ascii="宋体" w:hAnsi="宋体" w:eastAsia="宋体"/>
          <w:lang w:eastAsia="zh-CN"/>
        </w:rPr>
        <w:t>答案：BDE</w:t>
      </w:r>
    </w:p>
    <w:p w14:paraId="58AD1FDA">
      <w:pPr>
        <w:rPr>
          <w:rFonts w:hint="eastAsia" w:ascii="宋体" w:hAnsi="宋体" w:eastAsia="宋体"/>
          <w:lang w:eastAsia="zh-CN"/>
        </w:rPr>
      </w:pPr>
      <w:r>
        <w:rPr>
          <w:rFonts w:ascii="宋体" w:hAnsi="宋体" w:eastAsia="宋体"/>
          <w:lang w:eastAsia="zh-CN"/>
        </w:rPr>
        <w:t>147. 内容发布策略的制定应考虑的因素包括（）。</w:t>
      </w:r>
    </w:p>
    <w:p w14:paraId="04ABCDF5">
      <w:pPr>
        <w:rPr>
          <w:rFonts w:hint="eastAsia" w:ascii="宋体" w:hAnsi="宋体" w:eastAsia="宋体"/>
          <w:lang w:eastAsia="zh-CN"/>
        </w:rPr>
      </w:pPr>
      <w:r>
        <w:rPr>
          <w:rFonts w:ascii="宋体" w:hAnsi="宋体" w:eastAsia="宋体"/>
          <w:lang w:eastAsia="zh-CN"/>
        </w:rPr>
        <w:t>A. 内容的时效性</w:t>
      </w:r>
    </w:p>
    <w:p w14:paraId="4E08E8B9">
      <w:pPr>
        <w:rPr>
          <w:rFonts w:hint="eastAsia" w:ascii="宋体" w:hAnsi="宋体" w:eastAsia="宋体"/>
          <w:lang w:eastAsia="zh-CN"/>
        </w:rPr>
      </w:pPr>
      <w:r>
        <w:rPr>
          <w:rFonts w:ascii="宋体" w:hAnsi="宋体" w:eastAsia="宋体"/>
          <w:lang w:eastAsia="zh-CN"/>
        </w:rPr>
        <w:t>B. 发布平台的用户群体特征</w:t>
      </w:r>
    </w:p>
    <w:p w14:paraId="46D4EE4D">
      <w:pPr>
        <w:rPr>
          <w:rFonts w:hint="eastAsia" w:ascii="宋体" w:hAnsi="宋体" w:eastAsia="宋体"/>
          <w:lang w:eastAsia="zh-CN"/>
        </w:rPr>
      </w:pPr>
      <w:r>
        <w:rPr>
          <w:rFonts w:ascii="宋体" w:hAnsi="宋体" w:eastAsia="宋体"/>
          <w:lang w:eastAsia="zh-CN"/>
        </w:rPr>
        <w:t>C. 竞争对手的发布策略</w:t>
      </w:r>
    </w:p>
    <w:p w14:paraId="71C6EBCB">
      <w:pPr>
        <w:rPr>
          <w:rFonts w:hint="eastAsia" w:ascii="宋体" w:hAnsi="宋体" w:eastAsia="宋体"/>
          <w:lang w:eastAsia="zh-CN"/>
        </w:rPr>
      </w:pPr>
      <w:r>
        <w:rPr>
          <w:rFonts w:ascii="宋体" w:hAnsi="宋体" w:eastAsia="宋体"/>
          <w:lang w:eastAsia="zh-CN"/>
        </w:rPr>
        <w:t>D. 发布频率的合理性</w:t>
      </w:r>
    </w:p>
    <w:p w14:paraId="7750B331">
      <w:pPr>
        <w:rPr>
          <w:rFonts w:hint="eastAsia" w:ascii="宋体" w:hAnsi="宋体" w:eastAsia="宋体"/>
          <w:lang w:eastAsia="zh-CN"/>
        </w:rPr>
      </w:pPr>
      <w:r>
        <w:rPr>
          <w:rFonts w:ascii="宋体" w:hAnsi="宋体" w:eastAsia="宋体"/>
          <w:lang w:eastAsia="zh-CN"/>
        </w:rPr>
        <w:t>E. 节假日对受众活跃度的影响</w:t>
      </w:r>
    </w:p>
    <w:p w14:paraId="6DF76718">
      <w:pPr>
        <w:rPr>
          <w:rFonts w:hint="eastAsia" w:ascii="宋体" w:hAnsi="宋体" w:eastAsia="宋体"/>
          <w:lang w:eastAsia="zh-CN"/>
        </w:rPr>
      </w:pPr>
      <w:r>
        <w:rPr>
          <w:rFonts w:ascii="宋体" w:hAnsi="宋体" w:eastAsia="宋体"/>
          <w:lang w:eastAsia="zh-CN"/>
        </w:rPr>
        <w:t>答案：ABCDE</w:t>
      </w:r>
    </w:p>
    <w:p w14:paraId="473AED25">
      <w:pPr>
        <w:rPr>
          <w:rFonts w:hint="eastAsia" w:ascii="宋体" w:hAnsi="宋体" w:eastAsia="宋体"/>
          <w:lang w:eastAsia="zh-CN"/>
        </w:rPr>
      </w:pPr>
      <w:r>
        <w:rPr>
          <w:rFonts w:ascii="宋体" w:hAnsi="宋体" w:eastAsia="宋体"/>
          <w:lang w:eastAsia="zh-CN"/>
        </w:rPr>
        <w:t>148. 全媒体运营师在理解传播的多维度时，需要掌握的传播渠道包括（）。</w:t>
      </w:r>
    </w:p>
    <w:p w14:paraId="3AA86DCC">
      <w:pPr>
        <w:rPr>
          <w:rFonts w:hint="eastAsia" w:ascii="宋体" w:hAnsi="宋体" w:eastAsia="宋体"/>
          <w:lang w:eastAsia="zh-CN"/>
        </w:rPr>
      </w:pPr>
      <w:r>
        <w:rPr>
          <w:rFonts w:ascii="宋体" w:hAnsi="宋体" w:eastAsia="宋体"/>
          <w:lang w:eastAsia="zh-CN"/>
        </w:rPr>
        <w:t>A. 新媒体</w:t>
      </w:r>
    </w:p>
    <w:p w14:paraId="6A88FE47">
      <w:pPr>
        <w:rPr>
          <w:rFonts w:hint="eastAsia" w:ascii="宋体" w:hAnsi="宋体" w:eastAsia="宋体"/>
          <w:lang w:eastAsia="zh-CN"/>
        </w:rPr>
      </w:pPr>
      <w:r>
        <w:rPr>
          <w:rFonts w:ascii="宋体" w:hAnsi="宋体" w:eastAsia="宋体"/>
          <w:lang w:eastAsia="zh-CN"/>
        </w:rPr>
        <w:t>B. 传统媒体</w:t>
      </w:r>
    </w:p>
    <w:p w14:paraId="248FDB76">
      <w:pPr>
        <w:rPr>
          <w:rFonts w:hint="eastAsia" w:ascii="宋体" w:hAnsi="宋体" w:eastAsia="宋体"/>
          <w:lang w:eastAsia="zh-CN"/>
        </w:rPr>
      </w:pPr>
      <w:r>
        <w:rPr>
          <w:rFonts w:ascii="宋体" w:hAnsi="宋体" w:eastAsia="宋体"/>
          <w:lang w:eastAsia="zh-CN"/>
        </w:rPr>
        <w:t>C. 内部沟通渠道</w:t>
      </w:r>
    </w:p>
    <w:p w14:paraId="3DE30666">
      <w:pPr>
        <w:rPr>
          <w:rFonts w:hint="eastAsia" w:ascii="宋体" w:hAnsi="宋体" w:eastAsia="宋体"/>
          <w:lang w:eastAsia="zh-CN"/>
        </w:rPr>
      </w:pPr>
      <w:r>
        <w:rPr>
          <w:rFonts w:ascii="宋体" w:hAnsi="宋体" w:eastAsia="宋体"/>
          <w:lang w:eastAsia="zh-CN"/>
        </w:rPr>
        <w:t>D. 自媒体</w:t>
      </w:r>
    </w:p>
    <w:p w14:paraId="49794A4D">
      <w:pPr>
        <w:rPr>
          <w:rFonts w:hint="eastAsia" w:ascii="宋体" w:hAnsi="宋体" w:eastAsia="宋体"/>
          <w:lang w:eastAsia="zh-CN"/>
        </w:rPr>
      </w:pPr>
      <w:r>
        <w:rPr>
          <w:rFonts w:ascii="宋体" w:hAnsi="宋体" w:eastAsia="宋体"/>
          <w:lang w:eastAsia="zh-CN"/>
        </w:rPr>
        <w:t>E. 人际传播渠道</w:t>
      </w:r>
    </w:p>
    <w:p w14:paraId="4D243E3E">
      <w:pPr>
        <w:rPr>
          <w:rFonts w:hint="eastAsia" w:ascii="宋体" w:hAnsi="宋体" w:eastAsia="宋体"/>
          <w:lang w:eastAsia="zh-CN"/>
        </w:rPr>
      </w:pPr>
      <w:r>
        <w:rPr>
          <w:rFonts w:ascii="宋体" w:hAnsi="宋体" w:eastAsia="宋体"/>
          <w:lang w:eastAsia="zh-CN"/>
        </w:rPr>
        <w:t>答案：ABCDE</w:t>
      </w:r>
    </w:p>
    <w:p w14:paraId="0274BB4D">
      <w:pPr>
        <w:rPr>
          <w:rFonts w:hint="eastAsia" w:ascii="宋体" w:hAnsi="宋体" w:eastAsia="宋体"/>
          <w:lang w:eastAsia="zh-CN"/>
        </w:rPr>
      </w:pPr>
      <w:r>
        <w:rPr>
          <w:rFonts w:ascii="宋体" w:hAnsi="宋体" w:eastAsia="宋体"/>
          <w:lang w:eastAsia="zh-CN"/>
        </w:rPr>
        <w:t>149. 情境模拟招聘选拔方法的优点包括（）。</w:t>
      </w:r>
    </w:p>
    <w:p w14:paraId="5342263A">
      <w:pPr>
        <w:rPr>
          <w:rFonts w:hint="eastAsia" w:ascii="宋体" w:hAnsi="宋体" w:eastAsia="宋体"/>
        </w:rPr>
      </w:pPr>
      <w:r>
        <w:rPr>
          <w:rFonts w:ascii="宋体" w:hAnsi="宋体" w:eastAsia="宋体"/>
        </w:rPr>
        <w:t>A. 提高招聘的准确性和有效性</w:t>
      </w:r>
    </w:p>
    <w:p w14:paraId="2BC17430">
      <w:pPr>
        <w:rPr>
          <w:rFonts w:hint="eastAsia" w:ascii="宋体" w:hAnsi="宋体" w:eastAsia="宋体"/>
          <w:lang w:eastAsia="zh-CN"/>
        </w:rPr>
      </w:pPr>
      <w:r>
        <w:rPr>
          <w:rFonts w:ascii="宋体" w:hAnsi="宋体" w:eastAsia="宋体"/>
          <w:lang w:eastAsia="zh-CN"/>
        </w:rPr>
        <w:t>B. 能够预测候选人在实际工作中的表现</w:t>
      </w:r>
    </w:p>
    <w:p w14:paraId="37931C3F">
      <w:pPr>
        <w:rPr>
          <w:rFonts w:hint="eastAsia" w:ascii="宋体" w:hAnsi="宋体" w:eastAsia="宋体"/>
          <w:lang w:eastAsia="zh-CN"/>
        </w:rPr>
      </w:pPr>
      <w:r>
        <w:rPr>
          <w:rFonts w:ascii="宋体" w:hAnsi="宋体" w:eastAsia="宋体"/>
          <w:lang w:eastAsia="zh-CN"/>
        </w:rPr>
        <w:t>C. 评估过程主观性强，易受面试官个人偏好影响</w:t>
      </w:r>
    </w:p>
    <w:p w14:paraId="21AF6951">
      <w:pPr>
        <w:rPr>
          <w:rFonts w:hint="eastAsia" w:ascii="宋体" w:hAnsi="宋体" w:eastAsia="宋体"/>
          <w:lang w:eastAsia="zh-CN"/>
        </w:rPr>
      </w:pPr>
      <w:r>
        <w:rPr>
          <w:rFonts w:ascii="宋体" w:hAnsi="宋体" w:eastAsia="宋体"/>
          <w:lang w:eastAsia="zh-CN"/>
        </w:rPr>
        <w:t>D. 仅适用于评估候选人的专业技能</w:t>
      </w:r>
    </w:p>
    <w:p w14:paraId="61680664">
      <w:pPr>
        <w:rPr>
          <w:rFonts w:hint="eastAsia" w:ascii="宋体" w:hAnsi="宋体" w:eastAsia="宋体"/>
          <w:lang w:eastAsia="zh-CN"/>
        </w:rPr>
      </w:pPr>
      <w:r>
        <w:rPr>
          <w:rFonts w:ascii="宋体" w:hAnsi="宋体" w:eastAsia="宋体"/>
          <w:lang w:eastAsia="zh-CN"/>
        </w:rPr>
        <w:t>E. 可以帮助候选人提前适应工作环境</w:t>
      </w:r>
    </w:p>
    <w:p w14:paraId="6ECA0C7B">
      <w:pPr>
        <w:rPr>
          <w:rFonts w:hint="eastAsia" w:ascii="宋体" w:hAnsi="宋体" w:eastAsia="宋体"/>
          <w:lang w:eastAsia="zh-CN"/>
        </w:rPr>
      </w:pPr>
      <w:r>
        <w:rPr>
          <w:rFonts w:ascii="宋体" w:hAnsi="宋体" w:eastAsia="宋体"/>
          <w:lang w:eastAsia="zh-CN"/>
        </w:rPr>
        <w:t>答案：ABE</w:t>
      </w:r>
    </w:p>
    <w:p w14:paraId="584DC8F0">
      <w:pPr>
        <w:rPr>
          <w:rFonts w:hint="eastAsia" w:ascii="宋体" w:hAnsi="宋体" w:eastAsia="宋体"/>
          <w:lang w:eastAsia="zh-CN"/>
        </w:rPr>
      </w:pPr>
      <w:r>
        <w:rPr>
          <w:rFonts w:ascii="宋体" w:hAnsi="宋体" w:eastAsia="宋体"/>
          <w:lang w:eastAsia="zh-CN"/>
        </w:rPr>
        <w:t>150. 在全媒体运营中，制定达人选拔标准时，需要重点关注的方面包括（）。</w:t>
      </w:r>
    </w:p>
    <w:p w14:paraId="3B227B93">
      <w:pPr>
        <w:rPr>
          <w:rFonts w:hint="eastAsia" w:ascii="宋体" w:hAnsi="宋体" w:eastAsia="宋体"/>
          <w:lang w:eastAsia="zh-CN"/>
        </w:rPr>
      </w:pPr>
      <w:r>
        <w:rPr>
          <w:rFonts w:ascii="宋体" w:hAnsi="宋体" w:eastAsia="宋体"/>
          <w:lang w:eastAsia="zh-CN"/>
        </w:rPr>
        <w:t>A. 达人作品的点赞数和评论数</w:t>
      </w:r>
    </w:p>
    <w:p w14:paraId="34EB8ED2">
      <w:pPr>
        <w:rPr>
          <w:rFonts w:hint="eastAsia" w:ascii="宋体" w:hAnsi="宋体" w:eastAsia="宋体"/>
          <w:lang w:eastAsia="zh-CN"/>
        </w:rPr>
      </w:pPr>
      <w:r>
        <w:rPr>
          <w:rFonts w:ascii="宋体" w:hAnsi="宋体" w:eastAsia="宋体"/>
          <w:lang w:eastAsia="zh-CN"/>
        </w:rPr>
        <w:t>B. 达人垂直领域与品牌或活动定位的匹配度</w:t>
      </w:r>
    </w:p>
    <w:p w14:paraId="4BD2CEA7">
      <w:pPr>
        <w:rPr>
          <w:rFonts w:hint="eastAsia" w:ascii="宋体" w:hAnsi="宋体" w:eastAsia="宋体"/>
          <w:lang w:eastAsia="zh-CN"/>
        </w:rPr>
      </w:pPr>
      <w:r>
        <w:rPr>
          <w:rFonts w:ascii="宋体" w:hAnsi="宋体" w:eastAsia="宋体"/>
          <w:lang w:eastAsia="zh-CN"/>
        </w:rPr>
        <w:t>C. 达人的年龄和性别</w:t>
      </w:r>
    </w:p>
    <w:p w14:paraId="714EB7A1">
      <w:pPr>
        <w:rPr>
          <w:rFonts w:hint="eastAsia" w:ascii="宋体" w:hAnsi="宋体" w:eastAsia="宋体"/>
          <w:lang w:eastAsia="zh-CN"/>
        </w:rPr>
      </w:pPr>
      <w:r>
        <w:rPr>
          <w:rFonts w:ascii="宋体" w:hAnsi="宋体" w:eastAsia="宋体"/>
          <w:lang w:eastAsia="zh-CN"/>
        </w:rPr>
        <w:t>D. 达人个人形象与品牌形象的契合度</w:t>
      </w:r>
    </w:p>
    <w:p w14:paraId="73E788F5">
      <w:pPr>
        <w:rPr>
          <w:rFonts w:hint="eastAsia" w:ascii="宋体" w:hAnsi="宋体" w:eastAsia="宋体"/>
          <w:lang w:eastAsia="zh-CN"/>
        </w:rPr>
      </w:pPr>
      <w:r>
        <w:rPr>
          <w:rFonts w:ascii="宋体" w:hAnsi="宋体" w:eastAsia="宋体"/>
          <w:lang w:eastAsia="zh-CN"/>
        </w:rPr>
        <w:t>E. 达人过往的数据表现及 ROI 预期</w:t>
      </w:r>
    </w:p>
    <w:p w14:paraId="147E0762">
      <w:pPr>
        <w:rPr>
          <w:rFonts w:hint="eastAsia" w:ascii="宋体" w:hAnsi="宋体" w:eastAsia="宋体"/>
          <w:lang w:eastAsia="zh-CN"/>
        </w:rPr>
      </w:pPr>
      <w:r>
        <w:rPr>
          <w:rFonts w:ascii="宋体" w:hAnsi="宋体" w:eastAsia="宋体"/>
          <w:lang w:eastAsia="zh-CN"/>
        </w:rPr>
        <w:t>答案：BDE</w:t>
      </w:r>
    </w:p>
    <w:p w14:paraId="41EDEF20">
      <w:pPr>
        <w:rPr>
          <w:rFonts w:hint="eastAsia" w:ascii="宋体" w:hAnsi="宋体" w:eastAsia="宋体"/>
          <w:lang w:eastAsia="zh-CN"/>
        </w:rPr>
      </w:pPr>
      <w:r>
        <w:rPr>
          <w:rFonts w:ascii="宋体" w:hAnsi="宋体" w:eastAsia="宋体"/>
          <w:lang w:eastAsia="zh-CN"/>
        </w:rPr>
        <w:t>151. 在内容形式优化过程中，全媒体运营师可以考虑采用（）策略来提升内容的吸引力和传播效果。</w:t>
      </w:r>
    </w:p>
    <w:p w14:paraId="5FFB8520">
      <w:pPr>
        <w:rPr>
          <w:rFonts w:hint="eastAsia" w:ascii="宋体" w:hAnsi="宋体" w:eastAsia="宋体"/>
          <w:lang w:eastAsia="zh-CN"/>
        </w:rPr>
      </w:pPr>
      <w:r>
        <w:rPr>
          <w:rFonts w:ascii="宋体" w:hAnsi="宋体" w:eastAsia="宋体"/>
          <w:lang w:eastAsia="zh-CN"/>
        </w:rPr>
        <w:t>A. 增加内容的深度和专业性，以树立权威形象</w:t>
      </w:r>
    </w:p>
    <w:p w14:paraId="4F2F090C">
      <w:pPr>
        <w:rPr>
          <w:rFonts w:hint="eastAsia" w:ascii="宋体" w:hAnsi="宋体" w:eastAsia="宋体"/>
          <w:lang w:eastAsia="zh-CN"/>
        </w:rPr>
      </w:pPr>
      <w:r>
        <w:rPr>
          <w:rFonts w:ascii="宋体" w:hAnsi="宋体" w:eastAsia="宋体"/>
          <w:lang w:eastAsia="zh-CN"/>
        </w:rPr>
        <w:t>B. 引入直播和短视频等新型内容形式</w:t>
      </w:r>
    </w:p>
    <w:p w14:paraId="5A7AE4D4">
      <w:pPr>
        <w:rPr>
          <w:rFonts w:hint="eastAsia" w:ascii="宋体" w:hAnsi="宋体" w:eastAsia="宋体"/>
          <w:lang w:eastAsia="zh-CN"/>
        </w:rPr>
      </w:pPr>
      <w:r>
        <w:rPr>
          <w:rFonts w:ascii="宋体" w:hAnsi="宋体" w:eastAsia="宋体"/>
          <w:lang w:eastAsia="zh-CN"/>
        </w:rPr>
        <w:t>C. 减少内容的更新频率，以确保质量</w:t>
      </w:r>
    </w:p>
    <w:p w14:paraId="37A98031">
      <w:pPr>
        <w:rPr>
          <w:rFonts w:hint="eastAsia" w:ascii="宋体" w:hAnsi="宋体" w:eastAsia="宋体"/>
          <w:lang w:eastAsia="zh-CN"/>
        </w:rPr>
      </w:pPr>
      <w:r>
        <w:rPr>
          <w:rFonts w:ascii="宋体" w:hAnsi="宋体" w:eastAsia="宋体"/>
          <w:lang w:eastAsia="zh-CN"/>
        </w:rPr>
        <w:t>D. 利用虚拟现实（VR）技术增强用户体验</w:t>
      </w:r>
    </w:p>
    <w:p w14:paraId="7CA7B635">
      <w:pPr>
        <w:rPr>
          <w:rFonts w:hint="eastAsia" w:ascii="宋体" w:hAnsi="宋体" w:eastAsia="宋体"/>
          <w:lang w:eastAsia="zh-CN"/>
        </w:rPr>
      </w:pPr>
      <w:r>
        <w:rPr>
          <w:rFonts w:ascii="宋体" w:hAnsi="宋体" w:eastAsia="宋体"/>
          <w:lang w:eastAsia="zh-CN"/>
        </w:rPr>
        <w:t>E. 保持内容风格的多样性和创新性</w:t>
      </w:r>
    </w:p>
    <w:p w14:paraId="49060A5C">
      <w:pPr>
        <w:rPr>
          <w:rFonts w:hint="eastAsia" w:ascii="宋体" w:hAnsi="宋体" w:eastAsia="宋体"/>
          <w:lang w:eastAsia="zh-CN"/>
        </w:rPr>
      </w:pPr>
      <w:r>
        <w:rPr>
          <w:rFonts w:ascii="宋体" w:hAnsi="宋体" w:eastAsia="宋体"/>
          <w:lang w:eastAsia="zh-CN"/>
        </w:rPr>
        <w:t>答案：ABDE</w:t>
      </w:r>
    </w:p>
    <w:p w14:paraId="07C8560C">
      <w:pPr>
        <w:rPr>
          <w:rFonts w:hint="eastAsia" w:ascii="宋体" w:hAnsi="宋体" w:eastAsia="宋体"/>
          <w:lang w:eastAsia="zh-CN"/>
        </w:rPr>
      </w:pPr>
      <w:r>
        <w:rPr>
          <w:rFonts w:ascii="宋体" w:hAnsi="宋体" w:eastAsia="宋体"/>
          <w:lang w:eastAsia="zh-CN"/>
        </w:rPr>
        <w:t>152. 在跨平台传播渠道整合中，可以采取的措施包括（）。</w:t>
      </w:r>
    </w:p>
    <w:p w14:paraId="2B99D00B">
      <w:pPr>
        <w:rPr>
          <w:rFonts w:hint="eastAsia" w:ascii="宋体" w:hAnsi="宋体" w:eastAsia="宋体"/>
          <w:lang w:eastAsia="zh-CN"/>
        </w:rPr>
      </w:pPr>
      <w:r>
        <w:rPr>
          <w:rFonts w:ascii="宋体" w:hAnsi="宋体" w:eastAsia="宋体"/>
          <w:lang w:eastAsia="zh-CN"/>
        </w:rPr>
        <w:t>A. 忽视小众平台的传播价值</w:t>
      </w:r>
    </w:p>
    <w:p w14:paraId="46CF0CFD">
      <w:pPr>
        <w:rPr>
          <w:rFonts w:hint="eastAsia" w:ascii="宋体" w:hAnsi="宋体" w:eastAsia="宋体"/>
          <w:lang w:eastAsia="zh-CN"/>
        </w:rPr>
      </w:pPr>
      <w:r>
        <w:rPr>
          <w:rFonts w:ascii="宋体" w:hAnsi="宋体" w:eastAsia="宋体"/>
          <w:lang w:eastAsia="zh-CN"/>
        </w:rPr>
        <w:t>B. 在主流社交媒体平台开设账号</w:t>
      </w:r>
    </w:p>
    <w:p w14:paraId="10321B55">
      <w:pPr>
        <w:rPr>
          <w:rFonts w:hint="eastAsia" w:ascii="宋体" w:hAnsi="宋体" w:eastAsia="宋体"/>
          <w:lang w:eastAsia="zh-CN"/>
        </w:rPr>
      </w:pPr>
      <w:r>
        <w:rPr>
          <w:rFonts w:ascii="宋体" w:hAnsi="宋体" w:eastAsia="宋体"/>
          <w:lang w:eastAsia="zh-CN"/>
        </w:rPr>
        <w:t>C. 与其他网站、社交媒体账号或行业专家进行合作</w:t>
      </w:r>
    </w:p>
    <w:p w14:paraId="6D4F420D">
      <w:pPr>
        <w:rPr>
          <w:rFonts w:hint="eastAsia" w:ascii="宋体" w:hAnsi="宋体" w:eastAsia="宋体"/>
          <w:lang w:eastAsia="zh-CN"/>
        </w:rPr>
      </w:pPr>
      <w:r>
        <w:rPr>
          <w:rFonts w:ascii="宋体" w:hAnsi="宋体" w:eastAsia="宋体"/>
          <w:lang w:eastAsia="zh-CN"/>
        </w:rPr>
        <w:t>D. 与主流媒体建立合作关系</w:t>
      </w:r>
    </w:p>
    <w:p w14:paraId="14A5D314">
      <w:pPr>
        <w:rPr>
          <w:rFonts w:hint="eastAsia" w:ascii="宋体" w:hAnsi="宋体" w:eastAsia="宋体"/>
          <w:lang w:eastAsia="zh-CN"/>
        </w:rPr>
      </w:pPr>
      <w:r>
        <w:rPr>
          <w:rFonts w:ascii="宋体" w:hAnsi="宋体" w:eastAsia="宋体"/>
          <w:lang w:eastAsia="zh-CN"/>
        </w:rPr>
        <w:t>E. 针对不同平台用户特点制定差异化内容策略</w:t>
      </w:r>
    </w:p>
    <w:p w14:paraId="389F5E8A">
      <w:pPr>
        <w:rPr>
          <w:rFonts w:hint="eastAsia" w:ascii="宋体" w:hAnsi="宋体" w:eastAsia="宋体"/>
          <w:lang w:eastAsia="zh-CN"/>
        </w:rPr>
      </w:pPr>
      <w:r>
        <w:rPr>
          <w:rFonts w:ascii="宋体" w:hAnsi="宋体" w:eastAsia="宋体"/>
          <w:lang w:eastAsia="zh-CN"/>
        </w:rPr>
        <w:t>答案：BCDE</w:t>
      </w:r>
    </w:p>
    <w:p w14:paraId="54FA976B">
      <w:pPr>
        <w:rPr>
          <w:rFonts w:hint="eastAsia" w:ascii="宋体" w:hAnsi="宋体" w:eastAsia="宋体"/>
          <w:lang w:eastAsia="zh-CN"/>
        </w:rPr>
      </w:pPr>
      <w:r>
        <w:rPr>
          <w:rFonts w:ascii="宋体" w:hAnsi="宋体" w:eastAsia="宋体"/>
          <w:lang w:eastAsia="zh-CN"/>
        </w:rPr>
        <w:t>153. 在数字营销策略中，技术驱动策略主要利用（）等技术优化营销流程和内容分发。</w:t>
      </w:r>
    </w:p>
    <w:p w14:paraId="2C8FC20F">
      <w:pPr>
        <w:rPr>
          <w:rFonts w:hint="eastAsia" w:ascii="宋体" w:hAnsi="宋体" w:eastAsia="宋体"/>
          <w:lang w:eastAsia="zh-CN"/>
        </w:rPr>
      </w:pPr>
      <w:r>
        <w:rPr>
          <w:rFonts w:ascii="宋体" w:hAnsi="宋体" w:eastAsia="宋体"/>
          <w:lang w:eastAsia="zh-CN"/>
        </w:rPr>
        <w:t>A. 客户关系管理系统</w:t>
      </w:r>
    </w:p>
    <w:p w14:paraId="2214794A">
      <w:pPr>
        <w:rPr>
          <w:rFonts w:hint="eastAsia" w:ascii="宋体" w:hAnsi="宋体" w:eastAsia="宋体"/>
          <w:lang w:eastAsia="zh-CN"/>
        </w:rPr>
      </w:pPr>
      <w:r>
        <w:rPr>
          <w:rFonts w:ascii="宋体" w:hAnsi="宋体" w:eastAsia="宋体"/>
          <w:lang w:eastAsia="zh-CN"/>
        </w:rPr>
        <w:t>B. 数据中台</w:t>
      </w:r>
    </w:p>
    <w:p w14:paraId="067DDC6F">
      <w:pPr>
        <w:rPr>
          <w:rFonts w:hint="eastAsia" w:ascii="宋体" w:hAnsi="宋体" w:eastAsia="宋体"/>
          <w:lang w:eastAsia="zh-CN"/>
        </w:rPr>
      </w:pPr>
      <w:r>
        <w:rPr>
          <w:rFonts w:ascii="宋体" w:hAnsi="宋体" w:eastAsia="宋体"/>
          <w:lang w:eastAsia="zh-CN"/>
        </w:rPr>
        <w:t>C. 内容管理系统(CMS)</w:t>
      </w:r>
    </w:p>
    <w:p w14:paraId="257E4BEB">
      <w:pPr>
        <w:rPr>
          <w:rFonts w:hint="eastAsia" w:ascii="宋体" w:hAnsi="宋体" w:eastAsia="宋体"/>
          <w:lang w:eastAsia="zh-CN"/>
        </w:rPr>
      </w:pPr>
      <w:r>
        <w:rPr>
          <w:rFonts w:ascii="宋体" w:hAnsi="宋体" w:eastAsia="宋体"/>
          <w:lang w:eastAsia="zh-CN"/>
        </w:rPr>
        <w:t>D. 人工智能生成内容(AIGC)</w:t>
      </w:r>
    </w:p>
    <w:p w14:paraId="793335AF">
      <w:pPr>
        <w:rPr>
          <w:rFonts w:hint="eastAsia" w:ascii="宋体" w:hAnsi="宋体" w:eastAsia="宋体"/>
          <w:lang w:eastAsia="zh-CN"/>
        </w:rPr>
      </w:pPr>
      <w:r>
        <w:rPr>
          <w:rFonts w:ascii="宋体" w:hAnsi="宋体" w:eastAsia="宋体"/>
          <w:lang w:eastAsia="zh-CN"/>
        </w:rPr>
        <w:t>E. 搜索引擎优化(SEO)</w:t>
      </w:r>
    </w:p>
    <w:p w14:paraId="3C9F6712">
      <w:pPr>
        <w:rPr>
          <w:rFonts w:hint="eastAsia" w:ascii="宋体" w:hAnsi="宋体" w:eastAsia="宋体"/>
          <w:lang w:eastAsia="zh-CN"/>
        </w:rPr>
      </w:pPr>
      <w:r>
        <w:rPr>
          <w:rFonts w:ascii="宋体" w:hAnsi="宋体" w:eastAsia="宋体"/>
          <w:lang w:eastAsia="zh-CN"/>
        </w:rPr>
        <w:t>答案：ABCDE</w:t>
      </w:r>
    </w:p>
    <w:p w14:paraId="4A41F7FA">
      <w:pPr>
        <w:rPr>
          <w:rFonts w:hint="eastAsia" w:ascii="宋体" w:hAnsi="宋体" w:eastAsia="宋体"/>
          <w:lang w:eastAsia="zh-CN"/>
        </w:rPr>
      </w:pPr>
      <w:r>
        <w:rPr>
          <w:rFonts w:ascii="宋体" w:hAnsi="宋体" w:eastAsia="宋体"/>
          <w:lang w:eastAsia="zh-CN"/>
        </w:rPr>
        <w:t>154. 在围绕达人形象标签进行内容创作时，有效的策略是（）。</w:t>
      </w:r>
    </w:p>
    <w:p w14:paraId="5FD314E0">
      <w:pPr>
        <w:rPr>
          <w:rFonts w:hint="eastAsia" w:ascii="宋体" w:hAnsi="宋体" w:eastAsia="宋体"/>
          <w:lang w:eastAsia="zh-CN"/>
        </w:rPr>
      </w:pPr>
      <w:r>
        <w:rPr>
          <w:rFonts w:ascii="宋体" w:hAnsi="宋体" w:eastAsia="宋体"/>
          <w:lang w:eastAsia="zh-CN"/>
        </w:rPr>
        <w:t>A. 只采用图文结合的形式进行内容展示</w:t>
      </w:r>
    </w:p>
    <w:p w14:paraId="3FD4B429">
      <w:pPr>
        <w:rPr>
          <w:rFonts w:hint="eastAsia" w:ascii="宋体" w:hAnsi="宋体" w:eastAsia="宋体"/>
          <w:lang w:eastAsia="zh-CN"/>
        </w:rPr>
      </w:pPr>
      <w:r>
        <w:rPr>
          <w:rFonts w:ascii="宋体" w:hAnsi="宋体" w:eastAsia="宋体"/>
          <w:lang w:eastAsia="zh-CN"/>
        </w:rPr>
        <w:t>B. 将行业热点与达人形象标签结合</w:t>
      </w:r>
    </w:p>
    <w:p w14:paraId="5E105A1E">
      <w:pPr>
        <w:rPr>
          <w:rFonts w:hint="eastAsia" w:ascii="宋体" w:hAnsi="宋体" w:eastAsia="宋体"/>
          <w:lang w:eastAsia="zh-CN"/>
        </w:rPr>
      </w:pPr>
      <w:r>
        <w:rPr>
          <w:rFonts w:ascii="宋体" w:hAnsi="宋体" w:eastAsia="宋体"/>
          <w:lang w:eastAsia="zh-CN"/>
        </w:rPr>
        <w:t>C. 频繁更换达人形象标签以保持内容新鲜感</w:t>
      </w:r>
    </w:p>
    <w:p w14:paraId="345E06D8">
      <w:pPr>
        <w:rPr>
          <w:rFonts w:hint="eastAsia" w:ascii="宋体" w:hAnsi="宋体" w:eastAsia="宋体"/>
          <w:lang w:eastAsia="zh-CN"/>
        </w:rPr>
      </w:pPr>
      <w:r>
        <w:rPr>
          <w:rFonts w:ascii="宋体" w:hAnsi="宋体" w:eastAsia="宋体"/>
          <w:lang w:eastAsia="zh-CN"/>
        </w:rPr>
        <w:t>D. 制作短视频和直播内容，增强互动性</w:t>
      </w:r>
    </w:p>
    <w:p w14:paraId="16394D0F">
      <w:pPr>
        <w:rPr>
          <w:rFonts w:hint="eastAsia" w:ascii="宋体" w:hAnsi="宋体" w:eastAsia="宋体"/>
          <w:lang w:eastAsia="zh-CN"/>
        </w:rPr>
      </w:pPr>
      <w:r>
        <w:rPr>
          <w:rFonts w:ascii="宋体" w:hAnsi="宋体" w:eastAsia="宋体"/>
          <w:lang w:eastAsia="zh-CN"/>
        </w:rPr>
        <w:t>E. 制作符合目标受众偏好的音频内容</w:t>
      </w:r>
    </w:p>
    <w:p w14:paraId="2F4E01F5">
      <w:pPr>
        <w:rPr>
          <w:rFonts w:hint="eastAsia" w:ascii="宋体" w:hAnsi="宋体" w:eastAsia="宋体"/>
          <w:lang w:eastAsia="zh-CN"/>
        </w:rPr>
      </w:pPr>
      <w:r>
        <w:rPr>
          <w:rFonts w:ascii="宋体" w:hAnsi="宋体" w:eastAsia="宋体"/>
          <w:lang w:eastAsia="zh-CN"/>
        </w:rPr>
        <w:t>答案：BDE</w:t>
      </w:r>
    </w:p>
    <w:p w14:paraId="5EADCEBF">
      <w:pPr>
        <w:rPr>
          <w:rFonts w:hint="eastAsia" w:ascii="宋体" w:hAnsi="宋体" w:eastAsia="宋体"/>
          <w:lang w:eastAsia="zh-CN"/>
        </w:rPr>
      </w:pPr>
      <w:r>
        <w:rPr>
          <w:rFonts w:ascii="宋体" w:hAnsi="宋体" w:eastAsia="宋体"/>
          <w:lang w:eastAsia="zh-CN"/>
        </w:rPr>
        <w:t>155. 在评估和优化传播效果时，全媒体运营师需要考虑的因素包括（）。</w:t>
      </w:r>
    </w:p>
    <w:p w14:paraId="4CE15ECF">
      <w:pPr>
        <w:rPr>
          <w:rFonts w:hint="eastAsia" w:ascii="宋体" w:hAnsi="宋体" w:eastAsia="宋体"/>
          <w:lang w:eastAsia="zh-CN"/>
        </w:rPr>
      </w:pPr>
      <w:r>
        <w:rPr>
          <w:rFonts w:ascii="宋体" w:hAnsi="宋体" w:eastAsia="宋体"/>
          <w:lang w:eastAsia="zh-CN"/>
        </w:rPr>
        <w:t>A. 受众的反馈数据</w:t>
      </w:r>
    </w:p>
    <w:p w14:paraId="7CFF1AD7">
      <w:pPr>
        <w:rPr>
          <w:rFonts w:hint="eastAsia" w:ascii="宋体" w:hAnsi="宋体" w:eastAsia="宋体"/>
          <w:lang w:eastAsia="zh-CN"/>
        </w:rPr>
      </w:pPr>
      <w:r>
        <w:rPr>
          <w:rFonts w:ascii="宋体" w:hAnsi="宋体" w:eastAsia="宋体"/>
          <w:lang w:eastAsia="zh-CN"/>
        </w:rPr>
        <w:t>B. 传播内容的创意程度</w:t>
      </w:r>
    </w:p>
    <w:p w14:paraId="61B59CAB">
      <w:pPr>
        <w:rPr>
          <w:rFonts w:hint="eastAsia" w:ascii="宋体" w:hAnsi="宋体" w:eastAsia="宋体"/>
          <w:lang w:eastAsia="zh-CN"/>
        </w:rPr>
      </w:pPr>
      <w:r>
        <w:rPr>
          <w:rFonts w:ascii="宋体" w:hAnsi="宋体" w:eastAsia="宋体"/>
          <w:lang w:eastAsia="zh-CN"/>
        </w:rPr>
        <w:t>C. 传播成本的投入</w:t>
      </w:r>
    </w:p>
    <w:p w14:paraId="0F4841FD">
      <w:pPr>
        <w:rPr>
          <w:rFonts w:hint="eastAsia" w:ascii="宋体" w:hAnsi="宋体" w:eastAsia="宋体"/>
          <w:lang w:eastAsia="zh-CN"/>
        </w:rPr>
      </w:pPr>
      <w:r>
        <w:rPr>
          <w:rFonts w:ascii="宋体" w:hAnsi="宋体" w:eastAsia="宋体"/>
          <w:lang w:eastAsia="zh-CN"/>
        </w:rPr>
        <w:t>D. 传播渠道的覆盖面</w:t>
      </w:r>
    </w:p>
    <w:p w14:paraId="62182FAB">
      <w:pPr>
        <w:rPr>
          <w:rFonts w:hint="eastAsia" w:ascii="宋体" w:hAnsi="宋体" w:eastAsia="宋体"/>
          <w:lang w:eastAsia="zh-CN"/>
        </w:rPr>
      </w:pPr>
      <w:r>
        <w:rPr>
          <w:rFonts w:ascii="宋体" w:hAnsi="宋体" w:eastAsia="宋体"/>
          <w:lang w:eastAsia="zh-CN"/>
        </w:rPr>
        <w:t>E. 传播时间的选择</w:t>
      </w:r>
    </w:p>
    <w:p w14:paraId="54E9AC21">
      <w:pPr>
        <w:rPr>
          <w:rFonts w:hint="eastAsia" w:ascii="宋体" w:hAnsi="宋体" w:eastAsia="宋体"/>
          <w:lang w:eastAsia="zh-CN"/>
        </w:rPr>
      </w:pPr>
      <w:r>
        <w:rPr>
          <w:rFonts w:ascii="宋体" w:hAnsi="宋体" w:eastAsia="宋体"/>
          <w:lang w:eastAsia="zh-CN"/>
        </w:rPr>
        <w:t>答案：ABCDE</w:t>
      </w:r>
    </w:p>
    <w:p w14:paraId="237D553E">
      <w:pPr>
        <w:rPr>
          <w:rFonts w:hint="eastAsia" w:ascii="宋体" w:hAnsi="宋体" w:eastAsia="宋体"/>
          <w:lang w:eastAsia="zh-CN"/>
        </w:rPr>
      </w:pPr>
      <w:r>
        <w:rPr>
          <w:rFonts w:ascii="宋体" w:hAnsi="宋体" w:eastAsia="宋体"/>
          <w:lang w:eastAsia="zh-CN"/>
        </w:rPr>
        <w:t>156. 关于网络舆情预警机制的应用实践做法包括（）。</w:t>
      </w:r>
    </w:p>
    <w:p w14:paraId="1A3BEA8A">
      <w:pPr>
        <w:rPr>
          <w:rFonts w:hint="eastAsia" w:ascii="宋体" w:hAnsi="宋体" w:eastAsia="宋体"/>
          <w:lang w:eastAsia="zh-CN"/>
        </w:rPr>
      </w:pPr>
      <w:r>
        <w:rPr>
          <w:rFonts w:ascii="宋体" w:hAnsi="宋体" w:eastAsia="宋体"/>
          <w:lang w:eastAsia="zh-CN"/>
        </w:rPr>
        <w:t>A. 企业可以利用预警机制监测品牌形象和声誉</w:t>
      </w:r>
    </w:p>
    <w:p w14:paraId="07A180C2">
      <w:pPr>
        <w:rPr>
          <w:rFonts w:hint="eastAsia" w:ascii="宋体" w:hAnsi="宋体" w:eastAsia="宋体"/>
          <w:lang w:eastAsia="zh-CN"/>
        </w:rPr>
      </w:pPr>
      <w:r>
        <w:rPr>
          <w:rFonts w:ascii="宋体" w:hAnsi="宋体" w:eastAsia="宋体"/>
          <w:lang w:eastAsia="zh-CN"/>
        </w:rPr>
        <w:t>B. 政府可以利用预警机制提高政策调整的透明度</w:t>
      </w:r>
    </w:p>
    <w:p w14:paraId="59D55709">
      <w:pPr>
        <w:rPr>
          <w:rFonts w:hint="eastAsia" w:ascii="宋体" w:hAnsi="宋体" w:eastAsia="宋体"/>
          <w:lang w:eastAsia="zh-CN"/>
        </w:rPr>
      </w:pPr>
      <w:r>
        <w:rPr>
          <w:rFonts w:ascii="宋体" w:hAnsi="宋体" w:eastAsia="宋体"/>
          <w:lang w:eastAsia="zh-CN"/>
        </w:rPr>
        <w:t>C. 个人可以利用预警机制进行网络隐私保护</w:t>
      </w:r>
    </w:p>
    <w:p w14:paraId="6878D5D3">
      <w:pPr>
        <w:rPr>
          <w:rFonts w:hint="eastAsia" w:ascii="宋体" w:hAnsi="宋体" w:eastAsia="宋体"/>
          <w:lang w:eastAsia="zh-CN"/>
        </w:rPr>
      </w:pPr>
      <w:r>
        <w:rPr>
          <w:rFonts w:ascii="宋体" w:hAnsi="宋体" w:eastAsia="宋体"/>
          <w:lang w:eastAsia="zh-CN"/>
        </w:rPr>
        <w:t>D. 预警机制可以完全避免舆情危机的发生</w:t>
      </w:r>
    </w:p>
    <w:p w14:paraId="7EAFEC85">
      <w:pPr>
        <w:rPr>
          <w:rFonts w:hint="eastAsia" w:ascii="宋体" w:hAnsi="宋体" w:eastAsia="宋体"/>
          <w:lang w:eastAsia="zh-CN"/>
        </w:rPr>
      </w:pPr>
      <w:r>
        <w:rPr>
          <w:rFonts w:ascii="宋体" w:hAnsi="宋体" w:eastAsia="宋体"/>
          <w:lang w:eastAsia="zh-CN"/>
        </w:rPr>
        <w:t>E. 公共安全管理部门可以利用预警机制提前采取措施防止公共安全事件事态扩大</w:t>
      </w:r>
    </w:p>
    <w:p w14:paraId="3E11A799">
      <w:pPr>
        <w:rPr>
          <w:rFonts w:hint="eastAsia" w:ascii="宋体" w:hAnsi="宋体" w:eastAsia="宋体"/>
          <w:lang w:eastAsia="zh-CN"/>
        </w:rPr>
      </w:pPr>
      <w:r>
        <w:rPr>
          <w:rFonts w:ascii="宋体" w:hAnsi="宋体" w:eastAsia="宋体"/>
          <w:lang w:eastAsia="zh-CN"/>
        </w:rPr>
        <w:t>答案：ABE</w:t>
      </w:r>
    </w:p>
    <w:p w14:paraId="46576708">
      <w:pPr>
        <w:rPr>
          <w:rFonts w:hint="eastAsia" w:ascii="宋体" w:hAnsi="宋体" w:eastAsia="宋体"/>
          <w:lang w:eastAsia="zh-CN"/>
        </w:rPr>
      </w:pPr>
      <w:r>
        <w:rPr>
          <w:rFonts w:ascii="宋体" w:hAnsi="宋体" w:eastAsia="宋体"/>
          <w:lang w:eastAsia="zh-CN"/>
        </w:rPr>
        <w:t>157. 全媒体运营师在制定引导用户互动的策略时，可以考虑的方法包括（）。</w:t>
      </w:r>
    </w:p>
    <w:p w14:paraId="22187E91">
      <w:pPr>
        <w:rPr>
          <w:rFonts w:hint="eastAsia" w:ascii="宋体" w:hAnsi="宋体" w:eastAsia="宋体"/>
          <w:lang w:eastAsia="zh-CN"/>
        </w:rPr>
      </w:pPr>
      <w:r>
        <w:rPr>
          <w:rFonts w:ascii="宋体" w:hAnsi="宋体" w:eastAsia="宋体"/>
          <w:lang w:eastAsia="zh-CN"/>
        </w:rPr>
        <w:t>A. 避免与用户进行任何互动</w:t>
      </w:r>
    </w:p>
    <w:p w14:paraId="20BC404B">
      <w:pPr>
        <w:rPr>
          <w:rFonts w:hint="eastAsia" w:ascii="宋体" w:hAnsi="宋体" w:eastAsia="宋体"/>
          <w:lang w:eastAsia="zh-CN"/>
        </w:rPr>
      </w:pPr>
      <w:r>
        <w:rPr>
          <w:rFonts w:ascii="宋体" w:hAnsi="宋体" w:eastAsia="宋体"/>
          <w:lang w:eastAsia="zh-CN"/>
        </w:rPr>
        <w:t>B. 在内容中设置互动环节</w:t>
      </w:r>
    </w:p>
    <w:p w14:paraId="70FB38E3">
      <w:pPr>
        <w:rPr>
          <w:rFonts w:hint="eastAsia" w:ascii="宋体" w:hAnsi="宋体" w:eastAsia="宋体"/>
          <w:lang w:eastAsia="zh-CN"/>
        </w:rPr>
      </w:pPr>
      <w:r>
        <w:rPr>
          <w:rFonts w:ascii="宋体" w:hAnsi="宋体" w:eastAsia="宋体"/>
          <w:lang w:eastAsia="zh-CN"/>
        </w:rPr>
        <w:t>C. 忽视用户的反馈和需求</w:t>
      </w:r>
    </w:p>
    <w:p w14:paraId="70C24CC8">
      <w:pPr>
        <w:rPr>
          <w:rFonts w:hint="eastAsia" w:ascii="宋体" w:hAnsi="宋体" w:eastAsia="宋体"/>
          <w:lang w:eastAsia="zh-CN"/>
        </w:rPr>
      </w:pPr>
      <w:r>
        <w:rPr>
          <w:rFonts w:ascii="宋体" w:hAnsi="宋体" w:eastAsia="宋体"/>
          <w:lang w:eastAsia="zh-CN"/>
        </w:rPr>
        <w:t>D. 组织线上活动并通过奖励机制激励用户</w:t>
      </w:r>
    </w:p>
    <w:p w14:paraId="69087948">
      <w:pPr>
        <w:rPr>
          <w:rFonts w:hint="eastAsia" w:ascii="宋体" w:hAnsi="宋体" w:eastAsia="宋体"/>
          <w:lang w:eastAsia="zh-CN"/>
        </w:rPr>
      </w:pPr>
      <w:r>
        <w:rPr>
          <w:rFonts w:ascii="宋体" w:hAnsi="宋体" w:eastAsia="宋体"/>
          <w:lang w:eastAsia="zh-CN"/>
        </w:rPr>
        <w:t>E. 建立线上社群并定期发布话题引导讨论</w:t>
      </w:r>
    </w:p>
    <w:p w14:paraId="0521BD44">
      <w:pPr>
        <w:rPr>
          <w:rFonts w:hint="eastAsia" w:ascii="宋体" w:hAnsi="宋体" w:eastAsia="宋体"/>
          <w:lang w:eastAsia="zh-CN"/>
        </w:rPr>
      </w:pPr>
      <w:r>
        <w:rPr>
          <w:rFonts w:ascii="宋体" w:hAnsi="宋体" w:eastAsia="宋体"/>
          <w:lang w:eastAsia="zh-CN"/>
        </w:rPr>
        <w:t>答案：BDE</w:t>
      </w:r>
    </w:p>
    <w:p w14:paraId="7A6681B6">
      <w:pPr>
        <w:rPr>
          <w:rFonts w:hint="eastAsia" w:ascii="宋体" w:hAnsi="宋体" w:eastAsia="宋体"/>
          <w:lang w:eastAsia="zh-CN"/>
        </w:rPr>
      </w:pPr>
      <w:r>
        <w:rPr>
          <w:rFonts w:ascii="宋体" w:hAnsi="宋体" w:eastAsia="宋体"/>
          <w:lang w:eastAsia="zh-CN"/>
        </w:rPr>
        <w:t>158. 全媒体运营师在进行关键词研究时，可采用的方法包括（）。</w:t>
      </w:r>
    </w:p>
    <w:p w14:paraId="498B232B">
      <w:pPr>
        <w:rPr>
          <w:rFonts w:hint="eastAsia" w:ascii="宋体" w:hAnsi="宋体" w:eastAsia="宋体"/>
          <w:lang w:eastAsia="zh-CN"/>
        </w:rPr>
      </w:pPr>
      <w:r>
        <w:rPr>
          <w:rFonts w:ascii="宋体" w:hAnsi="宋体" w:eastAsia="宋体"/>
          <w:lang w:eastAsia="zh-CN"/>
        </w:rPr>
        <w:t>A. 分析竞争对手的关键词使用情况</w:t>
      </w:r>
    </w:p>
    <w:p w14:paraId="79D112CB">
      <w:pPr>
        <w:rPr>
          <w:rFonts w:hint="eastAsia" w:ascii="宋体" w:hAnsi="宋体" w:eastAsia="宋体"/>
          <w:lang w:eastAsia="zh-CN"/>
        </w:rPr>
      </w:pPr>
      <w:r>
        <w:rPr>
          <w:rFonts w:ascii="宋体" w:hAnsi="宋体" w:eastAsia="宋体"/>
          <w:lang w:eastAsia="zh-CN"/>
        </w:rPr>
        <w:t>B. 使用关键词研究工具</w:t>
      </w:r>
    </w:p>
    <w:p w14:paraId="64CADE58">
      <w:pPr>
        <w:rPr>
          <w:rFonts w:hint="eastAsia" w:ascii="宋体" w:hAnsi="宋体" w:eastAsia="宋体"/>
          <w:lang w:eastAsia="zh-CN"/>
        </w:rPr>
      </w:pPr>
      <w:r>
        <w:rPr>
          <w:rFonts w:ascii="宋体" w:hAnsi="宋体" w:eastAsia="宋体"/>
          <w:lang w:eastAsia="zh-CN"/>
        </w:rPr>
        <w:t>C. 直接复制热门网站的关键词</w:t>
      </w:r>
    </w:p>
    <w:p w14:paraId="55C0C5B0">
      <w:pPr>
        <w:rPr>
          <w:rFonts w:hint="eastAsia" w:ascii="宋体" w:hAnsi="宋体" w:eastAsia="宋体"/>
          <w:lang w:eastAsia="zh-CN"/>
        </w:rPr>
      </w:pPr>
      <w:r>
        <w:rPr>
          <w:rFonts w:ascii="宋体" w:hAnsi="宋体" w:eastAsia="宋体"/>
          <w:lang w:eastAsia="zh-CN"/>
        </w:rPr>
        <w:t>D. 依赖个人经验进行猜测</w:t>
      </w:r>
    </w:p>
    <w:p w14:paraId="5F6CC41B">
      <w:pPr>
        <w:rPr>
          <w:rFonts w:hint="eastAsia" w:ascii="宋体" w:hAnsi="宋体" w:eastAsia="宋体"/>
          <w:lang w:eastAsia="zh-CN"/>
        </w:rPr>
      </w:pPr>
      <w:r>
        <w:rPr>
          <w:rFonts w:ascii="宋体" w:hAnsi="宋体" w:eastAsia="宋体"/>
          <w:lang w:eastAsia="zh-CN"/>
        </w:rPr>
        <w:t>E. 关注行业趋势和热点话题</w:t>
      </w:r>
    </w:p>
    <w:p w14:paraId="6AAC3179">
      <w:pPr>
        <w:rPr>
          <w:rFonts w:hint="eastAsia" w:ascii="宋体" w:hAnsi="宋体" w:eastAsia="宋体"/>
          <w:lang w:eastAsia="zh-CN"/>
        </w:rPr>
      </w:pPr>
      <w:r>
        <w:rPr>
          <w:rFonts w:ascii="宋体" w:hAnsi="宋体" w:eastAsia="宋体"/>
          <w:lang w:eastAsia="zh-CN"/>
        </w:rPr>
        <w:t>答案：ABE</w:t>
      </w:r>
    </w:p>
    <w:p w14:paraId="6AF2DDD9">
      <w:pPr>
        <w:rPr>
          <w:rFonts w:hint="eastAsia" w:ascii="宋体" w:hAnsi="宋体" w:eastAsia="宋体"/>
          <w:lang w:eastAsia="zh-CN"/>
        </w:rPr>
      </w:pPr>
      <w:r>
        <w:rPr>
          <w:rFonts w:ascii="宋体" w:hAnsi="宋体" w:eastAsia="宋体"/>
          <w:lang w:eastAsia="zh-CN"/>
        </w:rPr>
        <w:t>159. 达人成长路径规划的长期规划涉及多个方面的发展策略，包括（）。</w:t>
      </w:r>
    </w:p>
    <w:p w14:paraId="0235C772">
      <w:pPr>
        <w:rPr>
          <w:rFonts w:hint="eastAsia" w:ascii="宋体" w:hAnsi="宋体" w:eastAsia="宋体"/>
          <w:lang w:eastAsia="zh-CN"/>
        </w:rPr>
      </w:pPr>
      <w:r>
        <w:rPr>
          <w:rFonts w:ascii="宋体" w:hAnsi="宋体" w:eastAsia="宋体"/>
          <w:lang w:eastAsia="zh-CN"/>
        </w:rPr>
        <w:t>A. 在核心定位领域不断深耕细作</w:t>
      </w:r>
    </w:p>
    <w:p w14:paraId="64310C65">
      <w:pPr>
        <w:rPr>
          <w:rFonts w:hint="eastAsia" w:ascii="宋体" w:hAnsi="宋体" w:eastAsia="宋体"/>
          <w:lang w:eastAsia="zh-CN"/>
        </w:rPr>
      </w:pPr>
      <w:r>
        <w:rPr>
          <w:rFonts w:ascii="宋体" w:hAnsi="宋体" w:eastAsia="宋体"/>
          <w:lang w:eastAsia="zh-CN"/>
        </w:rPr>
        <w:t>B. 短期内提升内容质量</w:t>
      </w:r>
    </w:p>
    <w:p w14:paraId="48B5706F">
      <w:pPr>
        <w:rPr>
          <w:rFonts w:hint="eastAsia" w:ascii="宋体" w:hAnsi="宋体" w:eastAsia="宋体"/>
          <w:lang w:eastAsia="zh-CN"/>
        </w:rPr>
      </w:pPr>
      <w:r>
        <w:rPr>
          <w:rFonts w:ascii="宋体" w:hAnsi="宋体" w:eastAsia="宋体"/>
          <w:lang w:eastAsia="zh-CN"/>
        </w:rPr>
        <w:t>C. 考虑建立自己的团队或机构</w:t>
      </w:r>
    </w:p>
    <w:p w14:paraId="73A738D3">
      <w:pPr>
        <w:rPr>
          <w:rFonts w:hint="eastAsia" w:ascii="宋体" w:hAnsi="宋体" w:eastAsia="宋体"/>
          <w:lang w:eastAsia="zh-CN"/>
        </w:rPr>
      </w:pPr>
      <w:r>
        <w:rPr>
          <w:rFonts w:ascii="宋体" w:hAnsi="宋体" w:eastAsia="宋体"/>
          <w:lang w:eastAsia="zh-CN"/>
        </w:rPr>
        <w:t>D. 探索多元化的发展路径</w:t>
      </w:r>
    </w:p>
    <w:p w14:paraId="713BE312">
      <w:pPr>
        <w:rPr>
          <w:rFonts w:hint="eastAsia" w:ascii="宋体" w:hAnsi="宋体" w:eastAsia="宋体"/>
          <w:lang w:eastAsia="zh-CN"/>
        </w:rPr>
      </w:pPr>
      <w:r>
        <w:rPr>
          <w:rFonts w:ascii="宋体" w:hAnsi="宋体" w:eastAsia="宋体"/>
          <w:lang w:eastAsia="zh-CN"/>
        </w:rPr>
        <w:t>E. 建立独特的品牌形象</w:t>
      </w:r>
    </w:p>
    <w:p w14:paraId="21832373">
      <w:pPr>
        <w:rPr>
          <w:rFonts w:hint="eastAsia" w:ascii="宋体" w:hAnsi="宋体" w:eastAsia="宋体"/>
          <w:lang w:eastAsia="zh-CN"/>
        </w:rPr>
      </w:pPr>
      <w:r>
        <w:rPr>
          <w:rFonts w:ascii="宋体" w:hAnsi="宋体" w:eastAsia="宋体"/>
          <w:lang w:eastAsia="zh-CN"/>
        </w:rPr>
        <w:t>答案：ACDE</w:t>
      </w:r>
    </w:p>
    <w:p w14:paraId="3EF3BAA2">
      <w:pPr>
        <w:rPr>
          <w:rFonts w:hint="eastAsia" w:ascii="宋体" w:hAnsi="宋体" w:eastAsia="宋体"/>
          <w:lang w:eastAsia="zh-CN"/>
        </w:rPr>
      </w:pPr>
      <w:r>
        <w:rPr>
          <w:rFonts w:ascii="宋体" w:hAnsi="宋体" w:eastAsia="宋体"/>
          <w:lang w:eastAsia="zh-CN"/>
        </w:rPr>
        <w:t>160. 在视听运营中，制定特色营销方案时可以考虑的要素包括（）。</w:t>
      </w:r>
    </w:p>
    <w:p w14:paraId="274BBA1C">
      <w:pPr>
        <w:rPr>
          <w:rFonts w:hint="eastAsia" w:ascii="宋体" w:hAnsi="宋体" w:eastAsia="宋体"/>
          <w:lang w:eastAsia="zh-CN"/>
        </w:rPr>
      </w:pPr>
      <w:r>
        <w:rPr>
          <w:rFonts w:ascii="宋体" w:hAnsi="宋体" w:eastAsia="宋体"/>
          <w:lang w:eastAsia="zh-CN"/>
        </w:rPr>
        <w:t>A. 高质量视频内容</w:t>
      </w:r>
    </w:p>
    <w:p w14:paraId="1F2F952C">
      <w:pPr>
        <w:rPr>
          <w:rFonts w:hint="eastAsia" w:ascii="宋体" w:hAnsi="宋体" w:eastAsia="宋体"/>
          <w:lang w:eastAsia="zh-CN"/>
        </w:rPr>
      </w:pPr>
      <w:r>
        <w:rPr>
          <w:rFonts w:ascii="宋体" w:hAnsi="宋体" w:eastAsia="宋体"/>
          <w:lang w:eastAsia="zh-CN"/>
        </w:rPr>
        <w:t>B. 弹幕评论互动</w:t>
      </w:r>
    </w:p>
    <w:p w14:paraId="7F7A7A05">
      <w:pPr>
        <w:rPr>
          <w:rFonts w:hint="eastAsia" w:ascii="宋体" w:hAnsi="宋体" w:eastAsia="宋体"/>
          <w:lang w:eastAsia="zh-CN"/>
        </w:rPr>
      </w:pPr>
      <w:r>
        <w:rPr>
          <w:rFonts w:ascii="宋体" w:hAnsi="宋体" w:eastAsia="宋体"/>
          <w:lang w:eastAsia="zh-CN"/>
        </w:rPr>
        <w:t>C. 用户数据分析</w:t>
      </w:r>
    </w:p>
    <w:p w14:paraId="18A80522">
      <w:pPr>
        <w:rPr>
          <w:rFonts w:hint="eastAsia" w:ascii="宋体" w:hAnsi="宋体" w:eastAsia="宋体"/>
          <w:lang w:eastAsia="zh-CN"/>
        </w:rPr>
      </w:pPr>
      <w:r>
        <w:rPr>
          <w:rFonts w:ascii="宋体" w:hAnsi="宋体" w:eastAsia="宋体"/>
          <w:lang w:eastAsia="zh-CN"/>
        </w:rPr>
        <w:t>D. 跨平台整合营销</w:t>
      </w:r>
    </w:p>
    <w:p w14:paraId="00D9B1D0">
      <w:pPr>
        <w:rPr>
          <w:rFonts w:hint="eastAsia" w:ascii="宋体" w:hAnsi="宋体" w:eastAsia="宋体"/>
        </w:rPr>
      </w:pPr>
      <w:r>
        <w:rPr>
          <w:rFonts w:ascii="宋体" w:hAnsi="宋体" w:eastAsia="宋体"/>
        </w:rPr>
        <w:t>E. 搜索引擎优化</w:t>
      </w:r>
    </w:p>
    <w:p w14:paraId="3A871E7A">
      <w:pPr>
        <w:rPr>
          <w:rFonts w:hint="eastAsia" w:ascii="宋体" w:hAnsi="宋体" w:eastAsia="宋体"/>
        </w:rPr>
      </w:pPr>
      <w:r>
        <w:rPr>
          <w:rFonts w:ascii="宋体" w:hAnsi="宋体" w:eastAsia="宋体"/>
        </w:rPr>
        <w:t>答案：ABCD</w:t>
      </w:r>
    </w:p>
    <w:p w14:paraId="6CA904B6">
      <w:pPr>
        <w:rPr>
          <w:rFonts w:hint="eastAsia" w:ascii="宋体" w:hAnsi="宋体" w:eastAsia="宋体"/>
          <w:lang w:eastAsia="zh-CN"/>
        </w:rPr>
      </w:pPr>
      <w:r>
        <w:rPr>
          <w:rFonts w:ascii="宋体" w:hAnsi="宋体" w:eastAsia="宋体"/>
          <w:lang w:eastAsia="zh-CN"/>
        </w:rPr>
        <w:t>161. 在制定全媒体运营的内容策略时，需要与内容的核心定位保持一致的因素是（）。</w:t>
      </w:r>
    </w:p>
    <w:p w14:paraId="2B26AFFB">
      <w:pPr>
        <w:rPr>
          <w:rFonts w:hint="eastAsia" w:ascii="宋体" w:hAnsi="宋体" w:eastAsia="宋体"/>
          <w:lang w:eastAsia="zh-CN"/>
        </w:rPr>
      </w:pPr>
      <w:r>
        <w:rPr>
          <w:rFonts w:ascii="宋体" w:hAnsi="宋体" w:eastAsia="宋体"/>
          <w:lang w:eastAsia="zh-CN"/>
        </w:rPr>
        <w:t>A. 竞争对手的分析</w:t>
      </w:r>
    </w:p>
    <w:p w14:paraId="0639FF63">
      <w:pPr>
        <w:rPr>
          <w:rFonts w:hint="eastAsia" w:ascii="宋体" w:hAnsi="宋体" w:eastAsia="宋体"/>
          <w:lang w:eastAsia="zh-CN"/>
        </w:rPr>
      </w:pPr>
      <w:r>
        <w:rPr>
          <w:rFonts w:ascii="宋体" w:hAnsi="宋体" w:eastAsia="宋体"/>
          <w:lang w:eastAsia="zh-CN"/>
        </w:rPr>
        <w:t>B. 内容主题</w:t>
      </w:r>
    </w:p>
    <w:p w14:paraId="7A072C36">
      <w:pPr>
        <w:rPr>
          <w:rFonts w:hint="eastAsia" w:ascii="宋体" w:hAnsi="宋体" w:eastAsia="宋体"/>
          <w:lang w:eastAsia="zh-CN"/>
        </w:rPr>
      </w:pPr>
      <w:r>
        <w:rPr>
          <w:rFonts w:ascii="宋体" w:hAnsi="宋体" w:eastAsia="宋体"/>
          <w:lang w:eastAsia="zh-CN"/>
        </w:rPr>
        <w:t>C. 用户画像的构建</w:t>
      </w:r>
    </w:p>
    <w:p w14:paraId="00381D1D">
      <w:pPr>
        <w:rPr>
          <w:rFonts w:hint="eastAsia" w:ascii="宋体" w:hAnsi="宋体" w:eastAsia="宋体"/>
          <w:lang w:eastAsia="zh-CN"/>
        </w:rPr>
      </w:pPr>
      <w:r>
        <w:rPr>
          <w:rFonts w:ascii="宋体" w:hAnsi="宋体" w:eastAsia="宋体"/>
          <w:lang w:eastAsia="zh-CN"/>
        </w:rPr>
        <w:t>D. 内容的发布渠道</w:t>
      </w:r>
    </w:p>
    <w:p w14:paraId="03C1A101">
      <w:pPr>
        <w:rPr>
          <w:rFonts w:hint="eastAsia" w:ascii="宋体" w:hAnsi="宋体" w:eastAsia="宋体"/>
          <w:lang w:eastAsia="zh-CN"/>
        </w:rPr>
      </w:pPr>
      <w:r>
        <w:rPr>
          <w:rFonts w:ascii="宋体" w:hAnsi="宋体" w:eastAsia="宋体"/>
          <w:lang w:eastAsia="zh-CN"/>
        </w:rPr>
        <w:t>E. 内容的风格</w:t>
      </w:r>
    </w:p>
    <w:p w14:paraId="364A5112">
      <w:pPr>
        <w:rPr>
          <w:rFonts w:hint="eastAsia" w:ascii="宋体" w:hAnsi="宋体" w:eastAsia="宋体"/>
          <w:lang w:eastAsia="zh-CN"/>
        </w:rPr>
      </w:pPr>
      <w:r>
        <w:rPr>
          <w:rFonts w:ascii="宋体" w:hAnsi="宋体" w:eastAsia="宋体"/>
          <w:lang w:eastAsia="zh-CN"/>
        </w:rPr>
        <w:t>答案：BCE</w:t>
      </w:r>
    </w:p>
    <w:p w14:paraId="5C15001B">
      <w:pPr>
        <w:rPr>
          <w:rFonts w:hint="eastAsia" w:ascii="宋体" w:hAnsi="宋体" w:eastAsia="宋体"/>
          <w:lang w:eastAsia="zh-CN"/>
        </w:rPr>
      </w:pPr>
      <w:r>
        <w:rPr>
          <w:rFonts w:ascii="宋体" w:hAnsi="宋体" w:eastAsia="宋体"/>
          <w:lang w:eastAsia="zh-CN"/>
        </w:rPr>
        <w:t>162. 设定短视频矩阵中每个账号定位时，需要考虑的因素包括（）。</w:t>
      </w:r>
    </w:p>
    <w:p w14:paraId="2CB1FA54">
      <w:pPr>
        <w:rPr>
          <w:rFonts w:hint="eastAsia" w:ascii="宋体" w:hAnsi="宋体" w:eastAsia="宋体"/>
          <w:lang w:eastAsia="zh-CN"/>
        </w:rPr>
      </w:pPr>
      <w:r>
        <w:rPr>
          <w:rFonts w:ascii="宋体" w:hAnsi="宋体" w:eastAsia="宋体"/>
          <w:lang w:eastAsia="zh-CN"/>
        </w:rPr>
        <w:t>A. 目标受众的年龄和性别</w:t>
      </w:r>
    </w:p>
    <w:p w14:paraId="42DD3F48">
      <w:pPr>
        <w:rPr>
          <w:rFonts w:hint="eastAsia" w:ascii="宋体" w:hAnsi="宋体" w:eastAsia="宋体"/>
          <w:lang w:eastAsia="zh-CN"/>
        </w:rPr>
      </w:pPr>
      <w:r>
        <w:rPr>
          <w:rFonts w:ascii="宋体" w:hAnsi="宋体" w:eastAsia="宋体"/>
          <w:lang w:eastAsia="zh-CN"/>
        </w:rPr>
        <w:t>B. 企业的整体品牌策略</w:t>
      </w:r>
    </w:p>
    <w:p w14:paraId="3CD19409">
      <w:pPr>
        <w:rPr>
          <w:rFonts w:hint="eastAsia" w:ascii="宋体" w:hAnsi="宋体" w:eastAsia="宋体"/>
          <w:lang w:eastAsia="zh-CN"/>
        </w:rPr>
      </w:pPr>
      <w:r>
        <w:rPr>
          <w:rFonts w:ascii="宋体" w:hAnsi="宋体" w:eastAsia="宋体"/>
          <w:lang w:eastAsia="zh-CN"/>
        </w:rPr>
        <w:t>C. 账号的发布时间和频率</w:t>
      </w:r>
    </w:p>
    <w:p w14:paraId="4F28DFCE">
      <w:pPr>
        <w:rPr>
          <w:rFonts w:hint="eastAsia" w:ascii="宋体" w:hAnsi="宋体" w:eastAsia="宋体"/>
          <w:lang w:eastAsia="zh-CN"/>
        </w:rPr>
      </w:pPr>
      <w:r>
        <w:rPr>
          <w:rFonts w:ascii="宋体" w:hAnsi="宋体" w:eastAsia="宋体"/>
          <w:lang w:eastAsia="zh-CN"/>
        </w:rPr>
        <w:t>D. 竞争对手的账号定位</w:t>
      </w:r>
    </w:p>
    <w:p w14:paraId="6E1EC710">
      <w:pPr>
        <w:rPr>
          <w:rFonts w:hint="eastAsia" w:ascii="宋体" w:hAnsi="宋体" w:eastAsia="宋体"/>
          <w:lang w:eastAsia="zh-CN"/>
        </w:rPr>
      </w:pPr>
      <w:r>
        <w:rPr>
          <w:rFonts w:ascii="宋体" w:hAnsi="宋体" w:eastAsia="宋体"/>
          <w:lang w:eastAsia="zh-CN"/>
        </w:rPr>
        <w:t>E. 各短视频平台的用户特性</w:t>
      </w:r>
    </w:p>
    <w:p w14:paraId="2DC799DD">
      <w:pPr>
        <w:rPr>
          <w:rFonts w:hint="eastAsia" w:ascii="宋体" w:hAnsi="宋体" w:eastAsia="宋体"/>
          <w:lang w:eastAsia="zh-CN"/>
        </w:rPr>
      </w:pPr>
      <w:r>
        <w:rPr>
          <w:rFonts w:ascii="宋体" w:hAnsi="宋体" w:eastAsia="宋体"/>
          <w:lang w:eastAsia="zh-CN"/>
        </w:rPr>
        <w:t>答案：ABDE</w:t>
      </w:r>
    </w:p>
    <w:p w14:paraId="5D66803C">
      <w:pPr>
        <w:rPr>
          <w:rFonts w:hint="eastAsia" w:ascii="宋体" w:hAnsi="宋体" w:eastAsia="宋体"/>
          <w:lang w:eastAsia="zh-CN"/>
        </w:rPr>
      </w:pPr>
      <w:r>
        <w:rPr>
          <w:rFonts w:ascii="宋体" w:hAnsi="宋体" w:eastAsia="宋体"/>
          <w:lang w:eastAsia="zh-CN"/>
        </w:rPr>
        <w:t>163. 在全媒体运营中，为了有效评估内容质量，需要考虑的方面包括（）。</w:t>
      </w:r>
    </w:p>
    <w:p w14:paraId="40526C8B">
      <w:pPr>
        <w:rPr>
          <w:rFonts w:hint="eastAsia" w:ascii="宋体" w:hAnsi="宋体" w:eastAsia="宋体"/>
          <w:lang w:eastAsia="zh-CN"/>
        </w:rPr>
      </w:pPr>
      <w:r>
        <w:rPr>
          <w:rFonts w:ascii="宋体" w:hAnsi="宋体" w:eastAsia="宋体"/>
          <w:lang w:eastAsia="zh-CN"/>
        </w:rPr>
        <w:t>A. 内容的相关性</w:t>
      </w:r>
    </w:p>
    <w:p w14:paraId="351AD5CE">
      <w:pPr>
        <w:rPr>
          <w:rFonts w:hint="eastAsia" w:ascii="宋体" w:hAnsi="宋体" w:eastAsia="宋体"/>
          <w:lang w:eastAsia="zh-CN"/>
        </w:rPr>
      </w:pPr>
      <w:r>
        <w:rPr>
          <w:rFonts w:ascii="宋体" w:hAnsi="宋体" w:eastAsia="宋体"/>
          <w:lang w:eastAsia="zh-CN"/>
        </w:rPr>
        <w:t>B. 内容的创意性</w:t>
      </w:r>
    </w:p>
    <w:p w14:paraId="61891A59">
      <w:pPr>
        <w:rPr>
          <w:rFonts w:hint="eastAsia" w:ascii="宋体" w:hAnsi="宋体" w:eastAsia="宋体"/>
          <w:lang w:eastAsia="zh-CN"/>
        </w:rPr>
      </w:pPr>
      <w:r>
        <w:rPr>
          <w:rFonts w:ascii="宋体" w:hAnsi="宋体" w:eastAsia="宋体"/>
          <w:lang w:eastAsia="zh-CN"/>
        </w:rPr>
        <w:t>C. 内容的制作成本</w:t>
      </w:r>
    </w:p>
    <w:p w14:paraId="63C4B25B">
      <w:pPr>
        <w:rPr>
          <w:rFonts w:hint="eastAsia" w:ascii="宋体" w:hAnsi="宋体" w:eastAsia="宋体"/>
          <w:lang w:eastAsia="zh-CN"/>
        </w:rPr>
      </w:pPr>
      <w:r>
        <w:rPr>
          <w:rFonts w:ascii="宋体" w:hAnsi="宋体" w:eastAsia="宋体"/>
          <w:lang w:eastAsia="zh-CN"/>
        </w:rPr>
        <w:t>D. 内容的实用性</w:t>
      </w:r>
    </w:p>
    <w:p w14:paraId="0BFB27BA">
      <w:pPr>
        <w:rPr>
          <w:rFonts w:hint="eastAsia" w:ascii="宋体" w:hAnsi="宋体" w:eastAsia="宋体"/>
          <w:lang w:eastAsia="zh-CN"/>
        </w:rPr>
      </w:pPr>
      <w:r>
        <w:rPr>
          <w:rFonts w:ascii="宋体" w:hAnsi="宋体" w:eastAsia="宋体"/>
          <w:lang w:eastAsia="zh-CN"/>
        </w:rPr>
        <w:t>E. 内容的发布渠道</w:t>
      </w:r>
    </w:p>
    <w:p w14:paraId="3D2FB5CE">
      <w:pPr>
        <w:rPr>
          <w:rFonts w:hint="eastAsia" w:ascii="宋体" w:hAnsi="宋体" w:eastAsia="宋体"/>
          <w:lang w:eastAsia="zh-CN"/>
        </w:rPr>
      </w:pPr>
      <w:r>
        <w:rPr>
          <w:rFonts w:ascii="宋体" w:hAnsi="宋体" w:eastAsia="宋体"/>
          <w:lang w:eastAsia="zh-CN"/>
        </w:rPr>
        <w:t>答案：ABD</w:t>
      </w:r>
    </w:p>
    <w:p w14:paraId="6A5E7241">
      <w:pPr>
        <w:rPr>
          <w:rFonts w:hint="eastAsia" w:ascii="宋体" w:hAnsi="宋体" w:eastAsia="宋体"/>
          <w:lang w:eastAsia="zh-CN"/>
        </w:rPr>
      </w:pPr>
      <w:r>
        <w:rPr>
          <w:rFonts w:ascii="宋体" w:hAnsi="宋体" w:eastAsia="宋体"/>
          <w:lang w:eastAsia="zh-CN"/>
        </w:rPr>
        <w:t>164. 社交媒体推广中，提高用户互动性和参与感的有效方法包括（）。</w:t>
      </w:r>
    </w:p>
    <w:p w14:paraId="44522053">
      <w:pPr>
        <w:rPr>
          <w:rFonts w:hint="eastAsia" w:ascii="宋体" w:hAnsi="宋体" w:eastAsia="宋体"/>
          <w:lang w:eastAsia="zh-CN"/>
        </w:rPr>
      </w:pPr>
      <w:r>
        <w:rPr>
          <w:rFonts w:ascii="宋体" w:hAnsi="宋体" w:eastAsia="宋体"/>
          <w:lang w:eastAsia="zh-CN"/>
        </w:rPr>
        <w:t>A. 制定严格的内容发布计划</w:t>
      </w:r>
    </w:p>
    <w:p w14:paraId="1DAEDB88">
      <w:pPr>
        <w:rPr>
          <w:rFonts w:hint="eastAsia" w:ascii="宋体" w:hAnsi="宋体" w:eastAsia="宋体"/>
          <w:lang w:eastAsia="zh-CN"/>
        </w:rPr>
      </w:pPr>
      <w:r>
        <w:rPr>
          <w:rFonts w:ascii="宋体" w:hAnsi="宋体" w:eastAsia="宋体"/>
          <w:lang w:eastAsia="zh-CN"/>
        </w:rPr>
        <w:t>B. 及时回应用户评论和私信</w:t>
      </w:r>
    </w:p>
    <w:p w14:paraId="5828BFE7">
      <w:pPr>
        <w:rPr>
          <w:rFonts w:hint="eastAsia" w:ascii="宋体" w:hAnsi="宋体" w:eastAsia="宋体"/>
          <w:lang w:eastAsia="zh-CN"/>
        </w:rPr>
      </w:pPr>
      <w:r>
        <w:rPr>
          <w:rFonts w:ascii="宋体" w:hAnsi="宋体" w:eastAsia="宋体"/>
          <w:lang w:eastAsia="zh-CN"/>
        </w:rPr>
        <w:t>C. 频繁更换社交媒体平台</w:t>
      </w:r>
    </w:p>
    <w:p w14:paraId="2E56F668">
      <w:pPr>
        <w:rPr>
          <w:rFonts w:hint="eastAsia" w:ascii="宋体" w:hAnsi="宋体" w:eastAsia="宋体"/>
          <w:lang w:eastAsia="zh-CN"/>
        </w:rPr>
      </w:pPr>
      <w:r>
        <w:rPr>
          <w:rFonts w:ascii="宋体" w:hAnsi="宋体" w:eastAsia="宋体"/>
          <w:lang w:eastAsia="zh-CN"/>
        </w:rPr>
        <w:t>D. 在内容中融入创意元素</w:t>
      </w:r>
    </w:p>
    <w:p w14:paraId="5937C66D">
      <w:pPr>
        <w:rPr>
          <w:rFonts w:hint="eastAsia" w:ascii="宋体" w:hAnsi="宋体" w:eastAsia="宋体"/>
          <w:lang w:eastAsia="zh-CN"/>
        </w:rPr>
      </w:pPr>
      <w:r>
        <w:rPr>
          <w:rFonts w:ascii="宋体" w:hAnsi="宋体" w:eastAsia="宋体"/>
          <w:lang w:eastAsia="zh-CN"/>
        </w:rPr>
        <w:t>E. 与用户进行情感交流</w:t>
      </w:r>
    </w:p>
    <w:p w14:paraId="4BC42AD9">
      <w:pPr>
        <w:rPr>
          <w:rFonts w:hint="eastAsia" w:ascii="宋体" w:hAnsi="宋体" w:eastAsia="宋体"/>
          <w:lang w:eastAsia="zh-CN"/>
        </w:rPr>
      </w:pPr>
      <w:r>
        <w:rPr>
          <w:rFonts w:ascii="宋体" w:hAnsi="宋体" w:eastAsia="宋体"/>
          <w:lang w:eastAsia="zh-CN"/>
        </w:rPr>
        <w:t>答案：BDE</w:t>
      </w:r>
    </w:p>
    <w:p w14:paraId="3FACAC36">
      <w:pPr>
        <w:rPr>
          <w:rFonts w:hint="eastAsia" w:ascii="宋体" w:hAnsi="宋体" w:eastAsia="宋体"/>
          <w:lang w:eastAsia="zh-CN"/>
        </w:rPr>
      </w:pPr>
      <w:r>
        <w:rPr>
          <w:rFonts w:ascii="宋体" w:hAnsi="宋体" w:eastAsia="宋体"/>
          <w:lang w:eastAsia="zh-CN"/>
        </w:rPr>
        <w:t>165. 数字营销按策略分类包括（）。</w:t>
      </w:r>
    </w:p>
    <w:p w14:paraId="5E57643D">
      <w:pPr>
        <w:rPr>
          <w:rFonts w:hint="eastAsia" w:ascii="宋体" w:hAnsi="宋体" w:eastAsia="宋体"/>
          <w:lang w:eastAsia="zh-CN"/>
        </w:rPr>
      </w:pPr>
      <w:r>
        <w:rPr>
          <w:rFonts w:ascii="宋体" w:hAnsi="宋体" w:eastAsia="宋体"/>
          <w:lang w:eastAsia="zh-CN"/>
        </w:rPr>
        <w:t>A. 联盟营销</w:t>
      </w:r>
    </w:p>
    <w:p w14:paraId="59AD6315">
      <w:pPr>
        <w:rPr>
          <w:rFonts w:hint="eastAsia" w:ascii="宋体" w:hAnsi="宋体" w:eastAsia="宋体"/>
          <w:lang w:eastAsia="zh-CN"/>
        </w:rPr>
      </w:pPr>
      <w:r>
        <w:rPr>
          <w:rFonts w:ascii="宋体" w:hAnsi="宋体" w:eastAsia="宋体"/>
          <w:lang w:eastAsia="zh-CN"/>
        </w:rPr>
        <w:t>B. 精准营销</w:t>
      </w:r>
    </w:p>
    <w:p w14:paraId="6BBEFE2F">
      <w:pPr>
        <w:rPr>
          <w:rFonts w:hint="eastAsia" w:ascii="宋体" w:hAnsi="宋体" w:eastAsia="宋体"/>
          <w:lang w:eastAsia="zh-CN"/>
        </w:rPr>
      </w:pPr>
      <w:r>
        <w:rPr>
          <w:rFonts w:ascii="宋体" w:hAnsi="宋体" w:eastAsia="宋体"/>
          <w:lang w:eastAsia="zh-CN"/>
        </w:rPr>
        <w:t>C. 搜索引擎优化</w:t>
      </w:r>
    </w:p>
    <w:p w14:paraId="192A3DF3">
      <w:pPr>
        <w:rPr>
          <w:rFonts w:hint="eastAsia" w:ascii="宋体" w:hAnsi="宋体" w:eastAsia="宋体"/>
          <w:lang w:eastAsia="zh-CN"/>
        </w:rPr>
      </w:pPr>
      <w:r>
        <w:rPr>
          <w:rFonts w:ascii="宋体" w:hAnsi="宋体" w:eastAsia="宋体"/>
          <w:lang w:eastAsia="zh-CN"/>
        </w:rPr>
        <w:t>D. 社交媒体营销</w:t>
      </w:r>
    </w:p>
    <w:p w14:paraId="049743E9">
      <w:pPr>
        <w:rPr>
          <w:rFonts w:hint="eastAsia" w:ascii="宋体" w:hAnsi="宋体" w:eastAsia="宋体"/>
          <w:lang w:eastAsia="zh-CN"/>
        </w:rPr>
      </w:pPr>
      <w:r>
        <w:rPr>
          <w:rFonts w:ascii="宋体" w:hAnsi="宋体" w:eastAsia="宋体"/>
          <w:lang w:eastAsia="zh-CN"/>
        </w:rPr>
        <w:t>E. 跨渠道营销</w:t>
      </w:r>
    </w:p>
    <w:p w14:paraId="3A14F0B3">
      <w:pPr>
        <w:rPr>
          <w:rFonts w:hint="eastAsia" w:ascii="宋体" w:hAnsi="宋体" w:eastAsia="宋体"/>
          <w:lang w:eastAsia="zh-CN"/>
        </w:rPr>
      </w:pPr>
      <w:r>
        <w:rPr>
          <w:rFonts w:ascii="宋体" w:hAnsi="宋体" w:eastAsia="宋体"/>
          <w:lang w:eastAsia="zh-CN"/>
        </w:rPr>
        <w:t>答案：ABCDE</w:t>
      </w:r>
    </w:p>
    <w:p w14:paraId="5062DF90">
      <w:pPr>
        <w:rPr>
          <w:rFonts w:hint="eastAsia" w:ascii="宋体" w:hAnsi="宋体" w:eastAsia="宋体"/>
          <w:lang w:eastAsia="zh-CN"/>
        </w:rPr>
      </w:pPr>
      <w:r>
        <w:rPr>
          <w:rFonts w:ascii="宋体" w:hAnsi="宋体" w:eastAsia="宋体"/>
          <w:lang w:eastAsia="zh-CN"/>
        </w:rPr>
        <w:t>166. 全媒体运营师利用大数据与云计算技术可以实现的功能是（）。</w:t>
      </w:r>
    </w:p>
    <w:p w14:paraId="7C277DA9">
      <w:pPr>
        <w:rPr>
          <w:rFonts w:hint="eastAsia" w:ascii="宋体" w:hAnsi="宋体" w:eastAsia="宋体"/>
          <w:lang w:eastAsia="zh-CN"/>
        </w:rPr>
      </w:pPr>
      <w:r>
        <w:rPr>
          <w:rFonts w:ascii="宋体" w:hAnsi="宋体" w:eastAsia="宋体"/>
          <w:lang w:eastAsia="zh-CN"/>
        </w:rPr>
        <w:t>A. 精准营销</w:t>
      </w:r>
    </w:p>
    <w:p w14:paraId="120CC13F">
      <w:pPr>
        <w:rPr>
          <w:rFonts w:hint="eastAsia" w:ascii="宋体" w:hAnsi="宋体" w:eastAsia="宋体"/>
          <w:lang w:eastAsia="zh-CN"/>
        </w:rPr>
      </w:pPr>
      <w:r>
        <w:rPr>
          <w:rFonts w:ascii="宋体" w:hAnsi="宋体" w:eastAsia="宋体"/>
          <w:lang w:eastAsia="zh-CN"/>
        </w:rPr>
        <w:t>B. 用户行为分析</w:t>
      </w:r>
    </w:p>
    <w:p w14:paraId="0E5E4350">
      <w:pPr>
        <w:rPr>
          <w:rFonts w:hint="eastAsia" w:ascii="宋体" w:hAnsi="宋体" w:eastAsia="宋体"/>
          <w:lang w:eastAsia="zh-CN"/>
        </w:rPr>
      </w:pPr>
      <w:r>
        <w:rPr>
          <w:rFonts w:ascii="宋体" w:hAnsi="宋体" w:eastAsia="宋体"/>
          <w:lang w:eastAsia="zh-CN"/>
        </w:rPr>
        <w:t>C. 快速响应市场变化</w:t>
      </w:r>
    </w:p>
    <w:p w14:paraId="51491B18">
      <w:pPr>
        <w:rPr>
          <w:rFonts w:hint="eastAsia" w:ascii="宋体" w:hAnsi="宋体" w:eastAsia="宋体"/>
          <w:lang w:eastAsia="zh-CN"/>
        </w:rPr>
      </w:pPr>
      <w:r>
        <w:rPr>
          <w:rFonts w:ascii="宋体" w:hAnsi="宋体" w:eastAsia="宋体"/>
          <w:lang w:eastAsia="zh-CN"/>
        </w:rPr>
        <w:t>D. 智能家居联动</w:t>
      </w:r>
    </w:p>
    <w:p w14:paraId="7CA1490C">
      <w:pPr>
        <w:rPr>
          <w:rFonts w:hint="eastAsia" w:ascii="宋体" w:hAnsi="宋体" w:eastAsia="宋体"/>
        </w:rPr>
      </w:pPr>
      <w:r>
        <w:rPr>
          <w:rFonts w:ascii="宋体" w:hAnsi="宋体" w:eastAsia="宋体"/>
        </w:rPr>
        <w:t>E. 情感分析</w:t>
      </w:r>
    </w:p>
    <w:p w14:paraId="527C4FB0">
      <w:pPr>
        <w:rPr>
          <w:rFonts w:hint="eastAsia" w:ascii="宋体" w:hAnsi="宋体" w:eastAsia="宋体"/>
        </w:rPr>
      </w:pPr>
      <w:r>
        <w:rPr>
          <w:rFonts w:ascii="宋体" w:hAnsi="宋体" w:eastAsia="宋体"/>
        </w:rPr>
        <w:t>答案：ABCE</w:t>
      </w:r>
    </w:p>
    <w:p w14:paraId="0609F65F">
      <w:pPr>
        <w:rPr>
          <w:rFonts w:hint="eastAsia" w:ascii="宋体" w:hAnsi="宋体" w:eastAsia="宋体"/>
          <w:lang w:eastAsia="zh-CN"/>
        </w:rPr>
      </w:pPr>
      <w:r>
        <w:rPr>
          <w:rFonts w:ascii="宋体" w:hAnsi="宋体" w:eastAsia="宋体"/>
          <w:lang w:eastAsia="zh-CN"/>
        </w:rPr>
        <w:t>167. 内容制作热点追踪时，提高内容传播力的有效策略包括（）。</w:t>
      </w:r>
    </w:p>
    <w:p w14:paraId="473D4F69">
      <w:pPr>
        <w:rPr>
          <w:rFonts w:hint="eastAsia" w:ascii="宋体" w:hAnsi="宋体" w:eastAsia="宋体"/>
          <w:lang w:eastAsia="zh-CN"/>
        </w:rPr>
      </w:pPr>
      <w:r>
        <w:rPr>
          <w:rFonts w:ascii="宋体" w:hAnsi="宋体" w:eastAsia="宋体"/>
          <w:lang w:eastAsia="zh-CN"/>
        </w:rPr>
        <w:t>A. 实时追踪社会热点和行业趋势</w:t>
      </w:r>
    </w:p>
    <w:p w14:paraId="161C5221">
      <w:pPr>
        <w:rPr>
          <w:rFonts w:hint="eastAsia" w:ascii="宋体" w:hAnsi="宋体" w:eastAsia="宋体"/>
          <w:lang w:eastAsia="zh-CN"/>
        </w:rPr>
      </w:pPr>
      <w:r>
        <w:rPr>
          <w:rFonts w:ascii="宋体" w:hAnsi="宋体" w:eastAsia="宋体"/>
          <w:lang w:eastAsia="zh-CN"/>
        </w:rPr>
        <w:t>B. 确保内容的原创性和多样性</w:t>
      </w:r>
    </w:p>
    <w:p w14:paraId="57876D71">
      <w:pPr>
        <w:rPr>
          <w:rFonts w:hint="eastAsia" w:ascii="宋体" w:hAnsi="宋体" w:eastAsia="宋体"/>
          <w:lang w:eastAsia="zh-CN"/>
        </w:rPr>
      </w:pPr>
      <w:r>
        <w:rPr>
          <w:rFonts w:ascii="宋体" w:hAnsi="宋体" w:eastAsia="宋体"/>
          <w:lang w:eastAsia="zh-CN"/>
        </w:rPr>
        <w:t>C. 仅依赖单一渠道进行内容推广</w:t>
      </w:r>
    </w:p>
    <w:p w14:paraId="017E5D66">
      <w:pPr>
        <w:rPr>
          <w:rFonts w:hint="eastAsia" w:ascii="宋体" w:hAnsi="宋体" w:eastAsia="宋体"/>
          <w:lang w:eastAsia="zh-CN"/>
        </w:rPr>
      </w:pPr>
      <w:r>
        <w:rPr>
          <w:rFonts w:ascii="宋体" w:hAnsi="宋体" w:eastAsia="宋体"/>
          <w:lang w:eastAsia="zh-CN"/>
        </w:rPr>
        <w:t>D. 忽视用户反馈和需求变化</w:t>
      </w:r>
    </w:p>
    <w:p w14:paraId="67D1C142">
      <w:pPr>
        <w:rPr>
          <w:rFonts w:hint="eastAsia" w:ascii="宋体" w:hAnsi="宋体" w:eastAsia="宋体"/>
          <w:lang w:eastAsia="zh-CN"/>
        </w:rPr>
      </w:pPr>
      <w:r>
        <w:rPr>
          <w:rFonts w:ascii="宋体" w:hAnsi="宋体" w:eastAsia="宋体"/>
          <w:lang w:eastAsia="zh-CN"/>
        </w:rPr>
        <w:t>E. 对内容进行 SEO 优化以提高搜索引擎排名</w:t>
      </w:r>
    </w:p>
    <w:p w14:paraId="74EFEB73">
      <w:pPr>
        <w:rPr>
          <w:rFonts w:hint="eastAsia" w:ascii="宋体" w:hAnsi="宋体" w:eastAsia="宋体"/>
          <w:lang w:eastAsia="zh-CN"/>
        </w:rPr>
      </w:pPr>
      <w:r>
        <w:rPr>
          <w:rFonts w:ascii="宋体" w:hAnsi="宋体" w:eastAsia="宋体"/>
          <w:lang w:eastAsia="zh-CN"/>
        </w:rPr>
        <w:t>答案：ABE</w:t>
      </w:r>
    </w:p>
    <w:p w14:paraId="3328845A">
      <w:pPr>
        <w:rPr>
          <w:rFonts w:hint="eastAsia" w:ascii="宋体" w:hAnsi="宋体" w:eastAsia="宋体"/>
          <w:lang w:eastAsia="zh-CN"/>
        </w:rPr>
      </w:pPr>
      <w:r>
        <w:rPr>
          <w:rFonts w:ascii="宋体" w:hAnsi="宋体" w:eastAsia="宋体"/>
          <w:lang w:eastAsia="zh-CN"/>
        </w:rPr>
        <w:t>168. 在新品营销推广的内容营销策略中，全媒体运营师需要关注（）等方面来创作和推广有价值的内容。</w:t>
      </w:r>
    </w:p>
    <w:p w14:paraId="346A47FD">
      <w:pPr>
        <w:rPr>
          <w:rFonts w:hint="eastAsia" w:ascii="宋体" w:hAnsi="宋体" w:eastAsia="宋体"/>
          <w:lang w:eastAsia="zh-CN"/>
        </w:rPr>
      </w:pPr>
      <w:r>
        <w:rPr>
          <w:rFonts w:ascii="宋体" w:hAnsi="宋体" w:eastAsia="宋体"/>
          <w:lang w:eastAsia="zh-CN"/>
        </w:rPr>
        <w:t>A. 竞品广告投放策略</w:t>
      </w:r>
    </w:p>
    <w:p w14:paraId="6C587FD6">
      <w:pPr>
        <w:rPr>
          <w:rFonts w:hint="eastAsia" w:ascii="宋体" w:hAnsi="宋体" w:eastAsia="宋体"/>
          <w:lang w:eastAsia="zh-CN"/>
        </w:rPr>
      </w:pPr>
      <w:r>
        <w:rPr>
          <w:rFonts w:ascii="宋体" w:hAnsi="宋体" w:eastAsia="宋体"/>
          <w:lang w:eastAsia="zh-CN"/>
        </w:rPr>
        <w:t>B. 目标受众的兴趣和需求</w:t>
      </w:r>
    </w:p>
    <w:p w14:paraId="1A2D2729">
      <w:pPr>
        <w:rPr>
          <w:rFonts w:hint="eastAsia" w:ascii="宋体" w:hAnsi="宋体" w:eastAsia="宋体"/>
          <w:lang w:eastAsia="zh-CN"/>
        </w:rPr>
      </w:pPr>
      <w:r>
        <w:rPr>
          <w:rFonts w:ascii="宋体" w:hAnsi="宋体" w:eastAsia="宋体"/>
          <w:lang w:eastAsia="zh-CN"/>
        </w:rPr>
        <w:t>C. 优质内容的创作</w:t>
      </w:r>
    </w:p>
    <w:p w14:paraId="51441175">
      <w:pPr>
        <w:rPr>
          <w:rFonts w:hint="eastAsia" w:ascii="宋体" w:hAnsi="宋体" w:eastAsia="宋体"/>
          <w:lang w:eastAsia="zh-CN"/>
        </w:rPr>
      </w:pPr>
      <w:r>
        <w:rPr>
          <w:rFonts w:ascii="宋体" w:hAnsi="宋体" w:eastAsia="宋体"/>
          <w:lang w:eastAsia="zh-CN"/>
        </w:rPr>
        <w:t>D. 内容分发与推广的渠道选择</w:t>
      </w:r>
    </w:p>
    <w:p w14:paraId="3B5E8CDF">
      <w:pPr>
        <w:rPr>
          <w:rFonts w:hint="eastAsia" w:ascii="宋体" w:hAnsi="宋体" w:eastAsia="宋体"/>
          <w:lang w:eastAsia="zh-CN"/>
        </w:rPr>
      </w:pPr>
      <w:r>
        <w:rPr>
          <w:rFonts w:ascii="宋体" w:hAnsi="宋体" w:eastAsia="宋体"/>
          <w:lang w:eastAsia="zh-CN"/>
        </w:rPr>
        <w:t>E. 宏观经济政策走向</w:t>
      </w:r>
    </w:p>
    <w:p w14:paraId="354F18E9">
      <w:pPr>
        <w:rPr>
          <w:rFonts w:hint="eastAsia" w:ascii="宋体" w:hAnsi="宋体" w:eastAsia="宋体"/>
          <w:lang w:eastAsia="zh-CN"/>
        </w:rPr>
      </w:pPr>
      <w:r>
        <w:rPr>
          <w:rFonts w:ascii="宋体" w:hAnsi="宋体" w:eastAsia="宋体"/>
          <w:lang w:eastAsia="zh-CN"/>
        </w:rPr>
        <w:t>答案：BCD</w:t>
      </w:r>
    </w:p>
    <w:p w14:paraId="367B6A94">
      <w:pPr>
        <w:rPr>
          <w:rFonts w:hint="eastAsia" w:ascii="宋体" w:hAnsi="宋体" w:eastAsia="宋体"/>
          <w:lang w:eastAsia="zh-CN"/>
        </w:rPr>
      </w:pPr>
      <w:r>
        <w:rPr>
          <w:rFonts w:ascii="宋体" w:hAnsi="宋体" w:eastAsia="宋体"/>
          <w:lang w:eastAsia="zh-CN"/>
        </w:rPr>
        <w:t>169. 新品营销推广方案中的关键要素包括（）。</w:t>
      </w:r>
    </w:p>
    <w:p w14:paraId="37B471A1">
      <w:pPr>
        <w:rPr>
          <w:rFonts w:hint="eastAsia" w:ascii="宋体" w:hAnsi="宋体" w:eastAsia="宋体"/>
          <w:lang w:eastAsia="zh-CN"/>
        </w:rPr>
      </w:pPr>
      <w:r>
        <w:rPr>
          <w:rFonts w:ascii="宋体" w:hAnsi="宋体" w:eastAsia="宋体"/>
          <w:lang w:eastAsia="zh-CN"/>
        </w:rPr>
        <w:t>A. 新品卖点提炼</w:t>
      </w:r>
    </w:p>
    <w:p w14:paraId="2077FA5E">
      <w:pPr>
        <w:rPr>
          <w:rFonts w:hint="eastAsia" w:ascii="宋体" w:hAnsi="宋体" w:eastAsia="宋体"/>
          <w:lang w:eastAsia="zh-CN"/>
        </w:rPr>
      </w:pPr>
      <w:r>
        <w:rPr>
          <w:rFonts w:ascii="宋体" w:hAnsi="宋体" w:eastAsia="宋体"/>
          <w:lang w:eastAsia="zh-CN"/>
        </w:rPr>
        <w:t>B. 目标受众分析</w:t>
      </w:r>
    </w:p>
    <w:p w14:paraId="35CCA990">
      <w:pPr>
        <w:rPr>
          <w:rFonts w:hint="eastAsia" w:ascii="宋体" w:hAnsi="宋体" w:eastAsia="宋体"/>
          <w:lang w:eastAsia="zh-CN"/>
        </w:rPr>
      </w:pPr>
      <w:r>
        <w:rPr>
          <w:rFonts w:ascii="宋体" w:hAnsi="宋体" w:eastAsia="宋体"/>
          <w:lang w:eastAsia="zh-CN"/>
        </w:rPr>
        <w:t>C. 推广预算和时间安排</w:t>
      </w:r>
    </w:p>
    <w:p w14:paraId="0791C2BF">
      <w:pPr>
        <w:rPr>
          <w:rFonts w:hint="eastAsia" w:ascii="宋体" w:hAnsi="宋体" w:eastAsia="宋体"/>
          <w:lang w:eastAsia="zh-CN"/>
        </w:rPr>
      </w:pPr>
      <w:r>
        <w:rPr>
          <w:rFonts w:ascii="宋体" w:hAnsi="宋体" w:eastAsia="宋体"/>
          <w:lang w:eastAsia="zh-CN"/>
        </w:rPr>
        <w:t>D. 竞争对手营销策略</w:t>
      </w:r>
    </w:p>
    <w:p w14:paraId="7DE8CD29">
      <w:pPr>
        <w:rPr>
          <w:rFonts w:hint="eastAsia" w:ascii="宋体" w:hAnsi="宋体" w:eastAsia="宋体"/>
          <w:lang w:eastAsia="zh-CN"/>
        </w:rPr>
      </w:pPr>
      <w:r>
        <w:rPr>
          <w:rFonts w:ascii="宋体" w:hAnsi="宋体" w:eastAsia="宋体"/>
          <w:lang w:eastAsia="zh-CN"/>
        </w:rPr>
        <w:t>E. 宣传主题和创意</w:t>
      </w:r>
    </w:p>
    <w:p w14:paraId="67138B70">
      <w:pPr>
        <w:rPr>
          <w:rFonts w:hint="eastAsia" w:ascii="宋体" w:hAnsi="宋体" w:eastAsia="宋体"/>
          <w:lang w:eastAsia="zh-CN"/>
        </w:rPr>
      </w:pPr>
      <w:r>
        <w:rPr>
          <w:rFonts w:ascii="宋体" w:hAnsi="宋体" w:eastAsia="宋体"/>
          <w:lang w:eastAsia="zh-CN"/>
        </w:rPr>
        <w:t>答案：ABCDE</w:t>
      </w:r>
    </w:p>
    <w:p w14:paraId="73D9371A">
      <w:pPr>
        <w:rPr>
          <w:rFonts w:hint="eastAsia" w:ascii="宋体" w:hAnsi="宋体" w:eastAsia="宋体"/>
          <w:lang w:eastAsia="zh-CN"/>
        </w:rPr>
      </w:pPr>
      <w:r>
        <w:rPr>
          <w:rFonts w:ascii="宋体" w:hAnsi="宋体" w:eastAsia="宋体"/>
          <w:lang w:eastAsia="zh-CN"/>
        </w:rPr>
        <w:t>170. 在准备直播带货市场分析报告时，需要分析的内容包括（）。</w:t>
      </w:r>
    </w:p>
    <w:p w14:paraId="6F23E477">
      <w:pPr>
        <w:rPr>
          <w:rFonts w:hint="eastAsia" w:ascii="宋体" w:hAnsi="宋体" w:eastAsia="宋体"/>
          <w:lang w:eastAsia="zh-CN"/>
        </w:rPr>
      </w:pPr>
      <w:r>
        <w:rPr>
          <w:rFonts w:ascii="宋体" w:hAnsi="宋体" w:eastAsia="宋体"/>
          <w:lang w:eastAsia="zh-CN"/>
        </w:rPr>
        <w:t>A. 竞品分析与用户反馈</w:t>
      </w:r>
    </w:p>
    <w:p w14:paraId="4F00AB88">
      <w:pPr>
        <w:rPr>
          <w:rFonts w:hint="eastAsia" w:ascii="宋体" w:hAnsi="宋体" w:eastAsia="宋体"/>
          <w:lang w:eastAsia="zh-CN"/>
        </w:rPr>
      </w:pPr>
      <w:r>
        <w:rPr>
          <w:rFonts w:ascii="宋体" w:hAnsi="宋体" w:eastAsia="宋体"/>
          <w:lang w:eastAsia="zh-CN"/>
        </w:rPr>
        <w:t>B. 行业趋势与市场规模</w:t>
      </w:r>
    </w:p>
    <w:p w14:paraId="67C15573">
      <w:pPr>
        <w:rPr>
          <w:rFonts w:hint="eastAsia" w:ascii="宋体" w:hAnsi="宋体" w:eastAsia="宋体"/>
          <w:lang w:eastAsia="zh-CN"/>
        </w:rPr>
      </w:pPr>
      <w:r>
        <w:rPr>
          <w:rFonts w:ascii="宋体" w:hAnsi="宋体" w:eastAsia="宋体"/>
          <w:lang w:eastAsia="zh-CN"/>
        </w:rPr>
        <w:t>C. 供应链管理与物流配送</w:t>
      </w:r>
    </w:p>
    <w:p w14:paraId="7EF7FCD5">
      <w:pPr>
        <w:rPr>
          <w:rFonts w:hint="eastAsia" w:ascii="宋体" w:hAnsi="宋体" w:eastAsia="宋体"/>
          <w:lang w:eastAsia="zh-CN"/>
        </w:rPr>
      </w:pPr>
      <w:r>
        <w:rPr>
          <w:rFonts w:ascii="宋体" w:hAnsi="宋体" w:eastAsia="宋体"/>
          <w:lang w:eastAsia="zh-CN"/>
        </w:rPr>
        <w:t>D. 广告投放策略与效果</w:t>
      </w:r>
    </w:p>
    <w:p w14:paraId="0AAB7257">
      <w:pPr>
        <w:rPr>
          <w:rFonts w:hint="eastAsia" w:ascii="宋体" w:hAnsi="宋体" w:eastAsia="宋体"/>
          <w:lang w:eastAsia="zh-CN"/>
        </w:rPr>
      </w:pPr>
      <w:r>
        <w:rPr>
          <w:rFonts w:ascii="宋体" w:hAnsi="宋体" w:eastAsia="宋体"/>
          <w:lang w:eastAsia="zh-CN"/>
        </w:rPr>
        <w:t>E. 直播内容与形式创新</w:t>
      </w:r>
    </w:p>
    <w:p w14:paraId="6E4E29ED">
      <w:pPr>
        <w:rPr>
          <w:rFonts w:hint="eastAsia" w:ascii="宋体" w:hAnsi="宋体" w:eastAsia="宋体"/>
          <w:lang w:eastAsia="zh-CN"/>
        </w:rPr>
      </w:pPr>
      <w:r>
        <w:rPr>
          <w:rFonts w:ascii="宋体" w:hAnsi="宋体" w:eastAsia="宋体"/>
          <w:lang w:eastAsia="zh-CN"/>
        </w:rPr>
        <w:t>答案：ABDE</w:t>
      </w:r>
    </w:p>
    <w:p w14:paraId="47AB5D63">
      <w:pPr>
        <w:rPr>
          <w:rFonts w:hint="eastAsia" w:ascii="宋体" w:hAnsi="宋体" w:eastAsia="宋体"/>
          <w:lang w:eastAsia="zh-CN"/>
        </w:rPr>
      </w:pPr>
      <w:r>
        <w:rPr>
          <w:rFonts w:ascii="宋体" w:hAnsi="宋体" w:eastAsia="宋体"/>
          <w:lang w:eastAsia="zh-CN"/>
        </w:rPr>
        <w:t>171. 新媒体传播环境对（）产生了深远影响。</w:t>
      </w:r>
    </w:p>
    <w:p w14:paraId="142A7536">
      <w:pPr>
        <w:rPr>
          <w:rFonts w:hint="eastAsia" w:ascii="宋体" w:hAnsi="宋体" w:eastAsia="宋体"/>
          <w:lang w:eastAsia="zh-CN"/>
        </w:rPr>
      </w:pPr>
      <w:r>
        <w:rPr>
          <w:rFonts w:ascii="宋体" w:hAnsi="宋体" w:eastAsia="宋体"/>
          <w:lang w:eastAsia="zh-CN"/>
        </w:rPr>
        <w:t>A. 传统媒体的生存方式</w:t>
      </w:r>
    </w:p>
    <w:p w14:paraId="3BDF4EB7">
      <w:pPr>
        <w:rPr>
          <w:rFonts w:hint="eastAsia" w:ascii="宋体" w:hAnsi="宋体" w:eastAsia="宋体"/>
          <w:lang w:eastAsia="zh-CN"/>
        </w:rPr>
      </w:pPr>
      <w:r>
        <w:rPr>
          <w:rFonts w:ascii="宋体" w:hAnsi="宋体" w:eastAsia="宋体"/>
          <w:lang w:eastAsia="zh-CN"/>
        </w:rPr>
        <w:t>B. 受众的媒介素养</w:t>
      </w:r>
    </w:p>
    <w:p w14:paraId="00DBA1DE">
      <w:pPr>
        <w:rPr>
          <w:rFonts w:hint="eastAsia" w:ascii="宋体" w:hAnsi="宋体" w:eastAsia="宋体"/>
          <w:lang w:eastAsia="zh-CN"/>
        </w:rPr>
      </w:pPr>
      <w:r>
        <w:rPr>
          <w:rFonts w:ascii="宋体" w:hAnsi="宋体" w:eastAsia="宋体"/>
          <w:lang w:eastAsia="zh-CN"/>
        </w:rPr>
        <w:t>C. 自然环境的变化</w:t>
      </w:r>
    </w:p>
    <w:p w14:paraId="04DD7DE5">
      <w:pPr>
        <w:rPr>
          <w:rFonts w:hint="eastAsia" w:ascii="宋体" w:hAnsi="宋体" w:eastAsia="宋体"/>
          <w:lang w:eastAsia="zh-CN"/>
        </w:rPr>
      </w:pPr>
      <w:r>
        <w:rPr>
          <w:rFonts w:ascii="宋体" w:hAnsi="宋体" w:eastAsia="宋体"/>
          <w:lang w:eastAsia="zh-CN"/>
        </w:rPr>
        <w:t>D. 社会舆论的形成</w:t>
      </w:r>
    </w:p>
    <w:p w14:paraId="40336F2B">
      <w:pPr>
        <w:rPr>
          <w:rFonts w:hint="eastAsia" w:ascii="宋体" w:hAnsi="宋体" w:eastAsia="宋体"/>
          <w:lang w:eastAsia="zh-CN"/>
        </w:rPr>
      </w:pPr>
      <w:r>
        <w:rPr>
          <w:rFonts w:ascii="宋体" w:hAnsi="宋体" w:eastAsia="宋体"/>
          <w:lang w:eastAsia="zh-CN"/>
        </w:rPr>
        <w:t>E. 政府的监管政策</w:t>
      </w:r>
    </w:p>
    <w:p w14:paraId="103C93B5">
      <w:pPr>
        <w:rPr>
          <w:rFonts w:hint="eastAsia" w:ascii="宋体" w:hAnsi="宋体" w:eastAsia="宋体"/>
          <w:lang w:eastAsia="zh-CN"/>
        </w:rPr>
      </w:pPr>
      <w:r>
        <w:rPr>
          <w:rFonts w:ascii="宋体" w:hAnsi="宋体" w:eastAsia="宋体"/>
          <w:lang w:eastAsia="zh-CN"/>
        </w:rPr>
        <w:t>答案：ABDE</w:t>
      </w:r>
    </w:p>
    <w:p w14:paraId="7EFB3B20">
      <w:pPr>
        <w:rPr>
          <w:rFonts w:hint="eastAsia" w:ascii="宋体" w:hAnsi="宋体" w:eastAsia="宋体"/>
          <w:lang w:eastAsia="zh-CN"/>
        </w:rPr>
      </w:pPr>
      <w:r>
        <w:rPr>
          <w:rFonts w:ascii="宋体" w:hAnsi="宋体" w:eastAsia="宋体"/>
          <w:lang w:eastAsia="zh-CN"/>
        </w:rPr>
        <w:t>172. 在设计达人选拔流程时，需要考虑的要素包括（）。</w:t>
      </w:r>
    </w:p>
    <w:p w14:paraId="0718398F">
      <w:pPr>
        <w:rPr>
          <w:rFonts w:hint="eastAsia" w:ascii="宋体" w:hAnsi="宋体" w:eastAsia="宋体"/>
          <w:lang w:eastAsia="zh-CN"/>
        </w:rPr>
      </w:pPr>
      <w:r>
        <w:rPr>
          <w:rFonts w:ascii="宋体" w:hAnsi="宋体" w:eastAsia="宋体"/>
          <w:lang w:eastAsia="zh-CN"/>
        </w:rPr>
        <w:t>A. 选拔所需的时间和预算</w:t>
      </w:r>
    </w:p>
    <w:p w14:paraId="4764CB09">
      <w:pPr>
        <w:rPr>
          <w:rFonts w:hint="eastAsia" w:ascii="宋体" w:hAnsi="宋体" w:eastAsia="宋体"/>
          <w:lang w:eastAsia="zh-CN"/>
        </w:rPr>
      </w:pPr>
      <w:r>
        <w:rPr>
          <w:rFonts w:ascii="宋体" w:hAnsi="宋体" w:eastAsia="宋体"/>
          <w:lang w:eastAsia="zh-CN"/>
        </w:rPr>
        <w:t>B. 选拔目的与标准</w:t>
      </w:r>
    </w:p>
    <w:p w14:paraId="00CDF8EE">
      <w:pPr>
        <w:rPr>
          <w:rFonts w:hint="eastAsia" w:ascii="宋体" w:hAnsi="宋体" w:eastAsia="宋体"/>
          <w:lang w:eastAsia="zh-CN"/>
        </w:rPr>
      </w:pPr>
      <w:r>
        <w:rPr>
          <w:rFonts w:ascii="宋体" w:hAnsi="宋体" w:eastAsia="宋体"/>
          <w:lang w:eastAsia="zh-CN"/>
        </w:rPr>
        <w:t>C. 候选人的个人兴趣和爱好</w:t>
      </w:r>
    </w:p>
    <w:p w14:paraId="78D38212">
      <w:pPr>
        <w:rPr>
          <w:rFonts w:hint="eastAsia" w:ascii="宋体" w:hAnsi="宋体" w:eastAsia="宋体"/>
          <w:lang w:eastAsia="zh-CN"/>
        </w:rPr>
      </w:pPr>
      <w:r>
        <w:rPr>
          <w:rFonts w:ascii="宋体" w:hAnsi="宋体" w:eastAsia="宋体"/>
          <w:lang w:eastAsia="zh-CN"/>
        </w:rPr>
        <w:t>D. 选拔后的管理与支持措施</w:t>
      </w:r>
    </w:p>
    <w:p w14:paraId="6531F4E8">
      <w:pPr>
        <w:rPr>
          <w:rFonts w:hint="eastAsia" w:ascii="宋体" w:hAnsi="宋体" w:eastAsia="宋体"/>
          <w:lang w:eastAsia="zh-CN"/>
        </w:rPr>
      </w:pPr>
      <w:r>
        <w:rPr>
          <w:rFonts w:ascii="宋体" w:hAnsi="宋体" w:eastAsia="宋体"/>
          <w:lang w:eastAsia="zh-CN"/>
        </w:rPr>
        <w:t>E. 选拔流程中的关键点</w:t>
      </w:r>
    </w:p>
    <w:p w14:paraId="488D6423">
      <w:pPr>
        <w:rPr>
          <w:rFonts w:hint="eastAsia" w:ascii="宋体" w:hAnsi="宋体" w:eastAsia="宋体"/>
          <w:lang w:eastAsia="zh-CN"/>
        </w:rPr>
      </w:pPr>
      <w:r>
        <w:rPr>
          <w:rFonts w:ascii="宋体" w:hAnsi="宋体" w:eastAsia="宋体"/>
          <w:lang w:eastAsia="zh-CN"/>
        </w:rPr>
        <w:t>答案：ABDE</w:t>
      </w:r>
    </w:p>
    <w:p w14:paraId="73477638">
      <w:pPr>
        <w:rPr>
          <w:rFonts w:hint="eastAsia" w:ascii="宋体" w:hAnsi="宋体" w:eastAsia="宋体"/>
          <w:lang w:eastAsia="zh-CN"/>
        </w:rPr>
      </w:pPr>
      <w:r>
        <w:rPr>
          <w:rFonts w:ascii="宋体" w:hAnsi="宋体" w:eastAsia="宋体"/>
          <w:lang w:eastAsia="zh-CN"/>
        </w:rPr>
        <w:t>173. 广告效果评估与优化过程中，需要关注的指标包括（）。</w:t>
      </w:r>
    </w:p>
    <w:p w14:paraId="178F2494">
      <w:pPr>
        <w:rPr>
          <w:rFonts w:hint="eastAsia" w:ascii="宋体" w:hAnsi="宋体" w:eastAsia="宋体"/>
          <w:lang w:eastAsia="zh-CN"/>
        </w:rPr>
      </w:pPr>
      <w:r>
        <w:rPr>
          <w:rFonts w:ascii="宋体" w:hAnsi="宋体" w:eastAsia="宋体"/>
          <w:lang w:eastAsia="zh-CN"/>
        </w:rPr>
        <w:t>A. 用户点击率</w:t>
      </w:r>
    </w:p>
    <w:p w14:paraId="697AFA56">
      <w:pPr>
        <w:rPr>
          <w:rFonts w:hint="eastAsia" w:ascii="宋体" w:hAnsi="宋体" w:eastAsia="宋体"/>
          <w:lang w:eastAsia="zh-CN"/>
        </w:rPr>
      </w:pPr>
      <w:r>
        <w:rPr>
          <w:rFonts w:ascii="宋体" w:hAnsi="宋体" w:eastAsia="宋体"/>
          <w:lang w:eastAsia="zh-CN"/>
        </w:rPr>
        <w:t>B. 广告曝光量</w:t>
      </w:r>
    </w:p>
    <w:p w14:paraId="2DE29467">
      <w:pPr>
        <w:rPr>
          <w:rFonts w:hint="eastAsia" w:ascii="宋体" w:hAnsi="宋体" w:eastAsia="宋体"/>
          <w:lang w:eastAsia="zh-CN"/>
        </w:rPr>
      </w:pPr>
      <w:r>
        <w:rPr>
          <w:rFonts w:ascii="宋体" w:hAnsi="宋体" w:eastAsia="宋体"/>
          <w:lang w:eastAsia="zh-CN"/>
        </w:rPr>
        <w:t>C. 用户满意度</w:t>
      </w:r>
    </w:p>
    <w:p w14:paraId="6864011E">
      <w:pPr>
        <w:rPr>
          <w:rFonts w:hint="eastAsia" w:ascii="宋体" w:hAnsi="宋体" w:eastAsia="宋体"/>
          <w:lang w:eastAsia="zh-CN"/>
        </w:rPr>
      </w:pPr>
      <w:r>
        <w:rPr>
          <w:rFonts w:ascii="宋体" w:hAnsi="宋体" w:eastAsia="宋体"/>
          <w:lang w:eastAsia="zh-CN"/>
        </w:rPr>
        <w:t>D. 产品生产成本</w:t>
      </w:r>
    </w:p>
    <w:p w14:paraId="5F8BC399">
      <w:pPr>
        <w:rPr>
          <w:rFonts w:hint="eastAsia" w:ascii="宋体" w:hAnsi="宋体" w:eastAsia="宋体"/>
          <w:lang w:eastAsia="zh-CN"/>
        </w:rPr>
      </w:pPr>
      <w:r>
        <w:rPr>
          <w:rFonts w:ascii="宋体" w:hAnsi="宋体" w:eastAsia="宋体"/>
          <w:lang w:eastAsia="zh-CN"/>
        </w:rPr>
        <w:t>E. 转化率</w:t>
      </w:r>
    </w:p>
    <w:p w14:paraId="0FDBAD69">
      <w:pPr>
        <w:rPr>
          <w:rFonts w:hint="eastAsia" w:ascii="宋体" w:hAnsi="宋体" w:eastAsia="宋体"/>
          <w:lang w:eastAsia="zh-CN"/>
        </w:rPr>
      </w:pPr>
      <w:r>
        <w:rPr>
          <w:rFonts w:ascii="宋体" w:hAnsi="宋体" w:eastAsia="宋体"/>
          <w:lang w:eastAsia="zh-CN"/>
        </w:rPr>
        <w:t>答案：ABE</w:t>
      </w:r>
    </w:p>
    <w:p w14:paraId="79984D0A">
      <w:pPr>
        <w:rPr>
          <w:rFonts w:hint="eastAsia" w:ascii="宋体" w:hAnsi="宋体" w:eastAsia="宋体"/>
          <w:lang w:eastAsia="zh-CN"/>
        </w:rPr>
      </w:pPr>
      <w:r>
        <w:rPr>
          <w:rFonts w:ascii="宋体" w:hAnsi="宋体" w:eastAsia="宋体"/>
          <w:lang w:eastAsia="zh-CN"/>
        </w:rPr>
        <w:t>174. 在执行内容优化措施时，有助于提升内容的搜索引擎排名的措施是（）。</w:t>
      </w:r>
    </w:p>
    <w:p w14:paraId="62D065CD">
      <w:pPr>
        <w:rPr>
          <w:rFonts w:hint="eastAsia" w:ascii="宋体" w:hAnsi="宋体" w:eastAsia="宋体"/>
          <w:lang w:eastAsia="zh-CN"/>
        </w:rPr>
      </w:pPr>
      <w:r>
        <w:rPr>
          <w:rFonts w:ascii="宋体" w:hAnsi="宋体" w:eastAsia="宋体"/>
          <w:lang w:eastAsia="zh-CN"/>
        </w:rPr>
        <w:t>A. 优化内容的标题、描述和标签</w:t>
      </w:r>
    </w:p>
    <w:p w14:paraId="6FDE5C56">
      <w:pPr>
        <w:rPr>
          <w:rFonts w:hint="eastAsia" w:ascii="宋体" w:hAnsi="宋体" w:eastAsia="宋体"/>
          <w:lang w:eastAsia="zh-CN"/>
        </w:rPr>
      </w:pPr>
      <w:r>
        <w:rPr>
          <w:rFonts w:ascii="宋体" w:hAnsi="宋体" w:eastAsia="宋体"/>
          <w:lang w:eastAsia="zh-CN"/>
        </w:rPr>
        <w:t>B. 进行关键词研究并在内容中合理使用</w:t>
      </w:r>
    </w:p>
    <w:p w14:paraId="40893A8A">
      <w:pPr>
        <w:rPr>
          <w:rFonts w:hint="eastAsia" w:ascii="宋体" w:hAnsi="宋体" w:eastAsia="宋体"/>
          <w:lang w:eastAsia="zh-CN"/>
        </w:rPr>
      </w:pPr>
      <w:r>
        <w:rPr>
          <w:rFonts w:ascii="宋体" w:hAnsi="宋体" w:eastAsia="宋体"/>
          <w:lang w:eastAsia="zh-CN"/>
        </w:rPr>
        <w:t>C. 确保内容的原创性和高质量</w:t>
      </w:r>
    </w:p>
    <w:p w14:paraId="6B979E2A">
      <w:pPr>
        <w:rPr>
          <w:rFonts w:hint="eastAsia" w:ascii="宋体" w:hAnsi="宋体" w:eastAsia="宋体"/>
          <w:lang w:eastAsia="zh-CN"/>
        </w:rPr>
      </w:pPr>
      <w:r>
        <w:rPr>
          <w:rFonts w:ascii="宋体" w:hAnsi="宋体" w:eastAsia="宋体"/>
          <w:lang w:eastAsia="zh-CN"/>
        </w:rPr>
        <w:t>D. 增加内容的字数以提高信息量</w:t>
      </w:r>
    </w:p>
    <w:p w14:paraId="329BAFE3">
      <w:pPr>
        <w:rPr>
          <w:rFonts w:hint="eastAsia" w:ascii="宋体" w:hAnsi="宋体" w:eastAsia="宋体"/>
          <w:lang w:eastAsia="zh-CN"/>
        </w:rPr>
      </w:pPr>
      <w:r>
        <w:rPr>
          <w:rFonts w:ascii="宋体" w:hAnsi="宋体" w:eastAsia="宋体"/>
          <w:lang w:eastAsia="zh-CN"/>
        </w:rPr>
        <w:t>E. 使用大量无关联的外部链接以提升权重</w:t>
      </w:r>
    </w:p>
    <w:p w14:paraId="19B77068">
      <w:pPr>
        <w:rPr>
          <w:rFonts w:hint="eastAsia" w:ascii="宋体" w:hAnsi="宋体" w:eastAsia="宋体"/>
          <w:lang w:eastAsia="zh-CN"/>
        </w:rPr>
      </w:pPr>
      <w:r>
        <w:rPr>
          <w:rFonts w:ascii="宋体" w:hAnsi="宋体" w:eastAsia="宋体"/>
          <w:lang w:eastAsia="zh-CN"/>
        </w:rPr>
        <w:t>答案：ABC</w:t>
      </w:r>
    </w:p>
    <w:p w14:paraId="2D601090">
      <w:pPr>
        <w:rPr>
          <w:rFonts w:hint="eastAsia" w:ascii="宋体" w:hAnsi="宋体" w:eastAsia="宋体"/>
          <w:lang w:eastAsia="zh-CN"/>
        </w:rPr>
      </w:pPr>
      <w:r>
        <w:rPr>
          <w:rFonts w:ascii="宋体" w:hAnsi="宋体" w:eastAsia="宋体"/>
          <w:lang w:eastAsia="zh-CN"/>
        </w:rPr>
        <w:t>175. 私域流量运营的工作流程包括（）。</w:t>
      </w:r>
    </w:p>
    <w:p w14:paraId="5968226D">
      <w:pPr>
        <w:rPr>
          <w:rFonts w:hint="eastAsia" w:ascii="宋体" w:hAnsi="宋体" w:eastAsia="宋体"/>
          <w:lang w:eastAsia="zh-CN"/>
        </w:rPr>
      </w:pPr>
      <w:r>
        <w:rPr>
          <w:rFonts w:ascii="宋体" w:hAnsi="宋体" w:eastAsia="宋体"/>
          <w:lang w:eastAsia="zh-CN"/>
        </w:rPr>
        <w:t>A. 用户画像构建</w:t>
      </w:r>
    </w:p>
    <w:p w14:paraId="0AFD9FB2">
      <w:pPr>
        <w:rPr>
          <w:rFonts w:hint="eastAsia" w:ascii="宋体" w:hAnsi="宋体" w:eastAsia="宋体"/>
          <w:lang w:eastAsia="zh-CN"/>
        </w:rPr>
      </w:pPr>
      <w:r>
        <w:rPr>
          <w:rFonts w:ascii="宋体" w:hAnsi="宋体" w:eastAsia="宋体"/>
          <w:lang w:eastAsia="zh-CN"/>
        </w:rPr>
        <w:t>B. 流量引入</w:t>
      </w:r>
    </w:p>
    <w:p w14:paraId="3EE418F3">
      <w:pPr>
        <w:rPr>
          <w:rFonts w:hint="eastAsia" w:ascii="宋体" w:hAnsi="宋体" w:eastAsia="宋体"/>
          <w:lang w:eastAsia="zh-CN"/>
        </w:rPr>
      </w:pPr>
      <w:r>
        <w:rPr>
          <w:rFonts w:ascii="宋体" w:hAnsi="宋体" w:eastAsia="宋体"/>
          <w:lang w:eastAsia="zh-CN"/>
        </w:rPr>
        <w:t>C. 广告投放效果评估</w:t>
      </w:r>
    </w:p>
    <w:p w14:paraId="4F9DFF56">
      <w:pPr>
        <w:rPr>
          <w:rFonts w:hint="eastAsia" w:ascii="宋体" w:hAnsi="宋体" w:eastAsia="宋体"/>
          <w:lang w:eastAsia="zh-CN"/>
        </w:rPr>
      </w:pPr>
      <w:r>
        <w:rPr>
          <w:rFonts w:ascii="宋体" w:hAnsi="宋体" w:eastAsia="宋体"/>
          <w:lang w:eastAsia="zh-CN"/>
        </w:rPr>
        <w:t>D. 内容创作与分发</w:t>
      </w:r>
    </w:p>
    <w:p w14:paraId="7B597702">
      <w:pPr>
        <w:rPr>
          <w:rFonts w:hint="eastAsia" w:ascii="宋体" w:hAnsi="宋体" w:eastAsia="宋体"/>
          <w:lang w:eastAsia="zh-CN"/>
        </w:rPr>
      </w:pPr>
      <w:r>
        <w:rPr>
          <w:rFonts w:ascii="宋体" w:hAnsi="宋体" w:eastAsia="宋体"/>
          <w:lang w:eastAsia="zh-CN"/>
        </w:rPr>
        <w:t>E. 用户复购与裂变</w:t>
      </w:r>
    </w:p>
    <w:p w14:paraId="32376FBA">
      <w:pPr>
        <w:rPr>
          <w:rFonts w:hint="eastAsia" w:ascii="宋体" w:hAnsi="宋体" w:eastAsia="宋体"/>
          <w:lang w:eastAsia="zh-CN"/>
        </w:rPr>
      </w:pPr>
      <w:r>
        <w:rPr>
          <w:rFonts w:ascii="宋体" w:hAnsi="宋体" w:eastAsia="宋体"/>
          <w:lang w:eastAsia="zh-CN"/>
        </w:rPr>
        <w:t>答案：ABDE</w:t>
      </w:r>
    </w:p>
    <w:p w14:paraId="13C610E8">
      <w:pPr>
        <w:rPr>
          <w:rFonts w:hint="eastAsia" w:ascii="宋体" w:hAnsi="宋体" w:eastAsia="宋体"/>
          <w:lang w:eastAsia="zh-CN"/>
        </w:rPr>
      </w:pPr>
      <w:r>
        <w:rPr>
          <w:rFonts w:ascii="宋体" w:hAnsi="宋体" w:eastAsia="宋体"/>
          <w:lang w:eastAsia="zh-CN"/>
        </w:rPr>
        <w:t>176. 全媒体运营师在选品策略中可采用的市场调研法是（）。</w:t>
      </w:r>
    </w:p>
    <w:p w14:paraId="3083620F">
      <w:pPr>
        <w:rPr>
          <w:rFonts w:hint="eastAsia" w:ascii="宋体" w:hAnsi="宋体" w:eastAsia="宋体"/>
          <w:lang w:eastAsia="zh-CN"/>
        </w:rPr>
      </w:pPr>
      <w:r>
        <w:rPr>
          <w:rFonts w:ascii="宋体" w:hAnsi="宋体" w:eastAsia="宋体"/>
          <w:lang w:eastAsia="zh-CN"/>
        </w:rPr>
        <w:t>A. 通过问卷调查收集用户需求</w:t>
      </w:r>
    </w:p>
    <w:p w14:paraId="3B55A1C1">
      <w:pPr>
        <w:rPr>
          <w:rFonts w:hint="eastAsia" w:ascii="宋体" w:hAnsi="宋体" w:eastAsia="宋体"/>
          <w:lang w:eastAsia="zh-CN"/>
        </w:rPr>
      </w:pPr>
      <w:r>
        <w:rPr>
          <w:rFonts w:ascii="宋体" w:hAnsi="宋体" w:eastAsia="宋体"/>
          <w:lang w:eastAsia="zh-CN"/>
        </w:rPr>
        <w:t>B. 利用数据分析工具进行竞品分析</w:t>
      </w:r>
    </w:p>
    <w:p w14:paraId="5F2B4DD1">
      <w:pPr>
        <w:rPr>
          <w:rFonts w:hint="eastAsia" w:ascii="宋体" w:hAnsi="宋体" w:eastAsia="宋体"/>
          <w:lang w:eastAsia="zh-CN"/>
        </w:rPr>
      </w:pPr>
      <w:r>
        <w:rPr>
          <w:rFonts w:ascii="宋体" w:hAnsi="宋体" w:eastAsia="宋体"/>
          <w:lang w:eastAsia="zh-CN"/>
        </w:rPr>
        <w:t>C. 分析用户评论和反馈</w:t>
      </w:r>
    </w:p>
    <w:p w14:paraId="1B552990">
      <w:pPr>
        <w:rPr>
          <w:rFonts w:hint="eastAsia" w:ascii="宋体" w:hAnsi="宋体" w:eastAsia="宋体"/>
          <w:lang w:eastAsia="zh-CN"/>
        </w:rPr>
      </w:pPr>
      <w:r>
        <w:rPr>
          <w:rFonts w:ascii="宋体" w:hAnsi="宋体" w:eastAsia="宋体"/>
          <w:lang w:eastAsia="zh-CN"/>
        </w:rPr>
        <w:t>D. 监控商品销售数据和转化率</w:t>
      </w:r>
    </w:p>
    <w:p w14:paraId="2D283C99">
      <w:pPr>
        <w:rPr>
          <w:rFonts w:hint="eastAsia" w:ascii="宋体" w:hAnsi="宋体" w:eastAsia="宋体"/>
          <w:lang w:eastAsia="zh-CN"/>
        </w:rPr>
      </w:pPr>
      <w:r>
        <w:rPr>
          <w:rFonts w:ascii="宋体" w:hAnsi="宋体" w:eastAsia="宋体"/>
          <w:lang w:eastAsia="zh-CN"/>
        </w:rPr>
        <w:t>E. 关注行业动态和新品发布</w:t>
      </w:r>
    </w:p>
    <w:p w14:paraId="7BA997C3">
      <w:pPr>
        <w:rPr>
          <w:rFonts w:hint="eastAsia" w:ascii="宋体" w:hAnsi="宋体" w:eastAsia="宋体"/>
          <w:lang w:eastAsia="zh-CN"/>
        </w:rPr>
      </w:pPr>
      <w:r>
        <w:rPr>
          <w:rFonts w:ascii="宋体" w:hAnsi="宋体" w:eastAsia="宋体"/>
          <w:lang w:eastAsia="zh-CN"/>
        </w:rPr>
        <w:t>答案：ABCDE</w:t>
      </w:r>
    </w:p>
    <w:p w14:paraId="34302068">
      <w:pPr>
        <w:rPr>
          <w:rFonts w:hint="eastAsia" w:ascii="宋体" w:hAnsi="宋体" w:eastAsia="宋体"/>
          <w:lang w:eastAsia="zh-CN"/>
        </w:rPr>
      </w:pPr>
      <w:r>
        <w:rPr>
          <w:rFonts w:ascii="宋体" w:hAnsi="宋体" w:eastAsia="宋体"/>
          <w:lang w:eastAsia="zh-CN"/>
        </w:rPr>
        <w:t>177. 可以用于内容现状分析的方法包括（）。</w:t>
      </w:r>
    </w:p>
    <w:p w14:paraId="35580655">
      <w:pPr>
        <w:rPr>
          <w:rFonts w:hint="eastAsia" w:ascii="宋体" w:hAnsi="宋体" w:eastAsia="宋体"/>
          <w:lang w:eastAsia="zh-CN"/>
        </w:rPr>
      </w:pPr>
      <w:r>
        <w:rPr>
          <w:rFonts w:ascii="宋体" w:hAnsi="宋体" w:eastAsia="宋体"/>
          <w:lang w:eastAsia="zh-CN"/>
        </w:rPr>
        <w:t>A. 通过社交媒体收集用户评论和点赞数据</w:t>
      </w:r>
    </w:p>
    <w:p w14:paraId="0CF7A879">
      <w:pPr>
        <w:rPr>
          <w:rFonts w:hint="eastAsia" w:ascii="宋体" w:hAnsi="宋体" w:eastAsia="宋体"/>
          <w:lang w:eastAsia="zh-CN"/>
        </w:rPr>
      </w:pPr>
      <w:r>
        <w:rPr>
          <w:rFonts w:ascii="宋体" w:hAnsi="宋体" w:eastAsia="宋体"/>
          <w:lang w:eastAsia="zh-CN"/>
        </w:rPr>
        <w:t>B. 使用数据分析工具收集用户行为数据</w:t>
      </w:r>
    </w:p>
    <w:p w14:paraId="1406E946">
      <w:pPr>
        <w:rPr>
          <w:rFonts w:hint="eastAsia" w:ascii="宋体" w:hAnsi="宋体" w:eastAsia="宋体"/>
          <w:lang w:eastAsia="zh-CN"/>
        </w:rPr>
      </w:pPr>
      <w:r>
        <w:rPr>
          <w:rFonts w:ascii="宋体" w:hAnsi="宋体" w:eastAsia="宋体"/>
          <w:lang w:eastAsia="zh-CN"/>
        </w:rPr>
        <w:t>C. 监测广告投放的转化率</w:t>
      </w:r>
    </w:p>
    <w:p w14:paraId="682FE88F">
      <w:pPr>
        <w:rPr>
          <w:rFonts w:hint="eastAsia" w:ascii="宋体" w:hAnsi="宋体" w:eastAsia="宋体"/>
          <w:lang w:eastAsia="zh-CN"/>
        </w:rPr>
      </w:pPr>
      <w:r>
        <w:rPr>
          <w:rFonts w:ascii="宋体" w:hAnsi="宋体" w:eastAsia="宋体"/>
          <w:lang w:eastAsia="zh-CN"/>
        </w:rPr>
        <w:t>D. 分析竞争对手的内容策略</w:t>
      </w:r>
    </w:p>
    <w:p w14:paraId="10F9B6C1">
      <w:pPr>
        <w:rPr>
          <w:rFonts w:hint="eastAsia" w:ascii="宋体" w:hAnsi="宋体" w:eastAsia="宋体"/>
          <w:lang w:eastAsia="zh-CN"/>
        </w:rPr>
      </w:pPr>
      <w:r>
        <w:rPr>
          <w:rFonts w:ascii="宋体" w:hAnsi="宋体" w:eastAsia="宋体"/>
          <w:lang w:eastAsia="zh-CN"/>
        </w:rPr>
        <w:t>E. 对现有内容进行全面的审查和评估</w:t>
      </w:r>
    </w:p>
    <w:p w14:paraId="56E4C6CE">
      <w:pPr>
        <w:rPr>
          <w:rFonts w:hint="eastAsia" w:ascii="宋体" w:hAnsi="宋体" w:eastAsia="宋体"/>
          <w:lang w:eastAsia="zh-CN"/>
        </w:rPr>
      </w:pPr>
      <w:r>
        <w:rPr>
          <w:rFonts w:ascii="宋体" w:hAnsi="宋体" w:eastAsia="宋体"/>
          <w:lang w:eastAsia="zh-CN"/>
        </w:rPr>
        <w:t>答案：ABCDE</w:t>
      </w:r>
    </w:p>
    <w:p w14:paraId="21ABAB9F">
      <w:pPr>
        <w:rPr>
          <w:rFonts w:hint="eastAsia" w:ascii="宋体" w:hAnsi="宋体" w:eastAsia="宋体"/>
          <w:lang w:eastAsia="zh-CN"/>
        </w:rPr>
      </w:pPr>
      <w:r>
        <w:rPr>
          <w:rFonts w:ascii="宋体" w:hAnsi="宋体" w:eastAsia="宋体"/>
          <w:lang w:eastAsia="zh-CN"/>
        </w:rPr>
        <w:t>178. 内容创新与质量提升在视听运营中的重要作用体现在（）。</w:t>
      </w:r>
    </w:p>
    <w:p w14:paraId="51E3C3FC">
      <w:pPr>
        <w:rPr>
          <w:rFonts w:hint="eastAsia" w:ascii="宋体" w:hAnsi="宋体" w:eastAsia="宋体"/>
          <w:lang w:eastAsia="zh-CN"/>
        </w:rPr>
      </w:pPr>
      <w:r>
        <w:rPr>
          <w:rFonts w:ascii="宋体" w:hAnsi="宋体" w:eastAsia="宋体"/>
          <w:lang w:eastAsia="zh-CN"/>
        </w:rPr>
        <w:t>A. 降低运营成本，通过减少内容制作和分发的复杂性</w:t>
      </w:r>
    </w:p>
    <w:p w14:paraId="29E2707E">
      <w:pPr>
        <w:rPr>
          <w:rFonts w:hint="eastAsia" w:ascii="宋体" w:hAnsi="宋体" w:eastAsia="宋体"/>
          <w:lang w:eastAsia="zh-CN"/>
        </w:rPr>
      </w:pPr>
      <w:r>
        <w:rPr>
          <w:rFonts w:ascii="宋体" w:hAnsi="宋体" w:eastAsia="宋体"/>
          <w:lang w:eastAsia="zh-CN"/>
        </w:rPr>
        <w:t>B. 提升用户黏性，通过优质且创新的内容吸引用户并增加其对平台的忠诚度</w:t>
      </w:r>
    </w:p>
    <w:p w14:paraId="6F02525C">
      <w:pPr>
        <w:rPr>
          <w:rFonts w:hint="eastAsia" w:ascii="宋体" w:hAnsi="宋体" w:eastAsia="宋体"/>
          <w:lang w:eastAsia="zh-CN"/>
        </w:rPr>
      </w:pPr>
      <w:r>
        <w:rPr>
          <w:rFonts w:ascii="宋体" w:hAnsi="宋体" w:eastAsia="宋体"/>
          <w:lang w:eastAsia="zh-CN"/>
        </w:rPr>
        <w:t>C. 忽视用户体验，专注于内容的技术创新和形式多样化</w:t>
      </w:r>
    </w:p>
    <w:p w14:paraId="471E834A">
      <w:pPr>
        <w:rPr>
          <w:rFonts w:hint="eastAsia" w:ascii="宋体" w:hAnsi="宋体" w:eastAsia="宋体"/>
          <w:lang w:eastAsia="zh-CN"/>
        </w:rPr>
      </w:pPr>
      <w:r>
        <w:rPr>
          <w:rFonts w:ascii="宋体" w:hAnsi="宋体" w:eastAsia="宋体"/>
          <w:lang w:eastAsia="zh-CN"/>
        </w:rPr>
        <w:t>D. 增强市场竞争力，使视听平台在竞争中脱颖而出</w:t>
      </w:r>
    </w:p>
    <w:p w14:paraId="789F8F10">
      <w:pPr>
        <w:rPr>
          <w:rFonts w:hint="eastAsia" w:ascii="宋体" w:hAnsi="宋体" w:eastAsia="宋体"/>
          <w:lang w:eastAsia="zh-CN"/>
        </w:rPr>
      </w:pPr>
      <w:r>
        <w:rPr>
          <w:rFonts w:ascii="宋体" w:hAnsi="宋体" w:eastAsia="宋体"/>
          <w:lang w:eastAsia="zh-CN"/>
        </w:rPr>
        <w:t>E. 拓展盈利渠道，为平台提供更多商业变现的可能性</w:t>
      </w:r>
    </w:p>
    <w:p w14:paraId="1C404935">
      <w:pPr>
        <w:rPr>
          <w:rFonts w:hint="eastAsia" w:ascii="宋体" w:hAnsi="宋体" w:eastAsia="宋体"/>
          <w:lang w:eastAsia="zh-CN"/>
        </w:rPr>
      </w:pPr>
      <w:r>
        <w:rPr>
          <w:rFonts w:ascii="宋体" w:hAnsi="宋体" w:eastAsia="宋体"/>
          <w:lang w:eastAsia="zh-CN"/>
        </w:rPr>
        <w:t>答案：BDE</w:t>
      </w:r>
    </w:p>
    <w:p w14:paraId="69453B69">
      <w:pPr>
        <w:rPr>
          <w:rFonts w:hint="eastAsia" w:ascii="宋体" w:hAnsi="宋体" w:eastAsia="宋体"/>
          <w:lang w:eastAsia="zh-CN"/>
        </w:rPr>
      </w:pPr>
      <w:r>
        <w:rPr>
          <w:rFonts w:ascii="宋体" w:hAnsi="宋体" w:eastAsia="宋体"/>
          <w:lang w:eastAsia="zh-CN"/>
        </w:rPr>
        <w:t>179. 为了优化流量质量，全媒体运营师可以采取的策略包括（）。</w:t>
      </w:r>
    </w:p>
    <w:p w14:paraId="20051E16">
      <w:pPr>
        <w:rPr>
          <w:rFonts w:hint="eastAsia" w:ascii="宋体" w:hAnsi="宋体" w:eastAsia="宋体"/>
          <w:lang w:eastAsia="zh-CN"/>
        </w:rPr>
      </w:pPr>
      <w:r>
        <w:rPr>
          <w:rFonts w:ascii="宋体" w:hAnsi="宋体" w:eastAsia="宋体"/>
          <w:lang w:eastAsia="zh-CN"/>
        </w:rPr>
        <w:t>A. 增加广告投放，提高品牌知名度</w:t>
      </w:r>
    </w:p>
    <w:p w14:paraId="7F5FFDE4">
      <w:pPr>
        <w:rPr>
          <w:rFonts w:hint="eastAsia" w:ascii="宋体" w:hAnsi="宋体" w:eastAsia="宋体"/>
          <w:lang w:eastAsia="zh-CN"/>
        </w:rPr>
      </w:pPr>
      <w:r>
        <w:rPr>
          <w:rFonts w:ascii="宋体" w:hAnsi="宋体" w:eastAsia="宋体"/>
          <w:lang w:eastAsia="zh-CN"/>
        </w:rPr>
        <w:t>B. 优化内容策略，提供有价值、有吸引力的内容</w:t>
      </w:r>
    </w:p>
    <w:p w14:paraId="209C141C">
      <w:pPr>
        <w:rPr>
          <w:rFonts w:hint="eastAsia" w:ascii="宋体" w:hAnsi="宋体" w:eastAsia="宋体"/>
          <w:lang w:eastAsia="zh-CN"/>
        </w:rPr>
      </w:pPr>
      <w:r>
        <w:rPr>
          <w:rFonts w:ascii="宋体" w:hAnsi="宋体" w:eastAsia="宋体"/>
          <w:lang w:eastAsia="zh-CN"/>
        </w:rPr>
        <w:t>C. 忽视低质量流量，只关注高质量流量</w:t>
      </w:r>
    </w:p>
    <w:p w14:paraId="1EBC2873">
      <w:pPr>
        <w:rPr>
          <w:rFonts w:hint="eastAsia" w:ascii="宋体" w:hAnsi="宋体" w:eastAsia="宋体"/>
          <w:lang w:eastAsia="zh-CN"/>
        </w:rPr>
      </w:pPr>
      <w:r>
        <w:rPr>
          <w:rFonts w:ascii="宋体" w:hAnsi="宋体" w:eastAsia="宋体"/>
          <w:lang w:eastAsia="zh-CN"/>
        </w:rPr>
        <w:t>D. 调整推广策略，增加对高质量流量来源的投入</w:t>
      </w:r>
    </w:p>
    <w:p w14:paraId="3368990C">
      <w:pPr>
        <w:rPr>
          <w:rFonts w:hint="eastAsia" w:ascii="宋体" w:hAnsi="宋体" w:eastAsia="宋体"/>
          <w:lang w:eastAsia="zh-CN"/>
        </w:rPr>
      </w:pPr>
      <w:r>
        <w:rPr>
          <w:rFonts w:ascii="宋体" w:hAnsi="宋体" w:eastAsia="宋体"/>
          <w:lang w:eastAsia="zh-CN"/>
        </w:rPr>
        <w:t>E. 提升用户体验，如改进网站设计、提高页面加载速度</w:t>
      </w:r>
    </w:p>
    <w:p w14:paraId="4EC42FF5">
      <w:pPr>
        <w:rPr>
          <w:rFonts w:hint="eastAsia" w:ascii="宋体" w:hAnsi="宋体" w:eastAsia="宋体"/>
          <w:lang w:eastAsia="zh-CN"/>
        </w:rPr>
      </w:pPr>
      <w:r>
        <w:rPr>
          <w:rFonts w:ascii="宋体" w:hAnsi="宋体" w:eastAsia="宋体"/>
          <w:lang w:eastAsia="zh-CN"/>
        </w:rPr>
        <w:t>答案：BDE</w:t>
      </w:r>
    </w:p>
    <w:p w14:paraId="5770B899">
      <w:pPr>
        <w:rPr>
          <w:rFonts w:hint="eastAsia" w:ascii="宋体" w:hAnsi="宋体" w:eastAsia="宋体"/>
          <w:lang w:eastAsia="zh-CN"/>
        </w:rPr>
      </w:pPr>
      <w:r>
        <w:rPr>
          <w:rFonts w:ascii="宋体" w:hAnsi="宋体" w:eastAsia="宋体"/>
          <w:lang w:eastAsia="zh-CN"/>
        </w:rPr>
        <w:t>180. 达人营销的合作模式可以包括（）。</w:t>
      </w:r>
    </w:p>
    <w:p w14:paraId="1A66A352">
      <w:pPr>
        <w:rPr>
          <w:rFonts w:hint="eastAsia" w:ascii="宋体" w:hAnsi="宋体" w:eastAsia="宋体"/>
          <w:lang w:eastAsia="zh-CN"/>
        </w:rPr>
      </w:pPr>
      <w:r>
        <w:rPr>
          <w:rFonts w:ascii="宋体" w:hAnsi="宋体" w:eastAsia="宋体"/>
          <w:lang w:eastAsia="zh-CN"/>
        </w:rPr>
        <w:t>A. 长期合作协议</w:t>
      </w:r>
    </w:p>
    <w:p w14:paraId="6E943D2E">
      <w:pPr>
        <w:rPr>
          <w:rFonts w:hint="eastAsia" w:ascii="宋体" w:hAnsi="宋体" w:eastAsia="宋体"/>
          <w:lang w:eastAsia="zh-CN"/>
        </w:rPr>
      </w:pPr>
      <w:r>
        <w:rPr>
          <w:rFonts w:ascii="宋体" w:hAnsi="宋体" w:eastAsia="宋体"/>
          <w:lang w:eastAsia="zh-CN"/>
        </w:rPr>
        <w:t>B. 一次性推广</w:t>
      </w:r>
    </w:p>
    <w:p w14:paraId="47FBF6FC">
      <w:pPr>
        <w:rPr>
          <w:rFonts w:hint="eastAsia" w:ascii="宋体" w:hAnsi="宋体" w:eastAsia="宋体"/>
          <w:lang w:eastAsia="zh-CN"/>
        </w:rPr>
      </w:pPr>
      <w:r>
        <w:rPr>
          <w:rFonts w:ascii="宋体" w:hAnsi="宋体" w:eastAsia="宋体"/>
          <w:lang w:eastAsia="zh-CN"/>
        </w:rPr>
        <w:t>C. 社交媒体广告投放</w:t>
      </w:r>
    </w:p>
    <w:p w14:paraId="283F0354">
      <w:pPr>
        <w:rPr>
          <w:rFonts w:hint="eastAsia" w:ascii="宋体" w:hAnsi="宋体" w:eastAsia="宋体"/>
          <w:lang w:eastAsia="zh-CN"/>
        </w:rPr>
      </w:pPr>
      <w:r>
        <w:rPr>
          <w:rFonts w:ascii="宋体" w:hAnsi="宋体" w:eastAsia="宋体"/>
          <w:lang w:eastAsia="zh-CN"/>
        </w:rPr>
        <w:t>D. 产品代言</w:t>
      </w:r>
    </w:p>
    <w:p w14:paraId="146F88EE">
      <w:pPr>
        <w:rPr>
          <w:rFonts w:hint="eastAsia" w:ascii="宋体" w:hAnsi="宋体" w:eastAsia="宋体"/>
          <w:lang w:eastAsia="zh-CN"/>
        </w:rPr>
      </w:pPr>
      <w:r>
        <w:rPr>
          <w:rFonts w:ascii="宋体" w:hAnsi="宋体" w:eastAsia="宋体"/>
          <w:lang w:eastAsia="zh-CN"/>
        </w:rPr>
        <w:t>E. 粉丝互动活动</w:t>
      </w:r>
    </w:p>
    <w:p w14:paraId="15E4DD04">
      <w:pPr>
        <w:rPr>
          <w:rFonts w:hint="eastAsia" w:ascii="宋体" w:hAnsi="宋体" w:eastAsia="宋体"/>
          <w:lang w:eastAsia="zh-CN"/>
        </w:rPr>
      </w:pPr>
      <w:r>
        <w:rPr>
          <w:rFonts w:ascii="宋体" w:hAnsi="宋体" w:eastAsia="宋体"/>
          <w:lang w:eastAsia="zh-CN"/>
        </w:rPr>
        <w:t>答案：ABDE</w:t>
      </w:r>
    </w:p>
    <w:p w14:paraId="07FFB208">
      <w:pPr>
        <w:rPr>
          <w:rFonts w:hint="eastAsia" w:ascii="宋体" w:hAnsi="宋体" w:eastAsia="宋体"/>
          <w:lang w:eastAsia="zh-CN"/>
        </w:rPr>
      </w:pPr>
      <w:r>
        <w:rPr>
          <w:rFonts w:ascii="宋体" w:hAnsi="宋体" w:eastAsia="宋体"/>
          <w:lang w:eastAsia="zh-CN"/>
        </w:rPr>
        <w:t>181. 全媒体平台的特点包括（）。</w:t>
      </w:r>
    </w:p>
    <w:p w14:paraId="775D8CA2">
      <w:pPr>
        <w:rPr>
          <w:rFonts w:hint="eastAsia" w:ascii="宋体" w:hAnsi="宋体" w:eastAsia="宋体"/>
          <w:lang w:eastAsia="zh-CN"/>
        </w:rPr>
      </w:pPr>
      <w:r>
        <w:rPr>
          <w:rFonts w:ascii="宋体" w:hAnsi="宋体" w:eastAsia="宋体"/>
          <w:lang w:eastAsia="zh-CN"/>
        </w:rPr>
        <w:t>A. 单一性</w:t>
      </w:r>
    </w:p>
    <w:p w14:paraId="5AE917BD">
      <w:pPr>
        <w:rPr>
          <w:rFonts w:hint="eastAsia" w:ascii="宋体" w:hAnsi="宋体" w:eastAsia="宋体"/>
          <w:lang w:eastAsia="zh-CN"/>
        </w:rPr>
      </w:pPr>
      <w:r>
        <w:rPr>
          <w:rFonts w:ascii="宋体" w:hAnsi="宋体" w:eastAsia="宋体"/>
          <w:lang w:eastAsia="zh-CN"/>
        </w:rPr>
        <w:t>B. 多样性</w:t>
      </w:r>
    </w:p>
    <w:p w14:paraId="3B409549">
      <w:pPr>
        <w:rPr>
          <w:rFonts w:hint="eastAsia" w:ascii="宋体" w:hAnsi="宋体" w:eastAsia="宋体"/>
          <w:lang w:eastAsia="zh-CN"/>
        </w:rPr>
      </w:pPr>
      <w:r>
        <w:rPr>
          <w:rFonts w:ascii="宋体" w:hAnsi="宋体" w:eastAsia="宋体"/>
          <w:lang w:eastAsia="zh-CN"/>
        </w:rPr>
        <w:t>C. 精准性</w:t>
      </w:r>
    </w:p>
    <w:p w14:paraId="37ABF360">
      <w:pPr>
        <w:rPr>
          <w:rFonts w:hint="eastAsia" w:ascii="宋体" w:hAnsi="宋体" w:eastAsia="宋体"/>
          <w:lang w:eastAsia="zh-CN"/>
        </w:rPr>
      </w:pPr>
      <w:r>
        <w:rPr>
          <w:rFonts w:ascii="宋体" w:hAnsi="宋体" w:eastAsia="宋体"/>
          <w:lang w:eastAsia="zh-CN"/>
        </w:rPr>
        <w:t>D. 互动性</w:t>
      </w:r>
    </w:p>
    <w:p w14:paraId="5AA48C41">
      <w:pPr>
        <w:rPr>
          <w:rFonts w:hint="eastAsia" w:ascii="宋体" w:hAnsi="宋体" w:eastAsia="宋体"/>
          <w:lang w:eastAsia="zh-CN"/>
        </w:rPr>
      </w:pPr>
      <w:r>
        <w:rPr>
          <w:rFonts w:ascii="宋体" w:hAnsi="宋体" w:eastAsia="宋体"/>
          <w:lang w:eastAsia="zh-CN"/>
        </w:rPr>
        <w:t>E. 低效性</w:t>
      </w:r>
    </w:p>
    <w:p w14:paraId="75A58668">
      <w:pPr>
        <w:rPr>
          <w:rFonts w:hint="eastAsia" w:ascii="宋体" w:hAnsi="宋体" w:eastAsia="宋体"/>
          <w:lang w:eastAsia="zh-CN"/>
        </w:rPr>
      </w:pPr>
      <w:r>
        <w:rPr>
          <w:rFonts w:ascii="宋体" w:hAnsi="宋体" w:eastAsia="宋体"/>
          <w:lang w:eastAsia="zh-CN"/>
        </w:rPr>
        <w:t>答案：BCD</w:t>
      </w:r>
    </w:p>
    <w:p w14:paraId="6A223A17">
      <w:pPr>
        <w:rPr>
          <w:rFonts w:hint="eastAsia" w:ascii="宋体" w:hAnsi="宋体" w:eastAsia="宋体"/>
          <w:lang w:eastAsia="zh-CN"/>
        </w:rPr>
      </w:pPr>
      <w:r>
        <w:rPr>
          <w:rFonts w:ascii="宋体" w:hAnsi="宋体" w:eastAsia="宋体"/>
          <w:lang w:eastAsia="zh-CN"/>
        </w:rPr>
        <w:t>182. 广告审核规范中，对于广告内容的合法性要求包括（）</w:t>
      </w:r>
    </w:p>
    <w:p w14:paraId="3E1B7D5D">
      <w:pPr>
        <w:rPr>
          <w:rFonts w:hint="eastAsia" w:ascii="宋体" w:hAnsi="宋体" w:eastAsia="宋体"/>
          <w:lang w:eastAsia="zh-CN"/>
        </w:rPr>
      </w:pPr>
      <w:r>
        <w:rPr>
          <w:rFonts w:ascii="宋体" w:hAnsi="宋体" w:eastAsia="宋体"/>
          <w:lang w:eastAsia="zh-CN"/>
        </w:rPr>
        <w:t>A. 不得夸大宣传产品或服务的功效</w:t>
      </w:r>
    </w:p>
    <w:p w14:paraId="3FA54009">
      <w:pPr>
        <w:rPr>
          <w:rFonts w:hint="eastAsia" w:ascii="宋体" w:hAnsi="宋体" w:eastAsia="宋体"/>
          <w:lang w:eastAsia="zh-CN"/>
        </w:rPr>
      </w:pPr>
      <w:r>
        <w:rPr>
          <w:rFonts w:ascii="宋体" w:hAnsi="宋体" w:eastAsia="宋体"/>
          <w:lang w:eastAsia="zh-CN"/>
        </w:rPr>
        <w:t>B. 不得使用国家标志、象征进行商业推广</w:t>
      </w:r>
    </w:p>
    <w:p w14:paraId="41967EA6">
      <w:pPr>
        <w:rPr>
          <w:rFonts w:hint="eastAsia" w:ascii="宋体" w:hAnsi="宋体" w:eastAsia="宋体"/>
          <w:lang w:eastAsia="zh-CN"/>
        </w:rPr>
      </w:pPr>
      <w:r>
        <w:rPr>
          <w:rFonts w:ascii="宋体" w:hAnsi="宋体" w:eastAsia="宋体"/>
          <w:lang w:eastAsia="zh-CN"/>
        </w:rPr>
        <w:t>C. 不得涉及违法产品或服务</w:t>
      </w:r>
    </w:p>
    <w:p w14:paraId="458576ED">
      <w:pPr>
        <w:rPr>
          <w:rFonts w:hint="eastAsia" w:ascii="宋体" w:hAnsi="宋体" w:eastAsia="宋体"/>
          <w:lang w:eastAsia="zh-CN"/>
        </w:rPr>
      </w:pPr>
      <w:r>
        <w:rPr>
          <w:rFonts w:ascii="宋体" w:hAnsi="宋体" w:eastAsia="宋体"/>
          <w:lang w:eastAsia="zh-CN"/>
        </w:rPr>
        <w:t>D. 尊重知识产权，不侵犯他人版权</w:t>
      </w:r>
    </w:p>
    <w:p w14:paraId="2C304D06">
      <w:pPr>
        <w:rPr>
          <w:rFonts w:hint="eastAsia" w:ascii="宋体" w:hAnsi="宋体" w:eastAsia="宋体"/>
          <w:lang w:eastAsia="zh-CN"/>
        </w:rPr>
      </w:pPr>
      <w:r>
        <w:rPr>
          <w:rFonts w:ascii="宋体" w:hAnsi="宋体" w:eastAsia="宋体"/>
          <w:lang w:eastAsia="zh-CN"/>
        </w:rPr>
        <w:t>E. 广告时长需控制在一定范围内</w:t>
      </w:r>
    </w:p>
    <w:p w14:paraId="54079A5F">
      <w:pPr>
        <w:rPr>
          <w:rFonts w:hint="eastAsia" w:ascii="宋体" w:hAnsi="宋体" w:eastAsia="宋体"/>
          <w:lang w:eastAsia="zh-CN"/>
        </w:rPr>
      </w:pPr>
      <w:r>
        <w:rPr>
          <w:rFonts w:ascii="宋体" w:hAnsi="宋体" w:eastAsia="宋体"/>
          <w:lang w:eastAsia="zh-CN"/>
        </w:rPr>
        <w:t>答案：ABCD</w:t>
      </w:r>
    </w:p>
    <w:p w14:paraId="42BA1B62">
      <w:pPr>
        <w:rPr>
          <w:rFonts w:hint="eastAsia" w:ascii="宋体" w:hAnsi="宋体" w:eastAsia="宋体"/>
          <w:lang w:eastAsia="zh-CN"/>
        </w:rPr>
      </w:pPr>
      <w:r>
        <w:rPr>
          <w:rFonts w:ascii="宋体" w:hAnsi="宋体" w:eastAsia="宋体"/>
          <w:lang w:eastAsia="zh-CN"/>
        </w:rPr>
        <w:t>183. 电商的共同特点包括（）。</w:t>
      </w:r>
    </w:p>
    <w:p w14:paraId="78B95584">
      <w:pPr>
        <w:rPr>
          <w:rFonts w:hint="eastAsia" w:ascii="宋体" w:hAnsi="宋体" w:eastAsia="宋体"/>
          <w:lang w:eastAsia="zh-CN"/>
        </w:rPr>
      </w:pPr>
      <w:r>
        <w:rPr>
          <w:rFonts w:ascii="宋体" w:hAnsi="宋体" w:eastAsia="宋体"/>
          <w:lang w:eastAsia="zh-CN"/>
        </w:rPr>
        <w:t>A. 局限性</w:t>
      </w:r>
    </w:p>
    <w:p w14:paraId="79129DC3">
      <w:pPr>
        <w:rPr>
          <w:rFonts w:hint="eastAsia" w:ascii="宋体" w:hAnsi="宋体" w:eastAsia="宋体"/>
          <w:lang w:eastAsia="zh-CN"/>
        </w:rPr>
      </w:pPr>
      <w:r>
        <w:rPr>
          <w:rFonts w:ascii="宋体" w:hAnsi="宋体" w:eastAsia="宋体"/>
          <w:lang w:eastAsia="zh-CN"/>
        </w:rPr>
        <w:t>B. 高效性</w:t>
      </w:r>
    </w:p>
    <w:p w14:paraId="5A3B48EF">
      <w:pPr>
        <w:rPr>
          <w:rFonts w:hint="eastAsia" w:ascii="宋体" w:hAnsi="宋体" w:eastAsia="宋体"/>
          <w:lang w:eastAsia="zh-CN"/>
        </w:rPr>
      </w:pPr>
      <w:r>
        <w:rPr>
          <w:rFonts w:ascii="宋体" w:hAnsi="宋体" w:eastAsia="宋体"/>
          <w:lang w:eastAsia="zh-CN"/>
        </w:rPr>
        <w:t>C. 覆盖广</w:t>
      </w:r>
    </w:p>
    <w:p w14:paraId="2F69E5D9">
      <w:pPr>
        <w:rPr>
          <w:rFonts w:hint="eastAsia" w:ascii="宋体" w:hAnsi="宋体" w:eastAsia="宋体"/>
        </w:rPr>
      </w:pPr>
      <w:r>
        <w:rPr>
          <w:rFonts w:ascii="宋体" w:hAnsi="宋体" w:eastAsia="宋体"/>
        </w:rPr>
        <w:t>D. 便捷性</w:t>
      </w:r>
    </w:p>
    <w:p w14:paraId="0CA37453">
      <w:pPr>
        <w:rPr>
          <w:rFonts w:hint="eastAsia" w:ascii="宋体" w:hAnsi="宋体" w:eastAsia="宋体"/>
        </w:rPr>
      </w:pPr>
      <w:r>
        <w:rPr>
          <w:rFonts w:ascii="宋体" w:hAnsi="宋体" w:eastAsia="宋体"/>
        </w:rPr>
        <w:t>E. 高成本</w:t>
      </w:r>
    </w:p>
    <w:p w14:paraId="75B25A5B">
      <w:pPr>
        <w:rPr>
          <w:rFonts w:hint="eastAsia" w:ascii="宋体" w:hAnsi="宋体" w:eastAsia="宋体"/>
        </w:rPr>
      </w:pPr>
      <w:r>
        <w:rPr>
          <w:rFonts w:ascii="宋体" w:hAnsi="宋体" w:eastAsia="宋体"/>
        </w:rPr>
        <w:t>答案：BCD</w:t>
      </w:r>
    </w:p>
    <w:p w14:paraId="56415CD4">
      <w:pPr>
        <w:rPr>
          <w:rFonts w:hint="eastAsia" w:ascii="宋体" w:hAnsi="宋体" w:eastAsia="宋体"/>
          <w:lang w:eastAsia="zh-CN"/>
        </w:rPr>
      </w:pPr>
      <w:r>
        <w:rPr>
          <w:rFonts w:ascii="宋体" w:hAnsi="宋体" w:eastAsia="宋体"/>
          <w:lang w:eastAsia="zh-CN"/>
        </w:rPr>
        <w:t>184. 为了维护达人关系的稳定性和长期性，全媒体运营团队可以采取的措施有（）。</w:t>
      </w:r>
    </w:p>
    <w:p w14:paraId="24930FF4">
      <w:pPr>
        <w:rPr>
          <w:rFonts w:hint="eastAsia" w:ascii="宋体" w:hAnsi="宋体" w:eastAsia="宋体"/>
          <w:lang w:eastAsia="zh-CN"/>
        </w:rPr>
      </w:pPr>
      <w:r>
        <w:rPr>
          <w:rFonts w:ascii="宋体" w:hAnsi="宋体" w:eastAsia="宋体"/>
          <w:lang w:eastAsia="zh-CN"/>
        </w:rPr>
        <w:t>A. 在节日或特殊日子向达人表达关怀</w:t>
      </w:r>
    </w:p>
    <w:p w14:paraId="38D7BC70">
      <w:pPr>
        <w:rPr>
          <w:rFonts w:hint="eastAsia" w:ascii="宋体" w:hAnsi="宋体" w:eastAsia="宋体"/>
          <w:lang w:eastAsia="zh-CN"/>
        </w:rPr>
      </w:pPr>
      <w:r>
        <w:rPr>
          <w:rFonts w:ascii="宋体" w:hAnsi="宋体" w:eastAsia="宋体"/>
          <w:lang w:eastAsia="zh-CN"/>
        </w:rPr>
        <w:t>B. 定期与达人进行工作沟通</w:t>
      </w:r>
    </w:p>
    <w:p w14:paraId="4764E263">
      <w:pPr>
        <w:rPr>
          <w:rFonts w:hint="eastAsia" w:ascii="宋体" w:hAnsi="宋体" w:eastAsia="宋体"/>
          <w:lang w:eastAsia="zh-CN"/>
        </w:rPr>
      </w:pPr>
      <w:r>
        <w:rPr>
          <w:rFonts w:ascii="宋体" w:hAnsi="宋体" w:eastAsia="宋体"/>
          <w:lang w:eastAsia="zh-CN"/>
        </w:rPr>
        <w:t>C. 建立有效的危机应对机制以处理可能出现的负面舆情</w:t>
      </w:r>
    </w:p>
    <w:p w14:paraId="044DD7AB">
      <w:pPr>
        <w:rPr>
          <w:rFonts w:hint="eastAsia" w:ascii="宋体" w:hAnsi="宋体" w:eastAsia="宋体"/>
          <w:lang w:eastAsia="zh-CN"/>
        </w:rPr>
      </w:pPr>
      <w:r>
        <w:rPr>
          <w:rFonts w:ascii="宋体" w:hAnsi="宋体" w:eastAsia="宋体"/>
          <w:lang w:eastAsia="zh-CN"/>
        </w:rPr>
        <w:t>D. 对达人的作品进行无理批评以激励其进步</w:t>
      </w:r>
    </w:p>
    <w:p w14:paraId="39577D95">
      <w:pPr>
        <w:rPr>
          <w:rFonts w:hint="eastAsia" w:ascii="宋体" w:hAnsi="宋体" w:eastAsia="宋体"/>
          <w:lang w:eastAsia="zh-CN"/>
        </w:rPr>
      </w:pPr>
      <w:r>
        <w:rPr>
          <w:rFonts w:ascii="宋体" w:hAnsi="宋体" w:eastAsia="宋体"/>
          <w:lang w:eastAsia="zh-CN"/>
        </w:rPr>
        <w:t>E. 为达人提供必要的技能培训</w:t>
      </w:r>
    </w:p>
    <w:p w14:paraId="6C799B63">
      <w:pPr>
        <w:rPr>
          <w:rFonts w:hint="eastAsia" w:ascii="宋体" w:hAnsi="宋体" w:eastAsia="宋体"/>
          <w:lang w:eastAsia="zh-CN"/>
        </w:rPr>
      </w:pPr>
      <w:r>
        <w:rPr>
          <w:rFonts w:ascii="宋体" w:hAnsi="宋体" w:eastAsia="宋体"/>
          <w:lang w:eastAsia="zh-CN"/>
        </w:rPr>
        <w:t>答案：ABCE</w:t>
      </w:r>
    </w:p>
    <w:p w14:paraId="104B1223">
      <w:pPr>
        <w:rPr>
          <w:rFonts w:hint="eastAsia" w:ascii="宋体" w:hAnsi="宋体" w:eastAsia="宋体"/>
          <w:lang w:eastAsia="zh-CN"/>
        </w:rPr>
      </w:pPr>
      <w:r>
        <w:rPr>
          <w:rFonts w:ascii="宋体" w:hAnsi="宋体" w:eastAsia="宋体"/>
          <w:lang w:eastAsia="zh-CN"/>
        </w:rPr>
        <w:t>185. 竞品选题策略分析的作用包括（）。</w:t>
      </w:r>
    </w:p>
    <w:p w14:paraId="2B039538">
      <w:pPr>
        <w:rPr>
          <w:rFonts w:hint="eastAsia" w:ascii="宋体" w:hAnsi="宋体" w:eastAsia="宋体"/>
          <w:lang w:eastAsia="zh-CN"/>
        </w:rPr>
      </w:pPr>
      <w:r>
        <w:rPr>
          <w:rFonts w:ascii="宋体" w:hAnsi="宋体" w:eastAsia="宋体"/>
          <w:lang w:eastAsia="zh-CN"/>
        </w:rPr>
        <w:t>A. 发现用户偏好</w:t>
      </w:r>
    </w:p>
    <w:p w14:paraId="43804A47">
      <w:pPr>
        <w:rPr>
          <w:rFonts w:hint="eastAsia" w:ascii="宋体" w:hAnsi="宋体" w:eastAsia="宋体"/>
          <w:lang w:eastAsia="zh-CN"/>
        </w:rPr>
      </w:pPr>
      <w:r>
        <w:rPr>
          <w:rFonts w:ascii="宋体" w:hAnsi="宋体" w:eastAsia="宋体"/>
          <w:lang w:eastAsia="zh-CN"/>
        </w:rPr>
        <w:t>B. 了解行业趋势</w:t>
      </w:r>
    </w:p>
    <w:p w14:paraId="2BAE63D4">
      <w:pPr>
        <w:rPr>
          <w:rFonts w:hint="eastAsia" w:ascii="宋体" w:hAnsi="宋体" w:eastAsia="宋体"/>
          <w:lang w:eastAsia="zh-CN"/>
        </w:rPr>
      </w:pPr>
      <w:r>
        <w:rPr>
          <w:rFonts w:ascii="宋体" w:hAnsi="宋体" w:eastAsia="宋体"/>
          <w:lang w:eastAsia="zh-CN"/>
        </w:rPr>
        <w:t>C. 评估竞品广告效果</w:t>
      </w:r>
    </w:p>
    <w:p w14:paraId="5C389448">
      <w:pPr>
        <w:rPr>
          <w:rFonts w:hint="eastAsia" w:ascii="宋体" w:hAnsi="宋体" w:eastAsia="宋体"/>
          <w:lang w:eastAsia="zh-CN"/>
        </w:rPr>
      </w:pPr>
      <w:r>
        <w:rPr>
          <w:rFonts w:ascii="宋体" w:hAnsi="宋体" w:eastAsia="宋体"/>
          <w:lang w:eastAsia="zh-CN"/>
        </w:rPr>
        <w:t>D. 找出内容创新点</w:t>
      </w:r>
    </w:p>
    <w:p w14:paraId="019D66F3">
      <w:pPr>
        <w:rPr>
          <w:rFonts w:hint="eastAsia" w:ascii="宋体" w:hAnsi="宋体" w:eastAsia="宋体"/>
          <w:lang w:eastAsia="zh-CN"/>
        </w:rPr>
      </w:pPr>
      <w:r>
        <w:rPr>
          <w:rFonts w:ascii="宋体" w:hAnsi="宋体" w:eastAsia="宋体"/>
          <w:lang w:eastAsia="zh-CN"/>
        </w:rPr>
        <w:t>E. 提升内容创作速度</w:t>
      </w:r>
    </w:p>
    <w:p w14:paraId="0E83351F">
      <w:pPr>
        <w:rPr>
          <w:rFonts w:hint="eastAsia" w:ascii="宋体" w:hAnsi="宋体" w:eastAsia="宋体"/>
          <w:lang w:eastAsia="zh-CN"/>
        </w:rPr>
      </w:pPr>
      <w:r>
        <w:rPr>
          <w:rFonts w:ascii="宋体" w:hAnsi="宋体" w:eastAsia="宋体"/>
          <w:lang w:eastAsia="zh-CN"/>
        </w:rPr>
        <w:t>答案：ABD</w:t>
      </w:r>
    </w:p>
    <w:p w14:paraId="5A99AC9F">
      <w:pPr>
        <w:rPr>
          <w:rFonts w:hint="eastAsia" w:ascii="宋体" w:hAnsi="宋体" w:eastAsia="宋体"/>
          <w:lang w:eastAsia="zh-CN"/>
        </w:rPr>
      </w:pPr>
      <w:r>
        <w:rPr>
          <w:rFonts w:ascii="宋体" w:hAnsi="宋体" w:eastAsia="宋体"/>
          <w:lang w:eastAsia="zh-CN"/>
        </w:rPr>
        <w:t>186. 为了全面评估推广策略的调整效果，全媒体运营师需要关注的指标包括（）。</w:t>
      </w:r>
    </w:p>
    <w:p w14:paraId="5480243E">
      <w:pPr>
        <w:rPr>
          <w:rFonts w:hint="eastAsia" w:ascii="宋体" w:hAnsi="宋体" w:eastAsia="宋体"/>
          <w:lang w:eastAsia="zh-CN"/>
        </w:rPr>
      </w:pPr>
      <w:r>
        <w:rPr>
          <w:rFonts w:ascii="宋体" w:hAnsi="宋体" w:eastAsia="宋体"/>
          <w:lang w:eastAsia="zh-CN"/>
        </w:rPr>
        <w:t>A. 用户活跃度</w:t>
      </w:r>
    </w:p>
    <w:p w14:paraId="52FB43D3">
      <w:pPr>
        <w:rPr>
          <w:rFonts w:hint="eastAsia" w:ascii="宋体" w:hAnsi="宋体" w:eastAsia="宋体"/>
          <w:lang w:eastAsia="zh-CN"/>
        </w:rPr>
      </w:pPr>
      <w:r>
        <w:rPr>
          <w:rFonts w:ascii="宋体" w:hAnsi="宋体" w:eastAsia="宋体"/>
          <w:lang w:eastAsia="zh-CN"/>
        </w:rPr>
        <w:t>B. 新增关注数</w:t>
      </w:r>
    </w:p>
    <w:p w14:paraId="0C65E5AC">
      <w:pPr>
        <w:rPr>
          <w:rFonts w:hint="eastAsia" w:ascii="宋体" w:hAnsi="宋体" w:eastAsia="宋体"/>
          <w:lang w:eastAsia="zh-CN"/>
        </w:rPr>
      </w:pPr>
      <w:r>
        <w:rPr>
          <w:rFonts w:ascii="宋体" w:hAnsi="宋体" w:eastAsia="宋体"/>
          <w:lang w:eastAsia="zh-CN"/>
        </w:rPr>
        <w:t>C. 内容创作成本</w:t>
      </w:r>
    </w:p>
    <w:p w14:paraId="3C28C02A">
      <w:pPr>
        <w:rPr>
          <w:rFonts w:hint="eastAsia" w:ascii="宋体" w:hAnsi="宋体" w:eastAsia="宋体"/>
          <w:lang w:eastAsia="zh-CN"/>
        </w:rPr>
      </w:pPr>
      <w:r>
        <w:rPr>
          <w:rFonts w:ascii="宋体" w:hAnsi="宋体" w:eastAsia="宋体"/>
          <w:lang w:eastAsia="zh-CN"/>
        </w:rPr>
        <w:t>D. 曝光量与点击率</w:t>
      </w:r>
    </w:p>
    <w:p w14:paraId="0260EC72">
      <w:pPr>
        <w:rPr>
          <w:rFonts w:hint="eastAsia" w:ascii="宋体" w:hAnsi="宋体" w:eastAsia="宋体"/>
          <w:lang w:eastAsia="zh-CN"/>
        </w:rPr>
      </w:pPr>
      <w:r>
        <w:rPr>
          <w:rFonts w:ascii="宋体" w:hAnsi="宋体" w:eastAsia="宋体"/>
          <w:lang w:eastAsia="zh-CN"/>
        </w:rPr>
        <w:t>E. 转化率</w:t>
      </w:r>
    </w:p>
    <w:p w14:paraId="5B5B7514">
      <w:pPr>
        <w:rPr>
          <w:rFonts w:hint="eastAsia" w:ascii="宋体" w:hAnsi="宋体" w:eastAsia="宋体"/>
          <w:lang w:eastAsia="zh-CN"/>
        </w:rPr>
      </w:pPr>
      <w:r>
        <w:rPr>
          <w:rFonts w:ascii="宋体" w:hAnsi="宋体" w:eastAsia="宋体"/>
          <w:lang w:eastAsia="zh-CN"/>
        </w:rPr>
        <w:t>答案：ABDE</w:t>
      </w:r>
    </w:p>
    <w:p w14:paraId="5EA76BCA">
      <w:pPr>
        <w:rPr>
          <w:rFonts w:hint="eastAsia" w:ascii="宋体" w:hAnsi="宋体" w:eastAsia="宋体"/>
          <w:lang w:eastAsia="zh-CN"/>
        </w:rPr>
      </w:pPr>
      <w:r>
        <w:rPr>
          <w:rFonts w:ascii="宋体" w:hAnsi="宋体" w:eastAsia="宋体"/>
          <w:lang w:eastAsia="zh-CN"/>
        </w:rPr>
        <w:t>187. 全媒体运营师在加强用户互动时，可以通过（）等方式实现跨平台整合互动资源。</w:t>
      </w:r>
    </w:p>
    <w:p w14:paraId="57DF07F6">
      <w:pPr>
        <w:rPr>
          <w:rFonts w:hint="eastAsia" w:ascii="宋体" w:hAnsi="宋体" w:eastAsia="宋体"/>
          <w:lang w:eastAsia="zh-CN"/>
        </w:rPr>
      </w:pPr>
      <w:r>
        <w:rPr>
          <w:rFonts w:ascii="宋体" w:hAnsi="宋体" w:eastAsia="宋体"/>
          <w:lang w:eastAsia="zh-CN"/>
        </w:rPr>
        <w:t>A. 与其他品牌或 KOL 合作开展互动活动</w:t>
      </w:r>
    </w:p>
    <w:p w14:paraId="22415192">
      <w:pPr>
        <w:rPr>
          <w:rFonts w:hint="eastAsia" w:ascii="宋体" w:hAnsi="宋体" w:eastAsia="宋体"/>
          <w:lang w:eastAsia="zh-CN"/>
        </w:rPr>
      </w:pPr>
      <w:r>
        <w:rPr>
          <w:rFonts w:ascii="宋体" w:hAnsi="宋体" w:eastAsia="宋体"/>
          <w:lang w:eastAsia="zh-CN"/>
        </w:rPr>
        <w:t>B. 在多个社交媒体平台发布相同内容</w:t>
      </w:r>
    </w:p>
    <w:p w14:paraId="3EE3026A">
      <w:pPr>
        <w:rPr>
          <w:rFonts w:hint="eastAsia" w:ascii="宋体" w:hAnsi="宋体" w:eastAsia="宋体"/>
          <w:lang w:eastAsia="zh-CN"/>
        </w:rPr>
      </w:pPr>
      <w:r>
        <w:rPr>
          <w:rFonts w:ascii="宋体" w:hAnsi="宋体" w:eastAsia="宋体"/>
          <w:lang w:eastAsia="zh-CN"/>
        </w:rPr>
        <w:t>C. 在不同平台上设置不同的互动环节以适应平台特性</w:t>
      </w:r>
    </w:p>
    <w:p w14:paraId="25E07513">
      <w:pPr>
        <w:rPr>
          <w:rFonts w:hint="eastAsia" w:ascii="宋体" w:hAnsi="宋体" w:eastAsia="宋体"/>
          <w:lang w:eastAsia="zh-CN"/>
        </w:rPr>
      </w:pPr>
      <w:r>
        <w:rPr>
          <w:rFonts w:ascii="宋体" w:hAnsi="宋体" w:eastAsia="宋体"/>
          <w:lang w:eastAsia="zh-CN"/>
        </w:rPr>
        <w:t>D. 利用自有 APP 进行用户社群管理</w:t>
      </w:r>
    </w:p>
    <w:p w14:paraId="2EF82834">
      <w:pPr>
        <w:rPr>
          <w:rFonts w:hint="eastAsia" w:ascii="宋体" w:hAnsi="宋体" w:eastAsia="宋体"/>
          <w:lang w:eastAsia="zh-CN"/>
        </w:rPr>
      </w:pPr>
      <w:r>
        <w:rPr>
          <w:rFonts w:ascii="宋体" w:hAnsi="宋体" w:eastAsia="宋体"/>
          <w:lang w:eastAsia="zh-CN"/>
        </w:rPr>
        <w:t>E. 通过数据分析预测用户互动趋势</w:t>
      </w:r>
    </w:p>
    <w:p w14:paraId="012B259E">
      <w:pPr>
        <w:rPr>
          <w:rFonts w:hint="eastAsia" w:ascii="宋体" w:hAnsi="宋体" w:eastAsia="宋体"/>
          <w:lang w:eastAsia="zh-CN"/>
        </w:rPr>
      </w:pPr>
      <w:r>
        <w:rPr>
          <w:rFonts w:ascii="宋体" w:hAnsi="宋体" w:eastAsia="宋体"/>
          <w:lang w:eastAsia="zh-CN"/>
        </w:rPr>
        <w:t>答案：ACD</w:t>
      </w:r>
    </w:p>
    <w:p w14:paraId="6F4EBFE4">
      <w:pPr>
        <w:rPr>
          <w:rFonts w:hint="eastAsia" w:ascii="宋体" w:hAnsi="宋体" w:eastAsia="宋体"/>
          <w:lang w:eastAsia="zh-CN"/>
        </w:rPr>
      </w:pPr>
      <w:r>
        <w:rPr>
          <w:rFonts w:ascii="宋体" w:hAnsi="宋体" w:eastAsia="宋体"/>
          <w:lang w:eastAsia="zh-CN"/>
        </w:rPr>
        <w:t>188. 流量价值分析在评估渠道质量时，需要考虑的指标包括（）。</w:t>
      </w:r>
    </w:p>
    <w:p w14:paraId="3B246F16">
      <w:pPr>
        <w:rPr>
          <w:rFonts w:hint="eastAsia" w:ascii="宋体" w:hAnsi="宋体" w:eastAsia="宋体"/>
          <w:lang w:eastAsia="zh-CN"/>
        </w:rPr>
      </w:pPr>
      <w:r>
        <w:rPr>
          <w:rFonts w:ascii="宋体" w:hAnsi="宋体" w:eastAsia="宋体"/>
          <w:lang w:eastAsia="zh-CN"/>
        </w:rPr>
        <w:t>A. 用户活跃度</w:t>
      </w:r>
    </w:p>
    <w:p w14:paraId="7FC67B86">
      <w:pPr>
        <w:rPr>
          <w:rFonts w:hint="eastAsia" w:ascii="宋体" w:hAnsi="宋体" w:eastAsia="宋体"/>
          <w:lang w:eastAsia="zh-CN"/>
        </w:rPr>
      </w:pPr>
      <w:r>
        <w:rPr>
          <w:rFonts w:ascii="宋体" w:hAnsi="宋体" w:eastAsia="宋体"/>
          <w:lang w:eastAsia="zh-CN"/>
        </w:rPr>
        <w:t>B. 流量规模</w:t>
      </w:r>
    </w:p>
    <w:p w14:paraId="7C7DD064">
      <w:pPr>
        <w:rPr>
          <w:rFonts w:hint="eastAsia" w:ascii="宋体" w:hAnsi="宋体" w:eastAsia="宋体"/>
          <w:lang w:eastAsia="zh-CN"/>
        </w:rPr>
      </w:pPr>
      <w:r>
        <w:rPr>
          <w:rFonts w:ascii="宋体" w:hAnsi="宋体" w:eastAsia="宋体"/>
          <w:lang w:eastAsia="zh-CN"/>
        </w:rPr>
        <w:t>C. 用户地域分布</w:t>
      </w:r>
    </w:p>
    <w:p w14:paraId="01B09154">
      <w:pPr>
        <w:rPr>
          <w:rFonts w:hint="eastAsia" w:ascii="宋体" w:hAnsi="宋体" w:eastAsia="宋体"/>
          <w:lang w:eastAsia="zh-CN"/>
        </w:rPr>
      </w:pPr>
      <w:r>
        <w:rPr>
          <w:rFonts w:ascii="宋体" w:hAnsi="宋体" w:eastAsia="宋体"/>
          <w:lang w:eastAsia="zh-CN"/>
        </w:rPr>
        <w:t>D. 转化率</w:t>
      </w:r>
    </w:p>
    <w:p w14:paraId="6DC406E0">
      <w:pPr>
        <w:rPr>
          <w:rFonts w:hint="eastAsia" w:ascii="宋体" w:hAnsi="宋体" w:eastAsia="宋体"/>
        </w:rPr>
      </w:pPr>
      <w:r>
        <w:rPr>
          <w:rFonts w:ascii="宋体" w:hAnsi="宋体" w:eastAsia="宋体"/>
        </w:rPr>
        <w:t>E. 渠道成本</w:t>
      </w:r>
    </w:p>
    <w:p w14:paraId="1448A489">
      <w:pPr>
        <w:rPr>
          <w:rFonts w:hint="eastAsia" w:ascii="宋体" w:hAnsi="宋体" w:eastAsia="宋体"/>
        </w:rPr>
      </w:pPr>
      <w:r>
        <w:rPr>
          <w:rFonts w:ascii="宋体" w:hAnsi="宋体" w:eastAsia="宋体"/>
        </w:rPr>
        <w:t>答案：ABDE</w:t>
      </w:r>
    </w:p>
    <w:p w14:paraId="41DCC834">
      <w:pPr>
        <w:rPr>
          <w:rFonts w:hint="eastAsia" w:ascii="宋体" w:hAnsi="宋体" w:eastAsia="宋体"/>
          <w:lang w:eastAsia="zh-CN"/>
        </w:rPr>
      </w:pPr>
      <w:r>
        <w:rPr>
          <w:rFonts w:ascii="宋体" w:hAnsi="宋体" w:eastAsia="宋体"/>
          <w:lang w:eastAsia="zh-CN"/>
        </w:rPr>
        <w:t>189. 在进行产品分析时，全媒体运营师需要考虑的方面包括（）。</w:t>
      </w:r>
    </w:p>
    <w:p w14:paraId="4DF941B7">
      <w:pPr>
        <w:rPr>
          <w:rFonts w:hint="eastAsia" w:ascii="宋体" w:hAnsi="宋体" w:eastAsia="宋体"/>
          <w:lang w:eastAsia="zh-CN"/>
        </w:rPr>
      </w:pPr>
      <w:r>
        <w:rPr>
          <w:rFonts w:ascii="宋体" w:hAnsi="宋体" w:eastAsia="宋体"/>
          <w:lang w:eastAsia="zh-CN"/>
        </w:rPr>
        <w:t>A. 目标用户群体的心理和行为特征</w:t>
      </w:r>
    </w:p>
    <w:p w14:paraId="6E5AE69D">
      <w:pPr>
        <w:rPr>
          <w:rFonts w:hint="eastAsia" w:ascii="宋体" w:hAnsi="宋体" w:eastAsia="宋体"/>
          <w:lang w:eastAsia="zh-CN"/>
        </w:rPr>
      </w:pPr>
      <w:r>
        <w:rPr>
          <w:rFonts w:ascii="宋体" w:hAnsi="宋体" w:eastAsia="宋体"/>
          <w:lang w:eastAsia="zh-CN"/>
        </w:rPr>
        <w:t>B. 产品的核心功能和技术创新</w:t>
      </w:r>
    </w:p>
    <w:p w14:paraId="304E0CC6">
      <w:pPr>
        <w:rPr>
          <w:rFonts w:hint="eastAsia" w:ascii="宋体" w:hAnsi="宋体" w:eastAsia="宋体"/>
          <w:lang w:eastAsia="zh-CN"/>
        </w:rPr>
      </w:pPr>
      <w:r>
        <w:rPr>
          <w:rFonts w:ascii="宋体" w:hAnsi="宋体" w:eastAsia="宋体"/>
          <w:lang w:eastAsia="zh-CN"/>
        </w:rPr>
        <w:t>C. 政策法规对产品的限制和影响</w:t>
      </w:r>
    </w:p>
    <w:p w14:paraId="3D4CC599">
      <w:pPr>
        <w:rPr>
          <w:rFonts w:hint="eastAsia" w:ascii="宋体" w:hAnsi="宋体" w:eastAsia="宋体"/>
          <w:lang w:eastAsia="zh-CN"/>
        </w:rPr>
      </w:pPr>
      <w:r>
        <w:rPr>
          <w:rFonts w:ascii="宋体" w:hAnsi="宋体" w:eastAsia="宋体"/>
          <w:lang w:eastAsia="zh-CN"/>
        </w:rPr>
        <w:t>D. 竞争对手的产品特点和定价策略</w:t>
      </w:r>
    </w:p>
    <w:p w14:paraId="454544DD">
      <w:pPr>
        <w:rPr>
          <w:rFonts w:hint="eastAsia" w:ascii="宋体" w:hAnsi="宋体" w:eastAsia="宋体"/>
          <w:lang w:eastAsia="zh-CN"/>
        </w:rPr>
      </w:pPr>
      <w:r>
        <w:rPr>
          <w:rFonts w:ascii="宋体" w:hAnsi="宋体" w:eastAsia="宋体"/>
          <w:lang w:eastAsia="zh-CN"/>
        </w:rPr>
        <w:t>E. 产品的生命周期和潜在风险</w:t>
      </w:r>
    </w:p>
    <w:p w14:paraId="0D6FBAAA">
      <w:pPr>
        <w:rPr>
          <w:rFonts w:hint="eastAsia" w:ascii="宋体" w:hAnsi="宋体" w:eastAsia="宋体"/>
          <w:lang w:eastAsia="zh-CN"/>
        </w:rPr>
      </w:pPr>
      <w:r>
        <w:rPr>
          <w:rFonts w:ascii="宋体" w:hAnsi="宋体" w:eastAsia="宋体"/>
          <w:lang w:eastAsia="zh-CN"/>
        </w:rPr>
        <w:t>答案：ABCDE</w:t>
      </w:r>
    </w:p>
    <w:p w14:paraId="1258C036">
      <w:pPr>
        <w:rPr>
          <w:rFonts w:hint="eastAsia" w:ascii="宋体" w:hAnsi="宋体" w:eastAsia="宋体"/>
          <w:lang w:eastAsia="zh-CN"/>
        </w:rPr>
      </w:pPr>
      <w:r>
        <w:rPr>
          <w:rFonts w:ascii="宋体" w:hAnsi="宋体" w:eastAsia="宋体"/>
          <w:lang w:eastAsia="zh-CN"/>
        </w:rPr>
        <w:t>190. 在分销体系的优化与调整过程中，需要考虑的因素有（）。</w:t>
      </w:r>
    </w:p>
    <w:p w14:paraId="71D290C9">
      <w:pPr>
        <w:rPr>
          <w:rFonts w:hint="eastAsia" w:ascii="宋体" w:hAnsi="宋体" w:eastAsia="宋体"/>
          <w:lang w:eastAsia="zh-CN"/>
        </w:rPr>
      </w:pPr>
      <w:r>
        <w:rPr>
          <w:rFonts w:ascii="宋体" w:hAnsi="宋体" w:eastAsia="宋体"/>
          <w:lang w:eastAsia="zh-CN"/>
        </w:rPr>
        <w:t>A. 市场动态变化</w:t>
      </w:r>
    </w:p>
    <w:p w14:paraId="36095F90">
      <w:pPr>
        <w:rPr>
          <w:rFonts w:hint="eastAsia" w:ascii="宋体" w:hAnsi="宋体" w:eastAsia="宋体"/>
          <w:lang w:eastAsia="zh-CN"/>
        </w:rPr>
      </w:pPr>
      <w:r>
        <w:rPr>
          <w:rFonts w:ascii="宋体" w:hAnsi="宋体" w:eastAsia="宋体"/>
          <w:lang w:eastAsia="zh-CN"/>
        </w:rPr>
        <w:t>B. 分销商业绩表现</w:t>
      </w:r>
    </w:p>
    <w:p w14:paraId="20A3EA8F">
      <w:pPr>
        <w:rPr>
          <w:rFonts w:hint="eastAsia" w:ascii="宋体" w:hAnsi="宋体" w:eastAsia="宋体"/>
          <w:lang w:eastAsia="zh-CN"/>
        </w:rPr>
      </w:pPr>
      <w:r>
        <w:rPr>
          <w:rFonts w:ascii="宋体" w:hAnsi="宋体" w:eastAsia="宋体"/>
          <w:lang w:eastAsia="zh-CN"/>
        </w:rPr>
        <w:t>C. 分销商的个人生活状况</w:t>
      </w:r>
    </w:p>
    <w:p w14:paraId="4B6A4238">
      <w:pPr>
        <w:rPr>
          <w:rFonts w:hint="eastAsia" w:ascii="宋体" w:hAnsi="宋体" w:eastAsia="宋体"/>
          <w:lang w:eastAsia="zh-CN"/>
        </w:rPr>
      </w:pPr>
      <w:r>
        <w:rPr>
          <w:rFonts w:ascii="宋体" w:hAnsi="宋体" w:eastAsia="宋体"/>
          <w:lang w:eastAsia="zh-CN"/>
        </w:rPr>
        <w:t>D. 产品更新换代速度</w:t>
      </w:r>
    </w:p>
    <w:p w14:paraId="467B491E">
      <w:pPr>
        <w:rPr>
          <w:rFonts w:hint="eastAsia" w:ascii="宋体" w:hAnsi="宋体" w:eastAsia="宋体"/>
          <w:lang w:eastAsia="zh-CN"/>
        </w:rPr>
      </w:pPr>
      <w:r>
        <w:rPr>
          <w:rFonts w:ascii="宋体" w:hAnsi="宋体" w:eastAsia="宋体"/>
          <w:lang w:eastAsia="zh-CN"/>
        </w:rPr>
        <w:t>E. 竞争对手的分销策略</w:t>
      </w:r>
    </w:p>
    <w:p w14:paraId="02B0D786">
      <w:pPr>
        <w:rPr>
          <w:rFonts w:hint="eastAsia" w:ascii="宋体" w:hAnsi="宋体" w:eastAsia="宋体"/>
          <w:lang w:eastAsia="zh-CN"/>
        </w:rPr>
      </w:pPr>
      <w:r>
        <w:rPr>
          <w:rFonts w:ascii="宋体" w:hAnsi="宋体" w:eastAsia="宋体"/>
          <w:lang w:eastAsia="zh-CN"/>
        </w:rPr>
        <w:t>答案：ABDE</w:t>
      </w:r>
    </w:p>
    <w:p w14:paraId="5548D811">
      <w:pPr>
        <w:rPr>
          <w:rFonts w:hint="eastAsia" w:ascii="宋体" w:hAnsi="宋体" w:eastAsia="宋体"/>
          <w:lang w:eastAsia="zh-CN"/>
        </w:rPr>
      </w:pPr>
      <w:r>
        <w:rPr>
          <w:rFonts w:ascii="宋体" w:hAnsi="宋体" w:eastAsia="宋体"/>
          <w:lang w:eastAsia="zh-CN"/>
        </w:rPr>
        <w:t>191. 在进行网络舆情监测信息搜集时，需要遵循的原则包括（）。</w:t>
      </w:r>
    </w:p>
    <w:p w14:paraId="6695DA58">
      <w:pPr>
        <w:rPr>
          <w:rFonts w:hint="eastAsia" w:ascii="宋体" w:hAnsi="宋体" w:eastAsia="宋体"/>
        </w:rPr>
      </w:pPr>
      <w:r>
        <w:rPr>
          <w:rFonts w:ascii="宋体" w:hAnsi="宋体" w:eastAsia="宋体"/>
        </w:rPr>
        <w:t>A. 提高信息准确性</w:t>
      </w:r>
    </w:p>
    <w:p w14:paraId="1DE64E78">
      <w:pPr>
        <w:rPr>
          <w:rFonts w:hint="eastAsia" w:ascii="宋体" w:hAnsi="宋体" w:eastAsia="宋体"/>
        </w:rPr>
      </w:pPr>
      <w:r>
        <w:rPr>
          <w:rFonts w:ascii="宋体" w:hAnsi="宋体" w:eastAsia="宋体"/>
        </w:rPr>
        <w:t>B. 确保信息全面性</w:t>
      </w:r>
    </w:p>
    <w:p w14:paraId="275D05AC">
      <w:pPr>
        <w:rPr>
          <w:rFonts w:hint="eastAsia" w:ascii="宋体" w:hAnsi="宋体" w:eastAsia="宋体"/>
          <w:lang w:eastAsia="zh-CN"/>
        </w:rPr>
      </w:pPr>
      <w:r>
        <w:rPr>
          <w:rFonts w:ascii="宋体" w:hAnsi="宋体" w:eastAsia="宋体"/>
          <w:lang w:eastAsia="zh-CN"/>
        </w:rPr>
        <w:t>C. 遵守法律法规</w:t>
      </w:r>
    </w:p>
    <w:p w14:paraId="36AF542D">
      <w:pPr>
        <w:rPr>
          <w:rFonts w:hint="eastAsia" w:ascii="宋体" w:hAnsi="宋体" w:eastAsia="宋体"/>
          <w:lang w:eastAsia="zh-CN"/>
        </w:rPr>
      </w:pPr>
      <w:r>
        <w:rPr>
          <w:rFonts w:ascii="宋体" w:hAnsi="宋体" w:eastAsia="宋体"/>
          <w:lang w:eastAsia="zh-CN"/>
        </w:rPr>
        <w:t>D. 注重信息时效性</w:t>
      </w:r>
    </w:p>
    <w:p w14:paraId="7F3D2121">
      <w:pPr>
        <w:rPr>
          <w:rFonts w:hint="eastAsia" w:ascii="宋体" w:hAnsi="宋体" w:eastAsia="宋体"/>
          <w:lang w:eastAsia="zh-CN"/>
        </w:rPr>
      </w:pPr>
      <w:r>
        <w:rPr>
          <w:rFonts w:ascii="宋体" w:hAnsi="宋体" w:eastAsia="宋体"/>
          <w:lang w:eastAsia="zh-CN"/>
        </w:rPr>
        <w:t>E. 过度挖掘用户隐私</w:t>
      </w:r>
    </w:p>
    <w:p w14:paraId="672CE692">
      <w:pPr>
        <w:rPr>
          <w:rFonts w:hint="eastAsia" w:ascii="宋体" w:hAnsi="宋体" w:eastAsia="宋体"/>
          <w:lang w:eastAsia="zh-CN"/>
        </w:rPr>
      </w:pPr>
      <w:r>
        <w:rPr>
          <w:rFonts w:ascii="宋体" w:hAnsi="宋体" w:eastAsia="宋体"/>
          <w:lang w:eastAsia="zh-CN"/>
        </w:rPr>
        <w:t>答案：ABCD</w:t>
      </w:r>
    </w:p>
    <w:p w14:paraId="40966B58">
      <w:pPr>
        <w:rPr>
          <w:rFonts w:hint="eastAsia" w:ascii="宋体" w:hAnsi="宋体" w:eastAsia="宋体"/>
          <w:lang w:eastAsia="zh-CN"/>
        </w:rPr>
      </w:pPr>
      <w:r>
        <w:rPr>
          <w:rFonts w:ascii="宋体" w:hAnsi="宋体" w:eastAsia="宋体"/>
          <w:lang w:eastAsia="zh-CN"/>
        </w:rPr>
        <w:t>192. 实施测试款排品策略时，需要考虑的因素包括（）。</w:t>
      </w:r>
    </w:p>
    <w:p w14:paraId="65A0F5EB">
      <w:pPr>
        <w:rPr>
          <w:rFonts w:hint="eastAsia" w:ascii="宋体" w:hAnsi="宋体" w:eastAsia="宋体"/>
          <w:lang w:eastAsia="zh-CN"/>
        </w:rPr>
      </w:pPr>
      <w:r>
        <w:rPr>
          <w:rFonts w:ascii="宋体" w:hAnsi="宋体" w:eastAsia="宋体"/>
          <w:lang w:eastAsia="zh-CN"/>
        </w:rPr>
        <w:t>A. 测试渠道和平台的选择</w:t>
      </w:r>
    </w:p>
    <w:p w14:paraId="6B07283D">
      <w:pPr>
        <w:rPr>
          <w:rFonts w:hint="eastAsia" w:ascii="宋体" w:hAnsi="宋体" w:eastAsia="宋体"/>
          <w:lang w:eastAsia="zh-CN"/>
        </w:rPr>
      </w:pPr>
      <w:r>
        <w:rPr>
          <w:rFonts w:ascii="宋体" w:hAnsi="宋体" w:eastAsia="宋体"/>
          <w:lang w:eastAsia="zh-CN"/>
        </w:rPr>
        <w:t>B. 测试目标和指标的明确性</w:t>
      </w:r>
    </w:p>
    <w:p w14:paraId="0C9F8D45">
      <w:pPr>
        <w:rPr>
          <w:rFonts w:hint="eastAsia" w:ascii="宋体" w:hAnsi="宋体" w:eastAsia="宋体"/>
          <w:lang w:eastAsia="zh-CN"/>
        </w:rPr>
      </w:pPr>
      <w:r>
        <w:rPr>
          <w:rFonts w:ascii="宋体" w:hAnsi="宋体" w:eastAsia="宋体"/>
          <w:lang w:eastAsia="zh-CN"/>
        </w:rPr>
        <w:t>C. 立即投入大规模生产</w:t>
      </w:r>
    </w:p>
    <w:p w14:paraId="5FFB5320">
      <w:pPr>
        <w:rPr>
          <w:rFonts w:hint="eastAsia" w:ascii="宋体" w:hAnsi="宋体" w:eastAsia="宋体"/>
          <w:lang w:eastAsia="zh-CN"/>
        </w:rPr>
      </w:pPr>
      <w:r>
        <w:rPr>
          <w:rFonts w:ascii="宋体" w:hAnsi="宋体" w:eastAsia="宋体"/>
          <w:lang w:eastAsia="zh-CN"/>
        </w:rPr>
        <w:t>D. 测试时间和范围的确定</w:t>
      </w:r>
    </w:p>
    <w:p w14:paraId="47B0E245">
      <w:pPr>
        <w:rPr>
          <w:rFonts w:hint="eastAsia" w:ascii="宋体" w:hAnsi="宋体" w:eastAsia="宋体"/>
          <w:lang w:eastAsia="zh-CN"/>
        </w:rPr>
      </w:pPr>
      <w:r>
        <w:rPr>
          <w:rFonts w:ascii="宋体" w:hAnsi="宋体" w:eastAsia="宋体"/>
          <w:lang w:eastAsia="zh-CN"/>
        </w:rPr>
        <w:t>E. 用户反馈的收集和分析</w:t>
      </w:r>
    </w:p>
    <w:p w14:paraId="67E53D44">
      <w:pPr>
        <w:rPr>
          <w:rFonts w:hint="eastAsia" w:ascii="宋体" w:hAnsi="宋体" w:eastAsia="宋体"/>
          <w:lang w:eastAsia="zh-CN"/>
        </w:rPr>
      </w:pPr>
      <w:r>
        <w:rPr>
          <w:rFonts w:ascii="宋体" w:hAnsi="宋体" w:eastAsia="宋体"/>
          <w:lang w:eastAsia="zh-CN"/>
        </w:rPr>
        <w:t>答案：ABDE</w:t>
      </w:r>
    </w:p>
    <w:p w14:paraId="606C4F7D">
      <w:pPr>
        <w:rPr>
          <w:rFonts w:hint="eastAsia" w:ascii="宋体" w:hAnsi="宋体" w:eastAsia="宋体"/>
          <w:lang w:eastAsia="zh-CN"/>
        </w:rPr>
      </w:pPr>
      <w:r>
        <w:rPr>
          <w:rFonts w:ascii="宋体" w:hAnsi="宋体" w:eastAsia="宋体"/>
          <w:lang w:eastAsia="zh-CN"/>
        </w:rPr>
        <w:t>193. 明确运营目标时，需要考虑（）因素来制定用户增长策略。</w:t>
      </w:r>
    </w:p>
    <w:p w14:paraId="36325CEE">
      <w:pPr>
        <w:rPr>
          <w:rFonts w:hint="eastAsia" w:ascii="宋体" w:hAnsi="宋体" w:eastAsia="宋体"/>
          <w:lang w:eastAsia="zh-CN"/>
        </w:rPr>
      </w:pPr>
      <w:r>
        <w:rPr>
          <w:rFonts w:ascii="宋体" w:hAnsi="宋体" w:eastAsia="宋体"/>
          <w:lang w:eastAsia="zh-CN"/>
        </w:rPr>
        <w:t>A. 市场竞争情况</w:t>
      </w:r>
    </w:p>
    <w:p w14:paraId="4523ED3A">
      <w:pPr>
        <w:rPr>
          <w:rFonts w:hint="eastAsia" w:ascii="宋体" w:hAnsi="宋体" w:eastAsia="宋体"/>
          <w:lang w:eastAsia="zh-CN"/>
        </w:rPr>
      </w:pPr>
      <w:r>
        <w:rPr>
          <w:rFonts w:ascii="宋体" w:hAnsi="宋体" w:eastAsia="宋体"/>
          <w:lang w:eastAsia="zh-CN"/>
        </w:rPr>
        <w:t>B. 目标受众的特征和需求</w:t>
      </w:r>
    </w:p>
    <w:p w14:paraId="0E50B0F3">
      <w:pPr>
        <w:rPr>
          <w:rFonts w:hint="eastAsia" w:ascii="宋体" w:hAnsi="宋体" w:eastAsia="宋体"/>
          <w:lang w:eastAsia="zh-CN"/>
        </w:rPr>
      </w:pPr>
      <w:r>
        <w:rPr>
          <w:rFonts w:ascii="宋体" w:hAnsi="宋体" w:eastAsia="宋体"/>
          <w:lang w:eastAsia="zh-CN"/>
        </w:rPr>
        <w:t>C. 最新技术趋势</w:t>
      </w:r>
    </w:p>
    <w:p w14:paraId="48A11CD0">
      <w:pPr>
        <w:rPr>
          <w:rFonts w:hint="eastAsia" w:ascii="宋体" w:hAnsi="宋体" w:eastAsia="宋体"/>
          <w:lang w:eastAsia="zh-CN"/>
        </w:rPr>
      </w:pPr>
      <w:r>
        <w:rPr>
          <w:rFonts w:ascii="宋体" w:hAnsi="宋体" w:eastAsia="宋体"/>
          <w:lang w:eastAsia="zh-CN"/>
        </w:rPr>
        <w:t>D. 账号的历史数据</w:t>
      </w:r>
    </w:p>
    <w:p w14:paraId="67DB3CCA">
      <w:pPr>
        <w:rPr>
          <w:rFonts w:hint="eastAsia" w:ascii="宋体" w:hAnsi="宋体" w:eastAsia="宋体"/>
          <w:lang w:eastAsia="zh-CN"/>
        </w:rPr>
      </w:pPr>
      <w:r>
        <w:rPr>
          <w:rFonts w:ascii="宋体" w:hAnsi="宋体" w:eastAsia="宋体"/>
          <w:lang w:eastAsia="zh-CN"/>
        </w:rPr>
        <w:t>E. 团队成员的个人兴趣</w:t>
      </w:r>
    </w:p>
    <w:p w14:paraId="60B7FA6E">
      <w:pPr>
        <w:rPr>
          <w:rFonts w:hint="eastAsia" w:ascii="宋体" w:hAnsi="宋体" w:eastAsia="宋体"/>
          <w:lang w:eastAsia="zh-CN"/>
        </w:rPr>
      </w:pPr>
      <w:r>
        <w:rPr>
          <w:rFonts w:ascii="宋体" w:hAnsi="宋体" w:eastAsia="宋体"/>
          <w:lang w:eastAsia="zh-CN"/>
        </w:rPr>
        <w:t>答案：ABCD</w:t>
      </w:r>
    </w:p>
    <w:p w14:paraId="0D0F4121">
      <w:pPr>
        <w:rPr>
          <w:rFonts w:hint="eastAsia" w:ascii="宋体" w:hAnsi="宋体" w:eastAsia="宋体"/>
          <w:lang w:eastAsia="zh-CN"/>
        </w:rPr>
      </w:pPr>
      <w:r>
        <w:rPr>
          <w:rFonts w:ascii="宋体" w:hAnsi="宋体" w:eastAsia="宋体"/>
          <w:lang w:eastAsia="zh-CN"/>
        </w:rPr>
        <w:t>194. 在计算流量投资的 ROI 时，需要考虑的成本因素包括（）。</w:t>
      </w:r>
    </w:p>
    <w:p w14:paraId="1D42496F">
      <w:pPr>
        <w:rPr>
          <w:rFonts w:hint="eastAsia" w:ascii="宋体" w:hAnsi="宋体" w:eastAsia="宋体"/>
          <w:lang w:eastAsia="zh-CN"/>
        </w:rPr>
      </w:pPr>
      <w:r>
        <w:rPr>
          <w:rFonts w:ascii="宋体" w:hAnsi="宋体" w:eastAsia="宋体"/>
          <w:lang w:eastAsia="zh-CN"/>
        </w:rPr>
        <w:t>A. 用户维护成本</w:t>
      </w:r>
    </w:p>
    <w:p w14:paraId="1307F4E1">
      <w:pPr>
        <w:rPr>
          <w:rFonts w:hint="eastAsia" w:ascii="宋体" w:hAnsi="宋体" w:eastAsia="宋体"/>
          <w:lang w:eastAsia="zh-CN"/>
        </w:rPr>
      </w:pPr>
      <w:r>
        <w:rPr>
          <w:rFonts w:ascii="宋体" w:hAnsi="宋体" w:eastAsia="宋体"/>
          <w:lang w:eastAsia="zh-CN"/>
        </w:rPr>
        <w:t>B. 广告投放费用</w:t>
      </w:r>
    </w:p>
    <w:p w14:paraId="334A0F24">
      <w:pPr>
        <w:rPr>
          <w:rFonts w:hint="eastAsia" w:ascii="宋体" w:hAnsi="宋体" w:eastAsia="宋体"/>
          <w:lang w:eastAsia="zh-CN"/>
        </w:rPr>
      </w:pPr>
      <w:r>
        <w:rPr>
          <w:rFonts w:ascii="宋体" w:hAnsi="宋体" w:eastAsia="宋体"/>
          <w:lang w:eastAsia="zh-CN"/>
        </w:rPr>
        <w:t>C. 设备折旧费用</w:t>
      </w:r>
    </w:p>
    <w:p w14:paraId="3B33A2C8">
      <w:pPr>
        <w:rPr>
          <w:rFonts w:hint="eastAsia" w:ascii="宋体" w:hAnsi="宋体" w:eastAsia="宋体"/>
          <w:lang w:eastAsia="zh-CN"/>
        </w:rPr>
      </w:pPr>
      <w:r>
        <w:rPr>
          <w:rFonts w:ascii="宋体" w:hAnsi="宋体" w:eastAsia="宋体"/>
          <w:lang w:eastAsia="zh-CN"/>
        </w:rPr>
        <w:t>D. 内容制作成本</w:t>
      </w:r>
    </w:p>
    <w:p w14:paraId="46F8B02B">
      <w:pPr>
        <w:rPr>
          <w:rFonts w:hint="eastAsia" w:ascii="宋体" w:hAnsi="宋体" w:eastAsia="宋体"/>
        </w:rPr>
      </w:pPr>
      <w:r>
        <w:rPr>
          <w:rFonts w:ascii="宋体" w:hAnsi="宋体" w:eastAsia="宋体"/>
        </w:rPr>
        <w:t>E. 人力成本</w:t>
      </w:r>
    </w:p>
    <w:p w14:paraId="4D8B2F79">
      <w:pPr>
        <w:rPr>
          <w:rFonts w:hint="eastAsia" w:ascii="宋体" w:hAnsi="宋体" w:eastAsia="宋体"/>
        </w:rPr>
      </w:pPr>
      <w:r>
        <w:rPr>
          <w:rFonts w:ascii="宋体" w:hAnsi="宋体" w:eastAsia="宋体"/>
        </w:rPr>
        <w:t>答案：ABCDE</w:t>
      </w:r>
    </w:p>
    <w:p w14:paraId="6FA9043B">
      <w:pPr>
        <w:rPr>
          <w:rFonts w:hint="eastAsia" w:ascii="宋体" w:hAnsi="宋体" w:eastAsia="宋体"/>
          <w:lang w:eastAsia="zh-CN"/>
        </w:rPr>
      </w:pPr>
      <w:r>
        <w:rPr>
          <w:rFonts w:ascii="宋体" w:hAnsi="宋体" w:eastAsia="宋体"/>
          <w:lang w:eastAsia="zh-CN"/>
        </w:rPr>
        <w:t>195. 排品工作中，遵循用户导向原则需要做的有（）。</w:t>
      </w:r>
    </w:p>
    <w:p w14:paraId="42142C04">
      <w:pPr>
        <w:rPr>
          <w:rFonts w:hint="eastAsia" w:ascii="宋体" w:hAnsi="宋体" w:eastAsia="宋体"/>
          <w:lang w:eastAsia="zh-CN"/>
        </w:rPr>
      </w:pPr>
      <w:r>
        <w:rPr>
          <w:rFonts w:ascii="宋体" w:hAnsi="宋体" w:eastAsia="宋体"/>
          <w:lang w:eastAsia="zh-CN"/>
        </w:rPr>
        <w:t>A. 优先展示广告收入高的内容</w:t>
      </w:r>
    </w:p>
    <w:p w14:paraId="1AE9748A">
      <w:pPr>
        <w:rPr>
          <w:rFonts w:hint="eastAsia" w:ascii="宋体" w:hAnsi="宋体" w:eastAsia="宋体"/>
          <w:lang w:eastAsia="zh-CN"/>
        </w:rPr>
      </w:pPr>
      <w:r>
        <w:rPr>
          <w:rFonts w:ascii="宋体" w:hAnsi="宋体" w:eastAsia="宋体"/>
          <w:lang w:eastAsia="zh-CN"/>
        </w:rPr>
        <w:t>B. 通过用户画像了解用户需求</w:t>
      </w:r>
    </w:p>
    <w:p w14:paraId="092898DE">
      <w:pPr>
        <w:rPr>
          <w:rFonts w:hint="eastAsia" w:ascii="宋体" w:hAnsi="宋体" w:eastAsia="宋体"/>
          <w:lang w:eastAsia="zh-CN"/>
        </w:rPr>
      </w:pPr>
      <w:r>
        <w:rPr>
          <w:rFonts w:ascii="宋体" w:hAnsi="宋体" w:eastAsia="宋体"/>
          <w:lang w:eastAsia="zh-CN"/>
        </w:rPr>
        <w:t>C. 通过用户行为分析优化排品策略</w:t>
      </w:r>
    </w:p>
    <w:p w14:paraId="757D421B">
      <w:pPr>
        <w:rPr>
          <w:rFonts w:hint="eastAsia" w:ascii="宋体" w:hAnsi="宋体" w:eastAsia="宋体"/>
          <w:lang w:eastAsia="zh-CN"/>
        </w:rPr>
      </w:pPr>
      <w:r>
        <w:rPr>
          <w:rFonts w:ascii="宋体" w:hAnsi="宋体" w:eastAsia="宋体"/>
          <w:lang w:eastAsia="zh-CN"/>
        </w:rPr>
        <w:t>D. 根据用户偏好进行个性化排品</w:t>
      </w:r>
    </w:p>
    <w:p w14:paraId="615DEE42">
      <w:pPr>
        <w:rPr>
          <w:rFonts w:hint="eastAsia" w:ascii="宋体" w:hAnsi="宋体" w:eastAsia="宋体"/>
          <w:lang w:eastAsia="zh-CN"/>
        </w:rPr>
      </w:pPr>
      <w:r>
        <w:rPr>
          <w:rFonts w:ascii="宋体" w:hAnsi="宋体" w:eastAsia="宋体"/>
          <w:lang w:eastAsia="zh-CN"/>
        </w:rPr>
        <w:t>E. 忽视用户活跃时间，固定更新时间</w:t>
      </w:r>
    </w:p>
    <w:p w14:paraId="6B8A3BE8">
      <w:pPr>
        <w:rPr>
          <w:rFonts w:hint="eastAsia" w:ascii="宋体" w:hAnsi="宋体" w:eastAsia="宋体"/>
          <w:lang w:eastAsia="zh-CN"/>
        </w:rPr>
      </w:pPr>
      <w:r>
        <w:rPr>
          <w:rFonts w:ascii="宋体" w:hAnsi="宋体" w:eastAsia="宋体"/>
          <w:lang w:eastAsia="zh-CN"/>
        </w:rPr>
        <w:t>答案：BCD</w:t>
      </w:r>
    </w:p>
    <w:p w14:paraId="31291CA2">
      <w:pPr>
        <w:rPr>
          <w:rFonts w:hint="eastAsia" w:ascii="宋体" w:hAnsi="宋体" w:eastAsia="宋体"/>
          <w:lang w:eastAsia="zh-CN"/>
        </w:rPr>
      </w:pPr>
      <w:r>
        <w:rPr>
          <w:rFonts w:ascii="宋体" w:hAnsi="宋体" w:eastAsia="宋体"/>
          <w:lang w:eastAsia="zh-CN"/>
        </w:rPr>
        <w:t>196. 私域运营的特点包括（）。</w:t>
      </w:r>
    </w:p>
    <w:p w14:paraId="113C3551">
      <w:pPr>
        <w:rPr>
          <w:rFonts w:hint="eastAsia" w:ascii="宋体" w:hAnsi="宋体" w:eastAsia="宋体"/>
          <w:lang w:eastAsia="zh-CN"/>
        </w:rPr>
      </w:pPr>
      <w:r>
        <w:rPr>
          <w:rFonts w:ascii="宋体" w:hAnsi="宋体" w:eastAsia="宋体"/>
          <w:lang w:eastAsia="zh-CN"/>
        </w:rPr>
        <w:t>A. 庞大的用户基础和高流量</w:t>
      </w:r>
    </w:p>
    <w:p w14:paraId="4DD61C52">
      <w:pPr>
        <w:rPr>
          <w:rFonts w:hint="eastAsia" w:ascii="宋体" w:hAnsi="宋体" w:eastAsia="宋体"/>
          <w:lang w:eastAsia="zh-CN"/>
        </w:rPr>
      </w:pPr>
      <w:r>
        <w:rPr>
          <w:rFonts w:ascii="宋体" w:hAnsi="宋体" w:eastAsia="宋体"/>
          <w:lang w:eastAsia="zh-CN"/>
        </w:rPr>
        <w:t>B. 用户关系的深度、粘性和忠诚度</w:t>
      </w:r>
    </w:p>
    <w:p w14:paraId="2A0962F6">
      <w:pPr>
        <w:rPr>
          <w:rFonts w:hint="eastAsia" w:ascii="宋体" w:hAnsi="宋体" w:eastAsia="宋体"/>
          <w:lang w:eastAsia="zh-CN"/>
        </w:rPr>
      </w:pPr>
      <w:r>
        <w:rPr>
          <w:rFonts w:ascii="宋体" w:hAnsi="宋体" w:eastAsia="宋体"/>
          <w:lang w:eastAsia="zh-CN"/>
        </w:rPr>
        <w:t>C. 数据资产化和互动性强</w:t>
      </w:r>
    </w:p>
    <w:p w14:paraId="452643CB">
      <w:pPr>
        <w:rPr>
          <w:rFonts w:hint="eastAsia" w:ascii="宋体" w:hAnsi="宋体" w:eastAsia="宋体"/>
          <w:lang w:eastAsia="zh-CN"/>
        </w:rPr>
      </w:pPr>
      <w:r>
        <w:rPr>
          <w:rFonts w:ascii="宋体" w:hAnsi="宋体" w:eastAsia="宋体"/>
          <w:lang w:eastAsia="zh-CN"/>
        </w:rPr>
        <w:t>D. 可控性、持续稳定性和成本效益高</w:t>
      </w:r>
    </w:p>
    <w:p w14:paraId="6803A713">
      <w:pPr>
        <w:rPr>
          <w:rFonts w:hint="eastAsia" w:ascii="宋体" w:hAnsi="宋体" w:eastAsia="宋体"/>
          <w:lang w:eastAsia="zh-CN"/>
        </w:rPr>
      </w:pPr>
      <w:r>
        <w:rPr>
          <w:rFonts w:ascii="宋体" w:hAnsi="宋体" w:eastAsia="宋体"/>
          <w:lang w:eastAsia="zh-CN"/>
        </w:rPr>
        <w:t>E. 提供方便快捷的在线购物体验</w:t>
      </w:r>
    </w:p>
    <w:p w14:paraId="6F2D660E">
      <w:pPr>
        <w:rPr>
          <w:rFonts w:hint="eastAsia" w:ascii="宋体" w:hAnsi="宋体" w:eastAsia="宋体"/>
          <w:lang w:eastAsia="zh-CN"/>
        </w:rPr>
      </w:pPr>
      <w:r>
        <w:rPr>
          <w:rFonts w:ascii="宋体" w:hAnsi="宋体" w:eastAsia="宋体"/>
          <w:lang w:eastAsia="zh-CN"/>
        </w:rPr>
        <w:t>答案：BCD</w:t>
      </w:r>
    </w:p>
    <w:p w14:paraId="3BB12557">
      <w:pPr>
        <w:rPr>
          <w:rFonts w:hint="eastAsia" w:ascii="宋体" w:hAnsi="宋体" w:eastAsia="宋体"/>
          <w:lang w:eastAsia="zh-CN"/>
        </w:rPr>
      </w:pPr>
      <w:r>
        <w:rPr>
          <w:rFonts w:ascii="宋体" w:hAnsi="宋体" w:eastAsia="宋体"/>
          <w:lang w:eastAsia="zh-CN"/>
        </w:rPr>
        <w:t>197. 全媒体运营师在内容创作与编辑方面，需要具备的技能包括（）。</w:t>
      </w:r>
    </w:p>
    <w:p w14:paraId="15F256FF">
      <w:pPr>
        <w:rPr>
          <w:rFonts w:hint="eastAsia" w:ascii="宋体" w:hAnsi="宋体" w:eastAsia="宋体"/>
          <w:lang w:eastAsia="zh-CN"/>
        </w:rPr>
      </w:pPr>
      <w:r>
        <w:rPr>
          <w:rFonts w:ascii="宋体" w:hAnsi="宋体" w:eastAsia="宋体"/>
          <w:lang w:eastAsia="zh-CN"/>
        </w:rPr>
        <w:t>A. 图形设计能力</w:t>
      </w:r>
    </w:p>
    <w:p w14:paraId="0D0026B1">
      <w:pPr>
        <w:rPr>
          <w:rFonts w:hint="eastAsia" w:ascii="宋体" w:hAnsi="宋体" w:eastAsia="宋体"/>
          <w:lang w:eastAsia="zh-CN"/>
        </w:rPr>
      </w:pPr>
      <w:r>
        <w:rPr>
          <w:rFonts w:ascii="宋体" w:hAnsi="宋体" w:eastAsia="宋体"/>
          <w:lang w:eastAsia="zh-CN"/>
        </w:rPr>
        <w:t>B. 文案撰写能力</w:t>
      </w:r>
    </w:p>
    <w:p w14:paraId="59D914AA">
      <w:pPr>
        <w:rPr>
          <w:rFonts w:hint="eastAsia" w:ascii="宋体" w:hAnsi="宋体" w:eastAsia="宋体"/>
          <w:lang w:eastAsia="zh-CN"/>
        </w:rPr>
      </w:pPr>
      <w:r>
        <w:rPr>
          <w:rFonts w:ascii="宋体" w:hAnsi="宋体" w:eastAsia="宋体"/>
          <w:lang w:eastAsia="zh-CN"/>
        </w:rPr>
        <w:t>C. 社交媒体管理技巧</w:t>
      </w:r>
    </w:p>
    <w:p w14:paraId="77FA98B8">
      <w:pPr>
        <w:rPr>
          <w:rFonts w:hint="eastAsia" w:ascii="宋体" w:hAnsi="宋体" w:eastAsia="宋体"/>
          <w:lang w:eastAsia="zh-CN"/>
        </w:rPr>
      </w:pPr>
      <w:r>
        <w:rPr>
          <w:rFonts w:ascii="宋体" w:hAnsi="宋体" w:eastAsia="宋体"/>
          <w:lang w:eastAsia="zh-CN"/>
        </w:rPr>
        <w:t>D. 视频剪辑技能</w:t>
      </w:r>
    </w:p>
    <w:p w14:paraId="63C1B850">
      <w:pPr>
        <w:rPr>
          <w:rFonts w:hint="eastAsia" w:ascii="宋体" w:hAnsi="宋体" w:eastAsia="宋体"/>
          <w:lang w:eastAsia="zh-CN"/>
        </w:rPr>
      </w:pPr>
      <w:r>
        <w:rPr>
          <w:rFonts w:ascii="宋体" w:hAnsi="宋体" w:eastAsia="宋体"/>
          <w:lang w:eastAsia="zh-CN"/>
        </w:rPr>
        <w:t>E. 数据分析与挖掘能力</w:t>
      </w:r>
    </w:p>
    <w:p w14:paraId="19C8BD71">
      <w:pPr>
        <w:rPr>
          <w:rFonts w:hint="eastAsia" w:ascii="宋体" w:hAnsi="宋体" w:eastAsia="宋体"/>
          <w:lang w:eastAsia="zh-CN"/>
        </w:rPr>
      </w:pPr>
      <w:r>
        <w:rPr>
          <w:rFonts w:ascii="宋体" w:hAnsi="宋体" w:eastAsia="宋体"/>
          <w:lang w:eastAsia="zh-CN"/>
        </w:rPr>
        <w:t>答案：ABCD</w:t>
      </w:r>
    </w:p>
    <w:p w14:paraId="45184C80">
      <w:pPr>
        <w:rPr>
          <w:rFonts w:hint="eastAsia" w:ascii="宋体" w:hAnsi="宋体" w:eastAsia="宋体"/>
          <w:lang w:eastAsia="zh-CN"/>
        </w:rPr>
      </w:pPr>
      <w:r>
        <w:rPr>
          <w:rFonts w:ascii="宋体" w:hAnsi="宋体" w:eastAsia="宋体"/>
          <w:lang w:eastAsia="zh-CN"/>
        </w:rPr>
        <w:t>198. 目标受众分析的方法包括（）。</w:t>
      </w:r>
    </w:p>
    <w:p w14:paraId="503BAA08">
      <w:pPr>
        <w:rPr>
          <w:rFonts w:hint="eastAsia" w:ascii="宋体" w:hAnsi="宋体" w:eastAsia="宋体"/>
          <w:lang w:eastAsia="zh-CN"/>
        </w:rPr>
      </w:pPr>
      <w:r>
        <w:rPr>
          <w:rFonts w:ascii="宋体" w:hAnsi="宋体" w:eastAsia="宋体"/>
          <w:lang w:eastAsia="zh-CN"/>
        </w:rPr>
        <w:t>A. 数据分析</w:t>
      </w:r>
    </w:p>
    <w:p w14:paraId="1BF6E573">
      <w:pPr>
        <w:rPr>
          <w:rFonts w:hint="eastAsia" w:ascii="宋体" w:hAnsi="宋体" w:eastAsia="宋体"/>
          <w:lang w:eastAsia="zh-CN"/>
        </w:rPr>
      </w:pPr>
      <w:r>
        <w:rPr>
          <w:rFonts w:ascii="宋体" w:hAnsi="宋体" w:eastAsia="宋体"/>
          <w:lang w:eastAsia="zh-CN"/>
        </w:rPr>
        <w:t>B. 市场调研</w:t>
      </w:r>
    </w:p>
    <w:p w14:paraId="69CD3FDF">
      <w:pPr>
        <w:rPr>
          <w:rFonts w:hint="eastAsia" w:ascii="宋体" w:hAnsi="宋体" w:eastAsia="宋体"/>
          <w:lang w:eastAsia="zh-CN"/>
        </w:rPr>
      </w:pPr>
      <w:r>
        <w:rPr>
          <w:rFonts w:ascii="宋体" w:hAnsi="宋体" w:eastAsia="宋体"/>
          <w:lang w:eastAsia="zh-CN"/>
        </w:rPr>
        <w:t>C. 消费者心理测试</w:t>
      </w:r>
    </w:p>
    <w:p w14:paraId="021838B7">
      <w:pPr>
        <w:rPr>
          <w:rFonts w:hint="eastAsia" w:ascii="宋体" w:hAnsi="宋体" w:eastAsia="宋体"/>
          <w:lang w:eastAsia="zh-CN"/>
        </w:rPr>
      </w:pPr>
      <w:r>
        <w:rPr>
          <w:rFonts w:ascii="宋体" w:hAnsi="宋体" w:eastAsia="宋体"/>
          <w:lang w:eastAsia="zh-CN"/>
        </w:rPr>
        <w:t>D. 竞争对手分析</w:t>
      </w:r>
    </w:p>
    <w:p w14:paraId="76446AC4">
      <w:pPr>
        <w:rPr>
          <w:rFonts w:hint="eastAsia" w:ascii="宋体" w:hAnsi="宋体" w:eastAsia="宋体"/>
          <w:lang w:eastAsia="zh-CN"/>
        </w:rPr>
      </w:pPr>
      <w:r>
        <w:rPr>
          <w:rFonts w:ascii="宋体" w:hAnsi="宋体" w:eastAsia="宋体"/>
          <w:lang w:eastAsia="zh-CN"/>
        </w:rPr>
        <w:t>E. 产品成本分析</w:t>
      </w:r>
    </w:p>
    <w:p w14:paraId="39C0DA71">
      <w:pPr>
        <w:rPr>
          <w:rFonts w:hint="eastAsia" w:ascii="宋体" w:hAnsi="宋体" w:eastAsia="宋体"/>
          <w:lang w:eastAsia="zh-CN"/>
        </w:rPr>
      </w:pPr>
      <w:r>
        <w:rPr>
          <w:rFonts w:ascii="宋体" w:hAnsi="宋体" w:eastAsia="宋体"/>
          <w:lang w:eastAsia="zh-CN"/>
        </w:rPr>
        <w:t>答案：ABCD</w:t>
      </w:r>
    </w:p>
    <w:p w14:paraId="3688E78F">
      <w:pPr>
        <w:rPr>
          <w:rFonts w:hint="eastAsia" w:ascii="宋体" w:hAnsi="宋体" w:eastAsia="宋体"/>
          <w:lang w:eastAsia="zh-CN"/>
        </w:rPr>
      </w:pPr>
      <w:r>
        <w:rPr>
          <w:rFonts w:ascii="宋体" w:hAnsi="宋体" w:eastAsia="宋体"/>
          <w:lang w:eastAsia="zh-CN"/>
        </w:rPr>
        <w:t>199. 在规划达人长期发展与路径时，需要考虑的关键因素包括（）。</w:t>
      </w:r>
    </w:p>
    <w:p w14:paraId="3D282FDE">
      <w:pPr>
        <w:rPr>
          <w:rFonts w:hint="eastAsia" w:ascii="宋体" w:hAnsi="宋体" w:eastAsia="宋体"/>
          <w:lang w:eastAsia="zh-CN"/>
        </w:rPr>
      </w:pPr>
      <w:r>
        <w:rPr>
          <w:rFonts w:ascii="宋体" w:hAnsi="宋体" w:eastAsia="宋体"/>
          <w:lang w:eastAsia="zh-CN"/>
        </w:rPr>
        <w:t>A. 达人的个人兴趣和专长</w:t>
      </w:r>
    </w:p>
    <w:p w14:paraId="49C12619">
      <w:pPr>
        <w:rPr>
          <w:rFonts w:hint="eastAsia" w:ascii="宋体" w:hAnsi="宋体" w:eastAsia="宋体"/>
          <w:lang w:eastAsia="zh-CN"/>
        </w:rPr>
      </w:pPr>
      <w:r>
        <w:rPr>
          <w:rFonts w:ascii="宋体" w:hAnsi="宋体" w:eastAsia="宋体"/>
          <w:lang w:eastAsia="zh-CN"/>
        </w:rPr>
        <w:t>B. 市场需求和竞争态势</w:t>
      </w:r>
    </w:p>
    <w:p w14:paraId="11DF6DBE">
      <w:pPr>
        <w:rPr>
          <w:rFonts w:hint="eastAsia" w:ascii="宋体" w:hAnsi="宋体" w:eastAsia="宋体"/>
          <w:lang w:eastAsia="zh-CN"/>
        </w:rPr>
      </w:pPr>
      <w:r>
        <w:rPr>
          <w:rFonts w:ascii="宋体" w:hAnsi="宋体" w:eastAsia="宋体"/>
          <w:lang w:eastAsia="zh-CN"/>
        </w:rPr>
        <w:t>C. 粉丝的年龄和性别分布</w:t>
      </w:r>
    </w:p>
    <w:p w14:paraId="4381D1A3">
      <w:pPr>
        <w:rPr>
          <w:rFonts w:hint="eastAsia" w:ascii="宋体" w:hAnsi="宋体" w:eastAsia="宋体"/>
          <w:lang w:eastAsia="zh-CN"/>
        </w:rPr>
      </w:pPr>
      <w:r>
        <w:rPr>
          <w:rFonts w:ascii="宋体" w:hAnsi="宋体" w:eastAsia="宋体"/>
          <w:lang w:eastAsia="zh-CN"/>
        </w:rPr>
        <w:t>D. 短期目标设定</w:t>
      </w:r>
    </w:p>
    <w:p w14:paraId="66543C38">
      <w:pPr>
        <w:rPr>
          <w:rFonts w:hint="eastAsia" w:ascii="宋体" w:hAnsi="宋体" w:eastAsia="宋体"/>
          <w:lang w:eastAsia="zh-CN"/>
        </w:rPr>
      </w:pPr>
      <w:r>
        <w:rPr>
          <w:rFonts w:ascii="宋体" w:hAnsi="宋体" w:eastAsia="宋体"/>
          <w:lang w:eastAsia="zh-CN"/>
        </w:rPr>
        <w:t>E. 风险评估与应对策略</w:t>
      </w:r>
    </w:p>
    <w:p w14:paraId="489720A9">
      <w:pPr>
        <w:rPr>
          <w:rFonts w:hint="eastAsia" w:ascii="宋体" w:hAnsi="宋体" w:eastAsia="宋体"/>
          <w:lang w:eastAsia="zh-CN"/>
        </w:rPr>
      </w:pPr>
      <w:r>
        <w:rPr>
          <w:rFonts w:ascii="宋体" w:hAnsi="宋体" w:eastAsia="宋体"/>
          <w:lang w:eastAsia="zh-CN"/>
        </w:rPr>
        <w:t>答案：ABE</w:t>
      </w:r>
    </w:p>
    <w:p w14:paraId="68CCD7F2">
      <w:pPr>
        <w:rPr>
          <w:rFonts w:hint="eastAsia" w:ascii="宋体" w:hAnsi="宋体" w:eastAsia="宋体"/>
          <w:lang w:eastAsia="zh-CN"/>
        </w:rPr>
      </w:pPr>
      <w:r>
        <w:rPr>
          <w:rFonts w:ascii="宋体" w:hAnsi="宋体" w:eastAsia="宋体"/>
          <w:lang w:eastAsia="zh-CN"/>
        </w:rPr>
        <w:t>200. 在短视频矩阵中实现数据共享的过程中，有助于提升运营效率的措施包括（）。</w:t>
      </w:r>
    </w:p>
    <w:p w14:paraId="158555FA">
      <w:pPr>
        <w:rPr>
          <w:rFonts w:hint="eastAsia" w:ascii="宋体" w:hAnsi="宋体" w:eastAsia="宋体"/>
          <w:lang w:eastAsia="zh-CN"/>
        </w:rPr>
      </w:pPr>
      <w:r>
        <w:rPr>
          <w:rFonts w:ascii="宋体" w:hAnsi="宋体" w:eastAsia="宋体"/>
          <w:lang w:eastAsia="zh-CN"/>
        </w:rPr>
        <w:t>A. 选择支持多平台数据整合的工具</w:t>
      </w:r>
    </w:p>
    <w:p w14:paraId="37402359">
      <w:pPr>
        <w:rPr>
          <w:rFonts w:hint="eastAsia" w:ascii="宋体" w:hAnsi="宋体" w:eastAsia="宋体"/>
          <w:lang w:eastAsia="zh-CN"/>
        </w:rPr>
      </w:pPr>
      <w:r>
        <w:rPr>
          <w:rFonts w:ascii="宋体" w:hAnsi="宋体" w:eastAsia="宋体"/>
          <w:lang w:eastAsia="zh-CN"/>
        </w:rPr>
        <w:t>B. 制定统一的数据收集与分析标准</w:t>
      </w:r>
    </w:p>
    <w:p w14:paraId="3298EAC5">
      <w:pPr>
        <w:rPr>
          <w:rFonts w:hint="eastAsia" w:ascii="宋体" w:hAnsi="宋体" w:eastAsia="宋体"/>
          <w:lang w:eastAsia="zh-CN"/>
        </w:rPr>
      </w:pPr>
      <w:r>
        <w:rPr>
          <w:rFonts w:ascii="宋体" w:hAnsi="宋体" w:eastAsia="宋体"/>
          <w:lang w:eastAsia="zh-CN"/>
        </w:rPr>
        <w:t>C. 忽视用户隐私保护以获取更多数据</w:t>
      </w:r>
    </w:p>
    <w:p w14:paraId="2F734E73">
      <w:pPr>
        <w:rPr>
          <w:rFonts w:hint="eastAsia" w:ascii="宋体" w:hAnsi="宋体" w:eastAsia="宋体"/>
          <w:lang w:eastAsia="zh-CN"/>
        </w:rPr>
      </w:pPr>
      <w:r>
        <w:rPr>
          <w:rFonts w:ascii="宋体" w:hAnsi="宋体" w:eastAsia="宋体"/>
          <w:lang w:eastAsia="zh-CN"/>
        </w:rPr>
        <w:t>D. 定期进行数据清洗和去重</w:t>
      </w:r>
    </w:p>
    <w:p w14:paraId="7595652B">
      <w:pPr>
        <w:rPr>
          <w:rFonts w:hint="eastAsia" w:ascii="宋体" w:hAnsi="宋体" w:eastAsia="宋体"/>
          <w:lang w:eastAsia="zh-CN"/>
        </w:rPr>
      </w:pPr>
      <w:r>
        <w:rPr>
          <w:rFonts w:ascii="宋体" w:hAnsi="宋体" w:eastAsia="宋体"/>
          <w:lang w:eastAsia="zh-CN"/>
        </w:rPr>
        <w:t>E. 加强团队协作与信息共享</w:t>
      </w:r>
    </w:p>
    <w:p w14:paraId="7F572930">
      <w:pPr>
        <w:rPr>
          <w:rFonts w:hint="eastAsia" w:ascii="宋体" w:hAnsi="宋体" w:eastAsia="宋体"/>
          <w:lang w:eastAsia="zh-CN"/>
        </w:rPr>
      </w:pPr>
      <w:r>
        <w:rPr>
          <w:rFonts w:ascii="宋体" w:hAnsi="宋体" w:eastAsia="宋体"/>
          <w:lang w:eastAsia="zh-CN"/>
        </w:rPr>
        <w:t>答案：ABDE</w:t>
      </w:r>
    </w:p>
    <w:p w14:paraId="4DD41F55">
      <w:pPr>
        <w:rPr>
          <w:rFonts w:hint="eastAsia" w:ascii="宋体" w:hAnsi="宋体" w:eastAsia="宋体"/>
          <w:lang w:eastAsia="zh-CN"/>
        </w:rPr>
      </w:pPr>
      <w:r>
        <w:rPr>
          <w:rFonts w:ascii="宋体" w:hAnsi="宋体" w:eastAsia="宋体"/>
          <w:lang w:eastAsia="zh-CN"/>
        </w:rPr>
        <w:t>201. 全媒体运营师在对候选人进行背景调查时，通常需要关注（）方面的信息。</w:t>
      </w:r>
    </w:p>
    <w:p w14:paraId="5DC2D452">
      <w:pPr>
        <w:rPr>
          <w:rFonts w:hint="eastAsia" w:ascii="宋体" w:hAnsi="宋体" w:eastAsia="宋体"/>
          <w:lang w:eastAsia="zh-CN"/>
        </w:rPr>
      </w:pPr>
      <w:r>
        <w:rPr>
          <w:rFonts w:ascii="宋体" w:hAnsi="宋体" w:eastAsia="宋体"/>
          <w:lang w:eastAsia="zh-CN"/>
        </w:rPr>
        <w:t>A. 教育背景核实</w:t>
      </w:r>
    </w:p>
    <w:p w14:paraId="165842D4">
      <w:pPr>
        <w:rPr>
          <w:rFonts w:hint="eastAsia" w:ascii="宋体" w:hAnsi="宋体" w:eastAsia="宋体"/>
          <w:lang w:eastAsia="zh-CN"/>
        </w:rPr>
      </w:pPr>
      <w:r>
        <w:rPr>
          <w:rFonts w:ascii="宋体" w:hAnsi="宋体" w:eastAsia="宋体"/>
          <w:lang w:eastAsia="zh-CN"/>
        </w:rPr>
        <w:t>B. 个人信息核实</w:t>
      </w:r>
    </w:p>
    <w:p w14:paraId="53088E37">
      <w:pPr>
        <w:rPr>
          <w:rFonts w:hint="eastAsia" w:ascii="宋体" w:hAnsi="宋体" w:eastAsia="宋体"/>
          <w:lang w:eastAsia="zh-CN"/>
        </w:rPr>
      </w:pPr>
      <w:r>
        <w:rPr>
          <w:rFonts w:ascii="宋体" w:hAnsi="宋体" w:eastAsia="宋体"/>
          <w:lang w:eastAsia="zh-CN"/>
        </w:rPr>
        <w:t>C. 品行与诚信度考察</w:t>
      </w:r>
    </w:p>
    <w:p w14:paraId="0A44AD99">
      <w:pPr>
        <w:rPr>
          <w:rFonts w:hint="eastAsia" w:ascii="宋体" w:hAnsi="宋体" w:eastAsia="宋体"/>
          <w:lang w:eastAsia="zh-CN"/>
        </w:rPr>
      </w:pPr>
      <w:r>
        <w:rPr>
          <w:rFonts w:ascii="宋体" w:hAnsi="宋体" w:eastAsia="宋体"/>
          <w:lang w:eastAsia="zh-CN"/>
        </w:rPr>
        <w:t>D. 专业技能评估</w:t>
      </w:r>
    </w:p>
    <w:p w14:paraId="07C4835A">
      <w:pPr>
        <w:rPr>
          <w:rFonts w:hint="eastAsia" w:ascii="宋体" w:hAnsi="宋体" w:eastAsia="宋体"/>
          <w:lang w:eastAsia="zh-CN"/>
        </w:rPr>
      </w:pPr>
      <w:r>
        <w:rPr>
          <w:rFonts w:ascii="宋体" w:hAnsi="宋体" w:eastAsia="宋体"/>
          <w:lang w:eastAsia="zh-CN"/>
        </w:rPr>
        <w:t>E. 社交媒体动态分析</w:t>
      </w:r>
    </w:p>
    <w:p w14:paraId="18EFD316">
      <w:pPr>
        <w:rPr>
          <w:rFonts w:hint="eastAsia" w:ascii="宋体" w:hAnsi="宋体" w:eastAsia="宋体"/>
          <w:lang w:eastAsia="zh-CN"/>
        </w:rPr>
      </w:pPr>
      <w:r>
        <w:rPr>
          <w:rFonts w:ascii="宋体" w:hAnsi="宋体" w:eastAsia="宋体"/>
          <w:lang w:eastAsia="zh-CN"/>
        </w:rPr>
        <w:t>答案：ABCD</w:t>
      </w:r>
    </w:p>
    <w:p w14:paraId="4381C018">
      <w:pPr>
        <w:rPr>
          <w:rFonts w:hint="eastAsia" w:ascii="宋体" w:hAnsi="宋体" w:eastAsia="宋体"/>
          <w:lang w:eastAsia="zh-CN"/>
        </w:rPr>
      </w:pPr>
      <w:r>
        <w:rPr>
          <w:rFonts w:ascii="宋体" w:hAnsi="宋体" w:eastAsia="宋体"/>
          <w:lang w:eastAsia="zh-CN"/>
        </w:rPr>
        <w:t>202. 评估品牌代言与形象大使型达人营销活动的效果时，可以从（）方面入手。</w:t>
      </w:r>
    </w:p>
    <w:p w14:paraId="63B32F09">
      <w:pPr>
        <w:rPr>
          <w:rFonts w:hint="eastAsia" w:ascii="宋体" w:hAnsi="宋体" w:eastAsia="宋体"/>
          <w:lang w:eastAsia="zh-CN"/>
        </w:rPr>
      </w:pPr>
      <w:r>
        <w:rPr>
          <w:rFonts w:ascii="宋体" w:hAnsi="宋体" w:eastAsia="宋体"/>
          <w:lang w:eastAsia="zh-CN"/>
        </w:rPr>
        <w:t>A. 达人粉丝的互动率和参与度</w:t>
      </w:r>
    </w:p>
    <w:p w14:paraId="6C204FB2">
      <w:pPr>
        <w:rPr>
          <w:rFonts w:hint="eastAsia" w:ascii="宋体" w:hAnsi="宋体" w:eastAsia="宋体"/>
          <w:lang w:eastAsia="zh-CN"/>
        </w:rPr>
      </w:pPr>
      <w:r>
        <w:rPr>
          <w:rFonts w:ascii="宋体" w:hAnsi="宋体" w:eastAsia="宋体"/>
          <w:lang w:eastAsia="zh-CN"/>
        </w:rPr>
        <w:t>B. 活动的媒体曝光量和覆盖面</w:t>
      </w:r>
    </w:p>
    <w:p w14:paraId="2E9E614B">
      <w:pPr>
        <w:rPr>
          <w:rFonts w:hint="eastAsia" w:ascii="宋体" w:hAnsi="宋体" w:eastAsia="宋体"/>
          <w:lang w:eastAsia="zh-CN"/>
        </w:rPr>
      </w:pPr>
      <w:r>
        <w:rPr>
          <w:rFonts w:ascii="宋体" w:hAnsi="宋体" w:eastAsia="宋体"/>
          <w:lang w:eastAsia="zh-CN"/>
        </w:rPr>
        <w:t>C. 活动的成本效益比</w:t>
      </w:r>
    </w:p>
    <w:p w14:paraId="0D073704">
      <w:pPr>
        <w:rPr>
          <w:rFonts w:hint="eastAsia" w:ascii="宋体" w:hAnsi="宋体" w:eastAsia="宋体"/>
          <w:lang w:eastAsia="zh-CN"/>
        </w:rPr>
      </w:pPr>
      <w:r>
        <w:rPr>
          <w:rFonts w:ascii="宋体" w:hAnsi="宋体" w:eastAsia="宋体"/>
          <w:lang w:eastAsia="zh-CN"/>
        </w:rPr>
        <w:t>D. 产品的市场销售额和增长率</w:t>
      </w:r>
    </w:p>
    <w:p w14:paraId="68D653D7">
      <w:pPr>
        <w:rPr>
          <w:rFonts w:hint="eastAsia" w:ascii="宋体" w:hAnsi="宋体" w:eastAsia="宋体"/>
          <w:lang w:eastAsia="zh-CN"/>
        </w:rPr>
      </w:pPr>
      <w:r>
        <w:rPr>
          <w:rFonts w:ascii="宋体" w:hAnsi="宋体" w:eastAsia="宋体"/>
          <w:lang w:eastAsia="zh-CN"/>
        </w:rPr>
        <w:t>E. 品牌知名度的提升和用户反馈</w:t>
      </w:r>
    </w:p>
    <w:p w14:paraId="015B5293">
      <w:pPr>
        <w:rPr>
          <w:rFonts w:hint="eastAsia" w:ascii="宋体" w:hAnsi="宋体" w:eastAsia="宋体"/>
          <w:lang w:eastAsia="zh-CN"/>
        </w:rPr>
      </w:pPr>
      <w:r>
        <w:rPr>
          <w:rFonts w:ascii="宋体" w:hAnsi="宋体" w:eastAsia="宋体"/>
          <w:lang w:eastAsia="zh-CN"/>
        </w:rPr>
        <w:t>答案：ABCDE</w:t>
      </w:r>
    </w:p>
    <w:p w14:paraId="277B815C">
      <w:pPr>
        <w:rPr>
          <w:rFonts w:hint="eastAsia" w:ascii="宋体" w:hAnsi="宋体" w:eastAsia="宋体"/>
          <w:lang w:eastAsia="zh-CN"/>
        </w:rPr>
      </w:pPr>
      <w:r>
        <w:rPr>
          <w:rFonts w:ascii="宋体" w:hAnsi="宋体" w:eastAsia="宋体"/>
          <w:lang w:eastAsia="zh-CN"/>
        </w:rPr>
        <w:t>203. 在筛选全媒体运营师候选人简历时，为确保简历的有效性，应重点关注简历的（）。</w:t>
      </w:r>
    </w:p>
    <w:p w14:paraId="481E637D">
      <w:pPr>
        <w:rPr>
          <w:rFonts w:hint="eastAsia" w:ascii="宋体" w:hAnsi="宋体" w:eastAsia="宋体"/>
          <w:lang w:eastAsia="zh-CN"/>
        </w:rPr>
      </w:pPr>
      <w:r>
        <w:rPr>
          <w:rFonts w:ascii="宋体" w:hAnsi="宋体" w:eastAsia="宋体"/>
          <w:lang w:eastAsia="zh-CN"/>
        </w:rPr>
        <w:t>A. 工作经历的时间连续性</w:t>
      </w:r>
    </w:p>
    <w:p w14:paraId="50DB992C">
      <w:pPr>
        <w:rPr>
          <w:rFonts w:hint="eastAsia" w:ascii="宋体" w:hAnsi="宋体" w:eastAsia="宋体"/>
          <w:lang w:eastAsia="zh-CN"/>
        </w:rPr>
      </w:pPr>
      <w:r>
        <w:rPr>
          <w:rFonts w:ascii="宋体" w:hAnsi="宋体" w:eastAsia="宋体"/>
          <w:lang w:eastAsia="zh-CN"/>
        </w:rPr>
        <w:t>B. 格式与排版是否清晰简洁</w:t>
      </w:r>
    </w:p>
    <w:p w14:paraId="13901E94">
      <w:pPr>
        <w:rPr>
          <w:rFonts w:hint="eastAsia" w:ascii="宋体" w:hAnsi="宋体" w:eastAsia="宋体"/>
          <w:lang w:eastAsia="zh-CN"/>
        </w:rPr>
      </w:pPr>
      <w:r>
        <w:rPr>
          <w:rFonts w:ascii="宋体" w:hAnsi="宋体" w:eastAsia="宋体"/>
          <w:lang w:eastAsia="zh-CN"/>
        </w:rPr>
        <w:t>C. 个人兴趣爱好是否广泛</w:t>
      </w:r>
    </w:p>
    <w:p w14:paraId="1AF1D555">
      <w:pPr>
        <w:rPr>
          <w:rFonts w:hint="eastAsia" w:ascii="宋体" w:hAnsi="宋体" w:eastAsia="宋体"/>
          <w:lang w:eastAsia="zh-CN"/>
        </w:rPr>
      </w:pPr>
      <w:r>
        <w:rPr>
          <w:rFonts w:ascii="宋体" w:hAnsi="宋体" w:eastAsia="宋体"/>
          <w:lang w:eastAsia="zh-CN"/>
        </w:rPr>
        <w:t>D. 联系方式是否准确可靠</w:t>
      </w:r>
    </w:p>
    <w:p w14:paraId="4A91CEE2">
      <w:pPr>
        <w:rPr>
          <w:rFonts w:hint="eastAsia" w:ascii="宋体" w:hAnsi="宋体" w:eastAsia="宋体"/>
          <w:lang w:eastAsia="zh-CN"/>
        </w:rPr>
      </w:pPr>
      <w:r>
        <w:rPr>
          <w:rFonts w:ascii="宋体" w:hAnsi="宋体" w:eastAsia="宋体"/>
          <w:lang w:eastAsia="zh-CN"/>
        </w:rPr>
        <w:t>E. 是否有与岗位相关的技能证书</w:t>
      </w:r>
    </w:p>
    <w:p w14:paraId="56BA85FF">
      <w:pPr>
        <w:rPr>
          <w:rFonts w:hint="eastAsia" w:ascii="宋体" w:hAnsi="宋体" w:eastAsia="宋体"/>
          <w:lang w:eastAsia="zh-CN"/>
        </w:rPr>
      </w:pPr>
      <w:r>
        <w:rPr>
          <w:rFonts w:ascii="宋体" w:hAnsi="宋体" w:eastAsia="宋体"/>
          <w:lang w:eastAsia="zh-CN"/>
        </w:rPr>
        <w:t>答案：ABDE</w:t>
      </w:r>
    </w:p>
    <w:p w14:paraId="4CB375EE">
      <w:pPr>
        <w:rPr>
          <w:rFonts w:hint="eastAsia" w:ascii="宋体" w:hAnsi="宋体" w:eastAsia="宋体"/>
          <w:lang w:eastAsia="zh-CN"/>
        </w:rPr>
      </w:pPr>
      <w:r>
        <w:rPr>
          <w:rFonts w:ascii="宋体" w:hAnsi="宋体" w:eastAsia="宋体"/>
          <w:lang w:eastAsia="zh-CN"/>
        </w:rPr>
        <w:t>204. 排品策略的制定需要考虑的因素包括（）。</w:t>
      </w:r>
    </w:p>
    <w:p w14:paraId="1BC013B0">
      <w:pPr>
        <w:rPr>
          <w:rFonts w:hint="eastAsia" w:ascii="宋体" w:hAnsi="宋体" w:eastAsia="宋体"/>
          <w:lang w:eastAsia="zh-CN"/>
        </w:rPr>
      </w:pPr>
      <w:r>
        <w:rPr>
          <w:rFonts w:ascii="宋体" w:hAnsi="宋体" w:eastAsia="宋体"/>
          <w:lang w:eastAsia="zh-CN"/>
        </w:rPr>
        <w:t>A. 当前热门内容和流行趋势</w:t>
      </w:r>
    </w:p>
    <w:p w14:paraId="32C013D1">
      <w:pPr>
        <w:rPr>
          <w:rFonts w:hint="eastAsia" w:ascii="宋体" w:hAnsi="宋体" w:eastAsia="宋体"/>
          <w:lang w:eastAsia="zh-CN"/>
        </w:rPr>
      </w:pPr>
      <w:r>
        <w:rPr>
          <w:rFonts w:ascii="宋体" w:hAnsi="宋体" w:eastAsia="宋体"/>
          <w:lang w:eastAsia="zh-CN"/>
        </w:rPr>
        <w:t>B. 平台特点和用户群体特征</w:t>
      </w:r>
    </w:p>
    <w:p w14:paraId="0DC4FA57">
      <w:pPr>
        <w:rPr>
          <w:rFonts w:hint="eastAsia" w:ascii="宋体" w:hAnsi="宋体" w:eastAsia="宋体"/>
          <w:lang w:eastAsia="zh-CN"/>
        </w:rPr>
      </w:pPr>
      <w:r>
        <w:rPr>
          <w:rFonts w:ascii="宋体" w:hAnsi="宋体" w:eastAsia="宋体"/>
          <w:lang w:eastAsia="zh-CN"/>
        </w:rPr>
        <w:t>C. 业务目标和运营策略</w:t>
      </w:r>
    </w:p>
    <w:p w14:paraId="58C4A509">
      <w:pPr>
        <w:rPr>
          <w:rFonts w:hint="eastAsia" w:ascii="宋体" w:hAnsi="宋体" w:eastAsia="宋体"/>
          <w:lang w:eastAsia="zh-CN"/>
        </w:rPr>
      </w:pPr>
      <w:r>
        <w:rPr>
          <w:rFonts w:ascii="宋体" w:hAnsi="宋体" w:eastAsia="宋体"/>
          <w:lang w:eastAsia="zh-CN"/>
        </w:rPr>
        <w:t>D. 广告商需求和合作策略</w:t>
      </w:r>
    </w:p>
    <w:p w14:paraId="0AFC2469">
      <w:pPr>
        <w:rPr>
          <w:rFonts w:hint="eastAsia" w:ascii="宋体" w:hAnsi="宋体" w:eastAsia="宋体"/>
          <w:lang w:eastAsia="zh-CN"/>
        </w:rPr>
      </w:pPr>
      <w:r>
        <w:rPr>
          <w:rFonts w:ascii="宋体" w:hAnsi="宋体" w:eastAsia="宋体"/>
          <w:lang w:eastAsia="zh-CN"/>
        </w:rPr>
        <w:t>E. 内容创作者的个人偏好</w:t>
      </w:r>
    </w:p>
    <w:p w14:paraId="060D9755">
      <w:pPr>
        <w:rPr>
          <w:rFonts w:hint="eastAsia" w:ascii="宋体" w:hAnsi="宋体" w:eastAsia="宋体"/>
          <w:lang w:eastAsia="zh-CN"/>
        </w:rPr>
      </w:pPr>
      <w:r>
        <w:rPr>
          <w:rFonts w:ascii="宋体" w:hAnsi="宋体" w:eastAsia="宋体"/>
          <w:lang w:eastAsia="zh-CN"/>
        </w:rPr>
        <w:t>答案：ABCD</w:t>
      </w:r>
    </w:p>
    <w:p w14:paraId="52733A6C">
      <w:pPr>
        <w:rPr>
          <w:rFonts w:hint="eastAsia" w:ascii="宋体" w:hAnsi="宋体" w:eastAsia="宋体"/>
          <w:lang w:eastAsia="zh-CN"/>
        </w:rPr>
      </w:pPr>
      <w:r>
        <w:rPr>
          <w:rFonts w:ascii="宋体" w:hAnsi="宋体" w:eastAsia="宋体"/>
          <w:lang w:eastAsia="zh-CN"/>
        </w:rPr>
        <w:t>205. 数字营销传播的优势包括（）。</w:t>
      </w:r>
    </w:p>
    <w:p w14:paraId="299510F6">
      <w:pPr>
        <w:rPr>
          <w:rFonts w:hint="eastAsia" w:ascii="宋体" w:hAnsi="宋体" w:eastAsia="宋体"/>
          <w:lang w:eastAsia="zh-CN"/>
        </w:rPr>
      </w:pPr>
      <w:r>
        <w:rPr>
          <w:rFonts w:ascii="宋体" w:hAnsi="宋体" w:eastAsia="宋体"/>
          <w:lang w:eastAsia="zh-CN"/>
        </w:rPr>
        <w:t>A. 能够实现全球化营销覆盖</w:t>
      </w:r>
    </w:p>
    <w:p w14:paraId="56B86B08">
      <w:pPr>
        <w:rPr>
          <w:rFonts w:hint="eastAsia" w:ascii="宋体" w:hAnsi="宋体" w:eastAsia="宋体"/>
          <w:lang w:eastAsia="zh-CN"/>
        </w:rPr>
      </w:pPr>
      <w:r>
        <w:rPr>
          <w:rFonts w:ascii="宋体" w:hAnsi="宋体" w:eastAsia="宋体"/>
          <w:lang w:eastAsia="zh-CN"/>
        </w:rPr>
        <w:t>B. 高度依赖于特定渠道</w:t>
      </w:r>
    </w:p>
    <w:p w14:paraId="7BEEFE8D">
      <w:pPr>
        <w:rPr>
          <w:rFonts w:hint="eastAsia" w:ascii="宋体" w:hAnsi="宋体" w:eastAsia="宋体"/>
          <w:lang w:eastAsia="zh-CN"/>
        </w:rPr>
      </w:pPr>
      <w:r>
        <w:rPr>
          <w:rFonts w:ascii="宋体" w:hAnsi="宋体" w:eastAsia="宋体"/>
          <w:lang w:eastAsia="zh-CN"/>
        </w:rPr>
        <w:t>C. 营销效果难以评估</w:t>
      </w:r>
    </w:p>
    <w:p w14:paraId="1AA84F9A">
      <w:pPr>
        <w:rPr>
          <w:rFonts w:hint="eastAsia" w:ascii="宋体" w:hAnsi="宋体" w:eastAsia="宋体"/>
          <w:lang w:eastAsia="zh-CN"/>
        </w:rPr>
      </w:pPr>
      <w:r>
        <w:rPr>
          <w:rFonts w:ascii="宋体" w:hAnsi="宋体" w:eastAsia="宋体"/>
          <w:lang w:eastAsia="zh-CN"/>
        </w:rPr>
        <w:t>D. 营销成本高昂</w:t>
      </w:r>
    </w:p>
    <w:p w14:paraId="46027B78">
      <w:pPr>
        <w:rPr>
          <w:rFonts w:hint="eastAsia" w:ascii="宋体" w:hAnsi="宋体" w:eastAsia="宋体"/>
          <w:lang w:eastAsia="zh-CN"/>
        </w:rPr>
      </w:pPr>
      <w:r>
        <w:rPr>
          <w:rFonts w:ascii="宋体" w:hAnsi="宋体" w:eastAsia="宋体"/>
          <w:lang w:eastAsia="zh-CN"/>
        </w:rPr>
        <w:t>E. 支持多媒体内容传播</w:t>
      </w:r>
    </w:p>
    <w:p w14:paraId="68479118">
      <w:pPr>
        <w:rPr>
          <w:rFonts w:hint="eastAsia" w:ascii="宋体" w:hAnsi="宋体" w:eastAsia="宋体"/>
          <w:lang w:eastAsia="zh-CN"/>
        </w:rPr>
      </w:pPr>
      <w:r>
        <w:rPr>
          <w:rFonts w:ascii="宋体" w:hAnsi="宋体" w:eastAsia="宋体"/>
          <w:lang w:eastAsia="zh-CN"/>
        </w:rPr>
        <w:t>答案：AE</w:t>
      </w:r>
    </w:p>
    <w:p w14:paraId="1C963224">
      <w:pPr>
        <w:rPr>
          <w:rFonts w:hint="eastAsia" w:ascii="宋体" w:hAnsi="宋体" w:eastAsia="宋体"/>
          <w:lang w:eastAsia="zh-CN"/>
        </w:rPr>
      </w:pPr>
      <w:r>
        <w:rPr>
          <w:rFonts w:ascii="宋体" w:hAnsi="宋体" w:eastAsia="宋体"/>
          <w:lang w:eastAsia="zh-CN"/>
        </w:rPr>
        <w:t>206. 话题挑战型达人营销活动的效果评估包括（）。</w:t>
      </w:r>
    </w:p>
    <w:p w14:paraId="490E628C">
      <w:pPr>
        <w:rPr>
          <w:rFonts w:hint="eastAsia" w:ascii="宋体" w:hAnsi="宋体" w:eastAsia="宋体"/>
          <w:lang w:eastAsia="zh-CN"/>
        </w:rPr>
      </w:pPr>
      <w:r>
        <w:rPr>
          <w:rFonts w:ascii="宋体" w:hAnsi="宋体" w:eastAsia="宋体"/>
          <w:lang w:eastAsia="zh-CN"/>
        </w:rPr>
        <w:t>A. 讨论量</w:t>
      </w:r>
    </w:p>
    <w:p w14:paraId="47E77C09">
      <w:pPr>
        <w:rPr>
          <w:rFonts w:hint="eastAsia" w:ascii="宋体" w:hAnsi="宋体" w:eastAsia="宋体"/>
          <w:lang w:eastAsia="zh-CN"/>
        </w:rPr>
      </w:pPr>
      <w:r>
        <w:rPr>
          <w:rFonts w:ascii="宋体" w:hAnsi="宋体" w:eastAsia="宋体"/>
          <w:lang w:eastAsia="zh-CN"/>
        </w:rPr>
        <w:t>B. 话题阅读量</w:t>
      </w:r>
    </w:p>
    <w:p w14:paraId="168E43AF">
      <w:pPr>
        <w:rPr>
          <w:rFonts w:hint="eastAsia" w:ascii="宋体" w:hAnsi="宋体" w:eastAsia="宋体"/>
          <w:lang w:eastAsia="zh-CN"/>
        </w:rPr>
      </w:pPr>
      <w:r>
        <w:rPr>
          <w:rFonts w:ascii="宋体" w:hAnsi="宋体" w:eastAsia="宋体"/>
          <w:lang w:eastAsia="zh-CN"/>
        </w:rPr>
        <w:t>C. 活动预算使用情况</w:t>
      </w:r>
    </w:p>
    <w:p w14:paraId="6AC73EF4">
      <w:pPr>
        <w:rPr>
          <w:rFonts w:hint="eastAsia" w:ascii="宋体" w:hAnsi="宋体" w:eastAsia="宋体"/>
          <w:lang w:eastAsia="zh-CN"/>
        </w:rPr>
      </w:pPr>
      <w:r>
        <w:rPr>
          <w:rFonts w:ascii="宋体" w:hAnsi="宋体" w:eastAsia="宋体"/>
          <w:lang w:eastAsia="zh-CN"/>
        </w:rPr>
        <w:t>D. 达人表现</w:t>
      </w:r>
    </w:p>
    <w:p w14:paraId="78C7012F">
      <w:pPr>
        <w:rPr>
          <w:rFonts w:hint="eastAsia" w:ascii="宋体" w:hAnsi="宋体" w:eastAsia="宋体"/>
          <w:lang w:eastAsia="zh-CN"/>
        </w:rPr>
      </w:pPr>
      <w:r>
        <w:rPr>
          <w:rFonts w:ascii="宋体" w:hAnsi="宋体" w:eastAsia="宋体"/>
          <w:lang w:eastAsia="zh-CN"/>
        </w:rPr>
        <w:t>E. 品牌知名度变化</w:t>
      </w:r>
    </w:p>
    <w:p w14:paraId="058573AB">
      <w:pPr>
        <w:rPr>
          <w:rFonts w:hint="eastAsia" w:ascii="宋体" w:hAnsi="宋体" w:eastAsia="宋体"/>
          <w:lang w:eastAsia="zh-CN"/>
        </w:rPr>
      </w:pPr>
      <w:r>
        <w:rPr>
          <w:rFonts w:ascii="宋体" w:hAnsi="宋体" w:eastAsia="宋体"/>
          <w:lang w:eastAsia="zh-CN"/>
        </w:rPr>
        <w:t>答案：ABDE</w:t>
      </w:r>
    </w:p>
    <w:p w14:paraId="6BB329E1">
      <w:pPr>
        <w:rPr>
          <w:rFonts w:hint="eastAsia" w:ascii="宋体" w:hAnsi="宋体" w:eastAsia="宋体"/>
          <w:lang w:eastAsia="zh-CN"/>
        </w:rPr>
      </w:pPr>
      <w:r>
        <w:rPr>
          <w:rFonts w:ascii="宋体" w:hAnsi="宋体" w:eastAsia="宋体"/>
          <w:lang w:eastAsia="zh-CN"/>
        </w:rPr>
        <w:t>207. 在制定达人形象包装的传播策略时，全媒体运营师需要考虑的方面包括（）。</w:t>
      </w:r>
    </w:p>
    <w:p w14:paraId="535A96DF">
      <w:pPr>
        <w:rPr>
          <w:rFonts w:hint="eastAsia" w:ascii="宋体" w:hAnsi="宋体" w:eastAsia="宋体"/>
          <w:lang w:eastAsia="zh-CN"/>
        </w:rPr>
      </w:pPr>
      <w:r>
        <w:rPr>
          <w:rFonts w:ascii="宋体" w:hAnsi="宋体" w:eastAsia="宋体"/>
          <w:lang w:eastAsia="zh-CN"/>
        </w:rPr>
        <w:t>A. 内容主题的新鲜感和时效性</w:t>
      </w:r>
    </w:p>
    <w:p w14:paraId="555AC5D9">
      <w:pPr>
        <w:rPr>
          <w:rFonts w:hint="eastAsia" w:ascii="宋体" w:hAnsi="宋体" w:eastAsia="宋体"/>
          <w:lang w:eastAsia="zh-CN"/>
        </w:rPr>
      </w:pPr>
      <w:r>
        <w:rPr>
          <w:rFonts w:ascii="宋体" w:hAnsi="宋体" w:eastAsia="宋体"/>
          <w:lang w:eastAsia="zh-CN"/>
        </w:rPr>
        <w:t>B. 内容形式的多样性</w:t>
      </w:r>
    </w:p>
    <w:p w14:paraId="1664F1B2">
      <w:pPr>
        <w:rPr>
          <w:rFonts w:hint="eastAsia" w:ascii="宋体" w:hAnsi="宋体" w:eastAsia="宋体"/>
          <w:lang w:eastAsia="zh-CN"/>
        </w:rPr>
      </w:pPr>
      <w:r>
        <w:rPr>
          <w:rFonts w:ascii="宋体" w:hAnsi="宋体" w:eastAsia="宋体"/>
          <w:lang w:eastAsia="zh-CN"/>
        </w:rPr>
        <w:t>C. 确定品牌的核心价值和传播口号</w:t>
      </w:r>
    </w:p>
    <w:p w14:paraId="399907AA">
      <w:pPr>
        <w:rPr>
          <w:rFonts w:hint="eastAsia" w:ascii="宋体" w:hAnsi="宋体" w:eastAsia="宋体"/>
          <w:lang w:eastAsia="zh-CN"/>
        </w:rPr>
      </w:pPr>
      <w:r>
        <w:rPr>
          <w:rFonts w:ascii="宋体" w:hAnsi="宋体" w:eastAsia="宋体"/>
          <w:lang w:eastAsia="zh-CN"/>
        </w:rPr>
        <w:t>D. 选择合适的传播渠道</w:t>
      </w:r>
    </w:p>
    <w:p w14:paraId="3EC7E1F8">
      <w:pPr>
        <w:rPr>
          <w:rFonts w:hint="eastAsia" w:ascii="宋体" w:hAnsi="宋体" w:eastAsia="宋体"/>
          <w:lang w:eastAsia="zh-CN"/>
        </w:rPr>
      </w:pPr>
      <w:r>
        <w:rPr>
          <w:rFonts w:ascii="宋体" w:hAnsi="宋体" w:eastAsia="宋体"/>
          <w:lang w:eastAsia="zh-CN"/>
        </w:rPr>
        <w:t>E. 针对不同平台特点调整内容表现形式</w:t>
      </w:r>
    </w:p>
    <w:p w14:paraId="1534BF70">
      <w:pPr>
        <w:rPr>
          <w:rFonts w:hint="eastAsia" w:ascii="宋体" w:hAnsi="宋体" w:eastAsia="宋体"/>
          <w:lang w:eastAsia="zh-CN"/>
        </w:rPr>
      </w:pPr>
      <w:r>
        <w:rPr>
          <w:rFonts w:ascii="宋体" w:hAnsi="宋体" w:eastAsia="宋体"/>
          <w:lang w:eastAsia="zh-CN"/>
        </w:rPr>
        <w:t>答案：ABDE</w:t>
      </w:r>
    </w:p>
    <w:p w14:paraId="23A0E516">
      <w:pPr>
        <w:rPr>
          <w:rFonts w:hint="eastAsia" w:ascii="宋体" w:hAnsi="宋体" w:eastAsia="宋体"/>
          <w:lang w:eastAsia="zh-CN"/>
        </w:rPr>
      </w:pPr>
      <w:r>
        <w:rPr>
          <w:rFonts w:ascii="宋体" w:hAnsi="宋体" w:eastAsia="宋体"/>
          <w:lang w:eastAsia="zh-CN"/>
        </w:rPr>
        <w:t>208. 全媒体运营师在进行行业趋势分析时，需要综合运用多种分析方法，（）是属于行业趋势分析的内容。</w:t>
      </w:r>
    </w:p>
    <w:p w14:paraId="6E8135B6">
      <w:pPr>
        <w:rPr>
          <w:rFonts w:hint="eastAsia" w:ascii="宋体" w:hAnsi="宋体" w:eastAsia="宋体"/>
          <w:lang w:eastAsia="zh-CN"/>
        </w:rPr>
      </w:pPr>
      <w:r>
        <w:rPr>
          <w:rFonts w:ascii="宋体" w:hAnsi="宋体" w:eastAsia="宋体"/>
          <w:lang w:eastAsia="zh-CN"/>
        </w:rPr>
        <w:t>A. 用户行为分析</w:t>
      </w:r>
    </w:p>
    <w:p w14:paraId="6DF67436">
      <w:pPr>
        <w:rPr>
          <w:rFonts w:hint="eastAsia" w:ascii="宋体" w:hAnsi="宋体" w:eastAsia="宋体"/>
          <w:lang w:eastAsia="zh-CN"/>
        </w:rPr>
      </w:pPr>
      <w:r>
        <w:rPr>
          <w:rFonts w:ascii="宋体" w:hAnsi="宋体" w:eastAsia="宋体"/>
          <w:lang w:eastAsia="zh-CN"/>
        </w:rPr>
        <w:t>B. 市场规模与增长分析</w:t>
      </w:r>
    </w:p>
    <w:p w14:paraId="22D52771">
      <w:pPr>
        <w:rPr>
          <w:rFonts w:hint="eastAsia" w:ascii="宋体" w:hAnsi="宋体" w:eastAsia="宋体"/>
          <w:lang w:eastAsia="zh-CN"/>
        </w:rPr>
      </w:pPr>
      <w:r>
        <w:rPr>
          <w:rFonts w:ascii="宋体" w:hAnsi="宋体" w:eastAsia="宋体"/>
          <w:lang w:eastAsia="zh-CN"/>
        </w:rPr>
        <w:t>C. 政策与法规环境分析</w:t>
      </w:r>
    </w:p>
    <w:p w14:paraId="6656DC36">
      <w:pPr>
        <w:rPr>
          <w:rFonts w:hint="eastAsia" w:ascii="宋体" w:hAnsi="宋体" w:eastAsia="宋体"/>
          <w:lang w:eastAsia="zh-CN"/>
        </w:rPr>
      </w:pPr>
      <w:r>
        <w:rPr>
          <w:rFonts w:ascii="宋体" w:hAnsi="宋体" w:eastAsia="宋体"/>
          <w:lang w:eastAsia="zh-CN"/>
        </w:rPr>
        <w:t>D. 竞争对手的财务状况分析</w:t>
      </w:r>
    </w:p>
    <w:p w14:paraId="2D4AEC5E">
      <w:pPr>
        <w:rPr>
          <w:rFonts w:hint="eastAsia" w:ascii="宋体" w:hAnsi="宋体" w:eastAsia="宋体"/>
          <w:lang w:eastAsia="zh-CN"/>
        </w:rPr>
      </w:pPr>
      <w:r>
        <w:rPr>
          <w:rFonts w:ascii="宋体" w:hAnsi="宋体" w:eastAsia="宋体"/>
          <w:lang w:eastAsia="zh-CN"/>
        </w:rPr>
        <w:t>E. 技术发展趋势分析</w:t>
      </w:r>
    </w:p>
    <w:p w14:paraId="2E5AA971">
      <w:pPr>
        <w:rPr>
          <w:rFonts w:hint="eastAsia" w:ascii="宋体" w:hAnsi="宋体" w:eastAsia="宋体"/>
          <w:lang w:eastAsia="zh-CN"/>
        </w:rPr>
      </w:pPr>
      <w:r>
        <w:rPr>
          <w:rFonts w:ascii="宋体" w:hAnsi="宋体" w:eastAsia="宋体"/>
          <w:lang w:eastAsia="zh-CN"/>
        </w:rPr>
        <w:t>答案：ABCE</w:t>
      </w:r>
    </w:p>
    <w:p w14:paraId="67231EFA">
      <w:pPr>
        <w:rPr>
          <w:rFonts w:hint="eastAsia" w:ascii="宋体" w:hAnsi="宋体" w:eastAsia="宋体"/>
          <w:lang w:eastAsia="zh-CN"/>
        </w:rPr>
      </w:pPr>
      <w:r>
        <w:rPr>
          <w:rFonts w:ascii="宋体" w:hAnsi="宋体" w:eastAsia="宋体"/>
          <w:lang w:eastAsia="zh-CN"/>
        </w:rPr>
        <w:t>209. 在全媒体运营中，构建用户画像通常需要考虑的数据来源包括（）。</w:t>
      </w:r>
    </w:p>
    <w:p w14:paraId="49684F3C">
      <w:pPr>
        <w:rPr>
          <w:rFonts w:hint="eastAsia" w:ascii="宋体" w:hAnsi="宋体" w:eastAsia="宋体"/>
          <w:lang w:eastAsia="zh-CN"/>
        </w:rPr>
      </w:pPr>
      <w:r>
        <w:rPr>
          <w:rFonts w:ascii="宋体" w:hAnsi="宋体" w:eastAsia="宋体"/>
          <w:lang w:eastAsia="zh-CN"/>
        </w:rPr>
        <w:t>A. 用户行为数据</w:t>
      </w:r>
    </w:p>
    <w:p w14:paraId="41B498A6">
      <w:pPr>
        <w:rPr>
          <w:rFonts w:hint="eastAsia" w:ascii="宋体" w:hAnsi="宋体" w:eastAsia="宋体"/>
          <w:lang w:eastAsia="zh-CN"/>
        </w:rPr>
      </w:pPr>
      <w:r>
        <w:rPr>
          <w:rFonts w:ascii="宋体" w:hAnsi="宋体" w:eastAsia="宋体"/>
          <w:lang w:eastAsia="zh-CN"/>
        </w:rPr>
        <w:t>B. 用户注册信息</w:t>
      </w:r>
    </w:p>
    <w:p w14:paraId="4850E8B4">
      <w:pPr>
        <w:rPr>
          <w:rFonts w:hint="eastAsia" w:ascii="宋体" w:hAnsi="宋体" w:eastAsia="宋体"/>
          <w:lang w:eastAsia="zh-CN"/>
        </w:rPr>
      </w:pPr>
      <w:r>
        <w:rPr>
          <w:rFonts w:ascii="宋体" w:hAnsi="宋体" w:eastAsia="宋体"/>
          <w:lang w:eastAsia="zh-CN"/>
        </w:rPr>
        <w:t>C. 竞争对手数据</w:t>
      </w:r>
    </w:p>
    <w:p w14:paraId="62FC1768">
      <w:pPr>
        <w:rPr>
          <w:rFonts w:hint="eastAsia" w:ascii="宋体" w:hAnsi="宋体" w:eastAsia="宋体"/>
          <w:lang w:eastAsia="zh-CN"/>
        </w:rPr>
      </w:pPr>
      <w:r>
        <w:rPr>
          <w:rFonts w:ascii="宋体" w:hAnsi="宋体" w:eastAsia="宋体"/>
          <w:lang w:eastAsia="zh-CN"/>
        </w:rPr>
        <w:t>D. 社交媒体数据</w:t>
      </w:r>
    </w:p>
    <w:p w14:paraId="7C1ADEB3">
      <w:pPr>
        <w:rPr>
          <w:rFonts w:hint="eastAsia" w:ascii="宋体" w:hAnsi="宋体" w:eastAsia="宋体"/>
          <w:lang w:eastAsia="zh-CN"/>
        </w:rPr>
      </w:pPr>
      <w:r>
        <w:rPr>
          <w:rFonts w:ascii="宋体" w:hAnsi="宋体" w:eastAsia="宋体"/>
          <w:lang w:eastAsia="zh-CN"/>
        </w:rPr>
        <w:t>E. 行业报告</w:t>
      </w:r>
    </w:p>
    <w:p w14:paraId="2DDE64C7">
      <w:pPr>
        <w:rPr>
          <w:rFonts w:hint="eastAsia" w:ascii="宋体" w:hAnsi="宋体" w:eastAsia="宋体"/>
          <w:lang w:eastAsia="zh-CN"/>
        </w:rPr>
      </w:pPr>
      <w:r>
        <w:rPr>
          <w:rFonts w:ascii="宋体" w:hAnsi="宋体" w:eastAsia="宋体"/>
          <w:lang w:eastAsia="zh-CN"/>
        </w:rPr>
        <w:t>答案：ABD</w:t>
      </w:r>
    </w:p>
    <w:p w14:paraId="47CCE190">
      <w:pPr>
        <w:rPr>
          <w:rFonts w:hint="eastAsia" w:ascii="宋体" w:hAnsi="宋体" w:eastAsia="宋体"/>
          <w:lang w:eastAsia="zh-CN"/>
        </w:rPr>
      </w:pPr>
      <w:r>
        <w:rPr>
          <w:rFonts w:ascii="宋体" w:hAnsi="宋体" w:eastAsia="宋体"/>
          <w:lang w:eastAsia="zh-CN"/>
        </w:rPr>
        <w:t>210. 在进行市场需求量预测时需要综合考虑（）。</w:t>
      </w:r>
    </w:p>
    <w:p w14:paraId="19F61ECA">
      <w:pPr>
        <w:rPr>
          <w:rFonts w:hint="eastAsia" w:ascii="宋体" w:hAnsi="宋体" w:eastAsia="宋体"/>
          <w:lang w:eastAsia="zh-CN"/>
        </w:rPr>
      </w:pPr>
      <w:r>
        <w:rPr>
          <w:rFonts w:ascii="宋体" w:hAnsi="宋体" w:eastAsia="宋体"/>
          <w:lang w:eastAsia="zh-CN"/>
        </w:rPr>
        <w:t>A. 社会因素</w:t>
      </w:r>
    </w:p>
    <w:p w14:paraId="1207FE2F">
      <w:pPr>
        <w:rPr>
          <w:rFonts w:hint="eastAsia" w:ascii="宋体" w:hAnsi="宋体" w:eastAsia="宋体"/>
          <w:lang w:eastAsia="zh-CN"/>
        </w:rPr>
      </w:pPr>
      <w:r>
        <w:rPr>
          <w:rFonts w:ascii="宋体" w:hAnsi="宋体" w:eastAsia="宋体"/>
          <w:lang w:eastAsia="zh-CN"/>
        </w:rPr>
        <w:t>B. 经济因素</w:t>
      </w:r>
    </w:p>
    <w:p w14:paraId="57AEF989">
      <w:pPr>
        <w:rPr>
          <w:rFonts w:hint="eastAsia" w:ascii="宋体" w:hAnsi="宋体" w:eastAsia="宋体"/>
          <w:lang w:eastAsia="zh-CN"/>
        </w:rPr>
      </w:pPr>
      <w:r>
        <w:rPr>
          <w:rFonts w:ascii="宋体" w:hAnsi="宋体" w:eastAsia="宋体"/>
          <w:lang w:eastAsia="zh-CN"/>
        </w:rPr>
        <w:t>C. 过去市场需求的数据</w:t>
      </w:r>
    </w:p>
    <w:p w14:paraId="6EA7D9E7">
      <w:pPr>
        <w:rPr>
          <w:rFonts w:hint="eastAsia" w:ascii="宋体" w:hAnsi="宋体" w:eastAsia="宋体"/>
          <w:lang w:eastAsia="zh-CN"/>
        </w:rPr>
      </w:pPr>
      <w:r>
        <w:rPr>
          <w:rFonts w:ascii="宋体" w:hAnsi="宋体" w:eastAsia="宋体"/>
          <w:lang w:eastAsia="zh-CN"/>
        </w:rPr>
        <w:t>D. 技术因素</w:t>
      </w:r>
    </w:p>
    <w:p w14:paraId="385F6AA7">
      <w:pPr>
        <w:rPr>
          <w:rFonts w:hint="eastAsia" w:ascii="宋体" w:hAnsi="宋体" w:eastAsia="宋体"/>
          <w:lang w:eastAsia="zh-CN"/>
        </w:rPr>
      </w:pPr>
      <w:r>
        <w:rPr>
          <w:rFonts w:ascii="宋体" w:hAnsi="宋体" w:eastAsia="宋体"/>
          <w:lang w:eastAsia="zh-CN"/>
        </w:rPr>
        <w:t>E. 人口统计特征</w:t>
      </w:r>
    </w:p>
    <w:p w14:paraId="3F8B6CB3">
      <w:pPr>
        <w:rPr>
          <w:rFonts w:hint="eastAsia" w:ascii="宋体" w:hAnsi="宋体" w:eastAsia="宋体"/>
          <w:lang w:eastAsia="zh-CN"/>
        </w:rPr>
      </w:pPr>
      <w:r>
        <w:rPr>
          <w:rFonts w:ascii="宋体" w:hAnsi="宋体" w:eastAsia="宋体"/>
          <w:lang w:eastAsia="zh-CN"/>
        </w:rPr>
        <w:t>答案：ABCDE</w:t>
      </w:r>
    </w:p>
    <w:p w14:paraId="62D5D54F">
      <w:pPr>
        <w:rPr>
          <w:rFonts w:hint="eastAsia" w:ascii="宋体" w:hAnsi="宋体" w:eastAsia="宋体"/>
          <w:lang w:eastAsia="zh-CN"/>
        </w:rPr>
      </w:pPr>
      <w:r>
        <w:rPr>
          <w:rFonts w:ascii="宋体" w:hAnsi="宋体" w:eastAsia="宋体"/>
          <w:lang w:eastAsia="zh-CN"/>
        </w:rPr>
        <w:t>211. 职业道德在全媒体运营领域的作用体现在（）。</w:t>
      </w:r>
    </w:p>
    <w:p w14:paraId="40652013">
      <w:pPr>
        <w:rPr>
          <w:rFonts w:hint="eastAsia" w:ascii="宋体" w:hAnsi="宋体" w:eastAsia="宋体"/>
          <w:lang w:eastAsia="zh-CN"/>
        </w:rPr>
      </w:pPr>
      <w:r>
        <w:rPr>
          <w:rFonts w:ascii="宋体" w:hAnsi="宋体" w:eastAsia="宋体"/>
          <w:lang w:eastAsia="zh-CN"/>
        </w:rPr>
        <w:t>A. 促使从业人员不断学习和提升自己的专业技能</w:t>
      </w:r>
    </w:p>
    <w:p w14:paraId="028C53B8">
      <w:pPr>
        <w:rPr>
          <w:rFonts w:hint="eastAsia" w:ascii="宋体" w:hAnsi="宋体" w:eastAsia="宋体"/>
          <w:lang w:eastAsia="zh-CN"/>
        </w:rPr>
      </w:pPr>
      <w:r>
        <w:rPr>
          <w:rFonts w:ascii="宋体" w:hAnsi="宋体" w:eastAsia="宋体"/>
          <w:lang w:eastAsia="zh-CN"/>
        </w:rPr>
        <w:t>B. 通过规范职业行为，减少职业活动中的冲突和矛盾</w:t>
      </w:r>
    </w:p>
    <w:p w14:paraId="5C747303">
      <w:pPr>
        <w:rPr>
          <w:rFonts w:hint="eastAsia" w:ascii="宋体" w:hAnsi="宋体" w:eastAsia="宋体"/>
          <w:lang w:eastAsia="zh-CN"/>
        </w:rPr>
      </w:pPr>
      <w:r>
        <w:rPr>
          <w:rFonts w:ascii="宋体" w:hAnsi="宋体" w:eastAsia="宋体"/>
          <w:lang w:eastAsia="zh-CN"/>
        </w:rPr>
        <w:t>C. 推动行业内部形成统一的行业标准</w:t>
      </w:r>
    </w:p>
    <w:p w14:paraId="7A6D2AA2">
      <w:pPr>
        <w:rPr>
          <w:rFonts w:hint="eastAsia" w:ascii="宋体" w:hAnsi="宋体" w:eastAsia="宋体"/>
          <w:lang w:eastAsia="zh-CN"/>
        </w:rPr>
      </w:pPr>
      <w:r>
        <w:rPr>
          <w:rFonts w:ascii="宋体" w:hAnsi="宋体" w:eastAsia="宋体"/>
          <w:lang w:eastAsia="zh-CN"/>
        </w:rPr>
        <w:t>D. 仅对从业人员的个人发展有积极影响</w:t>
      </w:r>
    </w:p>
    <w:p w14:paraId="490972F3">
      <w:pPr>
        <w:rPr>
          <w:rFonts w:hint="eastAsia" w:ascii="宋体" w:hAnsi="宋体" w:eastAsia="宋体"/>
          <w:lang w:eastAsia="zh-CN"/>
        </w:rPr>
      </w:pPr>
      <w:r>
        <w:rPr>
          <w:rFonts w:ascii="宋体" w:hAnsi="宋体" w:eastAsia="宋体"/>
          <w:lang w:eastAsia="zh-CN"/>
        </w:rPr>
        <w:t>E. 有助于从业人员建立良好的职业形象，提高职业竞争力</w:t>
      </w:r>
    </w:p>
    <w:p w14:paraId="0A8BB5EA">
      <w:pPr>
        <w:rPr>
          <w:rFonts w:hint="eastAsia" w:ascii="宋体" w:hAnsi="宋体" w:eastAsia="宋体"/>
          <w:lang w:eastAsia="zh-CN"/>
        </w:rPr>
      </w:pPr>
      <w:r>
        <w:rPr>
          <w:rFonts w:ascii="宋体" w:hAnsi="宋体" w:eastAsia="宋体"/>
          <w:lang w:eastAsia="zh-CN"/>
        </w:rPr>
        <w:t>答案：ABCE</w:t>
      </w:r>
    </w:p>
    <w:p w14:paraId="2CCE791F">
      <w:pPr>
        <w:rPr>
          <w:rFonts w:hint="eastAsia" w:ascii="宋体" w:hAnsi="宋体" w:eastAsia="宋体"/>
          <w:lang w:eastAsia="zh-CN"/>
        </w:rPr>
      </w:pPr>
      <w:r>
        <w:rPr>
          <w:rFonts w:ascii="宋体" w:hAnsi="宋体" w:eastAsia="宋体"/>
          <w:lang w:eastAsia="zh-CN"/>
        </w:rPr>
        <w:t>212. 广告的基本逻辑步骤包括（）。</w:t>
      </w:r>
    </w:p>
    <w:p w14:paraId="08096D10">
      <w:pPr>
        <w:rPr>
          <w:rFonts w:hint="eastAsia" w:ascii="宋体" w:hAnsi="宋体" w:eastAsia="宋体"/>
          <w:lang w:eastAsia="zh-CN"/>
        </w:rPr>
      </w:pPr>
      <w:r>
        <w:rPr>
          <w:rFonts w:ascii="宋体" w:hAnsi="宋体" w:eastAsia="宋体"/>
          <w:lang w:eastAsia="zh-CN"/>
        </w:rPr>
        <w:t>A. 制定详细预算</w:t>
      </w:r>
    </w:p>
    <w:p w14:paraId="6CA9A745">
      <w:pPr>
        <w:rPr>
          <w:rFonts w:hint="eastAsia" w:ascii="宋体" w:hAnsi="宋体" w:eastAsia="宋体"/>
          <w:lang w:eastAsia="zh-CN"/>
        </w:rPr>
      </w:pPr>
      <w:r>
        <w:rPr>
          <w:rFonts w:ascii="宋体" w:hAnsi="宋体" w:eastAsia="宋体"/>
          <w:lang w:eastAsia="zh-CN"/>
        </w:rPr>
        <w:t>B. 确定目标受众</w:t>
      </w:r>
    </w:p>
    <w:p w14:paraId="43830591">
      <w:pPr>
        <w:rPr>
          <w:rFonts w:hint="eastAsia" w:ascii="宋体" w:hAnsi="宋体" w:eastAsia="宋体"/>
          <w:lang w:eastAsia="zh-CN"/>
        </w:rPr>
      </w:pPr>
      <w:r>
        <w:rPr>
          <w:rFonts w:ascii="宋体" w:hAnsi="宋体" w:eastAsia="宋体"/>
          <w:lang w:eastAsia="zh-CN"/>
        </w:rPr>
        <w:t>C. 产品定价</w:t>
      </w:r>
    </w:p>
    <w:p w14:paraId="14795D20">
      <w:pPr>
        <w:rPr>
          <w:rFonts w:hint="eastAsia" w:ascii="宋体" w:hAnsi="宋体" w:eastAsia="宋体"/>
          <w:lang w:eastAsia="zh-CN"/>
        </w:rPr>
      </w:pPr>
      <w:r>
        <w:rPr>
          <w:rFonts w:ascii="宋体" w:hAnsi="宋体" w:eastAsia="宋体"/>
          <w:lang w:eastAsia="zh-CN"/>
        </w:rPr>
        <w:t>D. 设计广告内容</w:t>
      </w:r>
    </w:p>
    <w:p w14:paraId="0EF6591D">
      <w:pPr>
        <w:rPr>
          <w:rFonts w:hint="eastAsia" w:ascii="宋体" w:hAnsi="宋体" w:eastAsia="宋体"/>
          <w:lang w:eastAsia="zh-CN"/>
        </w:rPr>
      </w:pPr>
      <w:r>
        <w:rPr>
          <w:rFonts w:ascii="宋体" w:hAnsi="宋体" w:eastAsia="宋体"/>
          <w:lang w:eastAsia="zh-CN"/>
        </w:rPr>
        <w:t>E. 选择广告媒介</w:t>
      </w:r>
    </w:p>
    <w:p w14:paraId="1BC561C3">
      <w:pPr>
        <w:rPr>
          <w:rFonts w:hint="eastAsia" w:ascii="宋体" w:hAnsi="宋体" w:eastAsia="宋体"/>
          <w:lang w:eastAsia="zh-CN"/>
        </w:rPr>
      </w:pPr>
      <w:r>
        <w:rPr>
          <w:rFonts w:ascii="宋体" w:hAnsi="宋体" w:eastAsia="宋体"/>
          <w:lang w:eastAsia="zh-CN"/>
        </w:rPr>
        <w:t>答案：BDE</w:t>
      </w:r>
    </w:p>
    <w:p w14:paraId="7E444077">
      <w:pPr>
        <w:rPr>
          <w:rFonts w:hint="eastAsia" w:ascii="宋体" w:hAnsi="宋体" w:eastAsia="宋体"/>
          <w:lang w:eastAsia="zh-CN"/>
        </w:rPr>
      </w:pPr>
      <w:r>
        <w:rPr>
          <w:rFonts w:ascii="宋体" w:hAnsi="宋体" w:eastAsia="宋体"/>
          <w:lang w:eastAsia="zh-CN"/>
        </w:rPr>
        <w:t>213. 目标受众对内容创作的影响主要体现在（）。</w:t>
      </w:r>
    </w:p>
    <w:p w14:paraId="1B6A1223">
      <w:pPr>
        <w:rPr>
          <w:rFonts w:hint="eastAsia" w:ascii="宋体" w:hAnsi="宋体" w:eastAsia="宋体"/>
          <w:lang w:eastAsia="zh-CN"/>
        </w:rPr>
      </w:pPr>
      <w:r>
        <w:rPr>
          <w:rFonts w:ascii="宋体" w:hAnsi="宋体" w:eastAsia="宋体"/>
          <w:lang w:eastAsia="zh-CN"/>
        </w:rPr>
        <w:t>A. 形式选择</w:t>
      </w:r>
    </w:p>
    <w:p w14:paraId="4F469AC3">
      <w:pPr>
        <w:rPr>
          <w:rFonts w:hint="eastAsia" w:ascii="宋体" w:hAnsi="宋体" w:eastAsia="宋体"/>
          <w:lang w:eastAsia="zh-CN"/>
        </w:rPr>
      </w:pPr>
      <w:r>
        <w:rPr>
          <w:rFonts w:ascii="宋体" w:hAnsi="宋体" w:eastAsia="宋体"/>
          <w:lang w:eastAsia="zh-CN"/>
        </w:rPr>
        <w:t>B. 内容定位</w:t>
      </w:r>
    </w:p>
    <w:p w14:paraId="62AC00B5">
      <w:pPr>
        <w:rPr>
          <w:rFonts w:hint="eastAsia" w:ascii="宋体" w:hAnsi="宋体" w:eastAsia="宋体"/>
          <w:lang w:eastAsia="zh-CN"/>
        </w:rPr>
      </w:pPr>
      <w:r>
        <w:rPr>
          <w:rFonts w:ascii="宋体" w:hAnsi="宋体" w:eastAsia="宋体"/>
          <w:lang w:eastAsia="zh-CN"/>
        </w:rPr>
        <w:t>C. 渠道选择</w:t>
      </w:r>
    </w:p>
    <w:p w14:paraId="7BA3FFBC">
      <w:pPr>
        <w:rPr>
          <w:rFonts w:hint="eastAsia" w:ascii="宋体" w:hAnsi="宋体" w:eastAsia="宋体"/>
          <w:lang w:eastAsia="zh-CN"/>
        </w:rPr>
      </w:pPr>
      <w:r>
        <w:rPr>
          <w:rFonts w:ascii="宋体" w:hAnsi="宋体" w:eastAsia="宋体"/>
          <w:lang w:eastAsia="zh-CN"/>
        </w:rPr>
        <w:t>D. 互动设计</w:t>
      </w:r>
    </w:p>
    <w:p w14:paraId="5D96C349">
      <w:pPr>
        <w:rPr>
          <w:rFonts w:hint="eastAsia" w:ascii="宋体" w:hAnsi="宋体" w:eastAsia="宋体"/>
          <w:lang w:eastAsia="zh-CN"/>
        </w:rPr>
      </w:pPr>
      <w:r>
        <w:rPr>
          <w:rFonts w:ascii="宋体" w:hAnsi="宋体" w:eastAsia="宋体"/>
          <w:lang w:eastAsia="zh-CN"/>
        </w:rPr>
        <w:t>E. 竞品分析</w:t>
      </w:r>
    </w:p>
    <w:p w14:paraId="7BCEA840">
      <w:pPr>
        <w:rPr>
          <w:rFonts w:hint="eastAsia" w:ascii="宋体" w:hAnsi="宋体" w:eastAsia="宋体"/>
          <w:lang w:eastAsia="zh-CN"/>
        </w:rPr>
      </w:pPr>
      <w:r>
        <w:rPr>
          <w:rFonts w:ascii="宋体" w:hAnsi="宋体" w:eastAsia="宋体"/>
          <w:lang w:eastAsia="zh-CN"/>
        </w:rPr>
        <w:t>答案：ABCD</w:t>
      </w:r>
    </w:p>
    <w:p w14:paraId="42198C32">
      <w:pPr>
        <w:rPr>
          <w:rFonts w:hint="eastAsia" w:ascii="宋体" w:hAnsi="宋体" w:eastAsia="宋体"/>
          <w:lang w:eastAsia="zh-CN"/>
        </w:rPr>
      </w:pPr>
      <w:r>
        <w:rPr>
          <w:rFonts w:ascii="宋体" w:hAnsi="宋体" w:eastAsia="宋体"/>
          <w:lang w:eastAsia="zh-CN"/>
        </w:rPr>
        <w:t>214. 全媒体运营师在践行诚信职业道德时，需要做到（）。</w:t>
      </w:r>
    </w:p>
    <w:p w14:paraId="69243832">
      <w:pPr>
        <w:rPr>
          <w:rFonts w:hint="eastAsia" w:ascii="宋体" w:hAnsi="宋体" w:eastAsia="宋体"/>
          <w:lang w:eastAsia="zh-CN"/>
        </w:rPr>
      </w:pPr>
      <w:r>
        <w:rPr>
          <w:rFonts w:ascii="宋体" w:hAnsi="宋体" w:eastAsia="宋体"/>
          <w:lang w:eastAsia="zh-CN"/>
        </w:rPr>
        <w:t>A. 尊重版权</w:t>
      </w:r>
    </w:p>
    <w:p w14:paraId="2D8CD4CB">
      <w:pPr>
        <w:rPr>
          <w:rFonts w:hint="eastAsia" w:ascii="宋体" w:hAnsi="宋体" w:eastAsia="宋体"/>
          <w:lang w:eastAsia="zh-CN"/>
        </w:rPr>
      </w:pPr>
      <w:r>
        <w:rPr>
          <w:rFonts w:ascii="宋体" w:hAnsi="宋体" w:eastAsia="宋体"/>
          <w:lang w:eastAsia="zh-CN"/>
        </w:rPr>
        <w:t>B. 真实发布信息</w:t>
      </w:r>
    </w:p>
    <w:p w14:paraId="0ECC488A">
      <w:pPr>
        <w:rPr>
          <w:rFonts w:hint="eastAsia" w:ascii="宋体" w:hAnsi="宋体" w:eastAsia="宋体"/>
          <w:lang w:eastAsia="zh-CN"/>
        </w:rPr>
      </w:pPr>
      <w:r>
        <w:rPr>
          <w:rFonts w:ascii="宋体" w:hAnsi="宋体" w:eastAsia="宋体"/>
          <w:lang w:eastAsia="zh-CN"/>
        </w:rPr>
        <w:t>C. 夸大宣传效果</w:t>
      </w:r>
    </w:p>
    <w:p w14:paraId="4E0792F9">
      <w:pPr>
        <w:rPr>
          <w:rFonts w:hint="eastAsia" w:ascii="宋体" w:hAnsi="宋体" w:eastAsia="宋体"/>
          <w:lang w:eastAsia="zh-CN"/>
        </w:rPr>
      </w:pPr>
      <w:r>
        <w:rPr>
          <w:rFonts w:ascii="宋体" w:hAnsi="宋体" w:eastAsia="宋体"/>
          <w:lang w:eastAsia="zh-CN"/>
        </w:rPr>
        <w:t>D. 追求个人名利</w:t>
      </w:r>
    </w:p>
    <w:p w14:paraId="139E472E">
      <w:pPr>
        <w:rPr>
          <w:rFonts w:hint="eastAsia" w:ascii="宋体" w:hAnsi="宋体" w:eastAsia="宋体"/>
          <w:lang w:eastAsia="zh-CN"/>
        </w:rPr>
      </w:pPr>
      <w:r>
        <w:rPr>
          <w:rFonts w:ascii="宋体" w:hAnsi="宋体" w:eastAsia="宋体"/>
          <w:lang w:eastAsia="zh-CN"/>
        </w:rPr>
        <w:t>E. 保护用户隐私</w:t>
      </w:r>
    </w:p>
    <w:p w14:paraId="3A1D78B1">
      <w:pPr>
        <w:rPr>
          <w:rFonts w:hint="eastAsia" w:ascii="宋体" w:hAnsi="宋体" w:eastAsia="宋体"/>
          <w:lang w:eastAsia="zh-CN"/>
        </w:rPr>
      </w:pPr>
      <w:r>
        <w:rPr>
          <w:rFonts w:ascii="宋体" w:hAnsi="宋体" w:eastAsia="宋体"/>
          <w:lang w:eastAsia="zh-CN"/>
        </w:rPr>
        <w:t>答案：ABE</w:t>
      </w:r>
    </w:p>
    <w:p w14:paraId="17ABF4FF">
      <w:pPr>
        <w:rPr>
          <w:rFonts w:hint="eastAsia" w:ascii="宋体" w:hAnsi="宋体" w:eastAsia="宋体"/>
          <w:lang w:eastAsia="zh-CN"/>
        </w:rPr>
      </w:pPr>
      <w:r>
        <w:rPr>
          <w:rFonts w:ascii="宋体" w:hAnsi="宋体" w:eastAsia="宋体"/>
          <w:lang w:eastAsia="zh-CN"/>
        </w:rPr>
        <w:t>215. 在监控与评估内容优化效果时，需要关注的关键绩效指标（KPIs）可能包括（）。</w:t>
      </w:r>
    </w:p>
    <w:p w14:paraId="3AE2942F">
      <w:pPr>
        <w:rPr>
          <w:rFonts w:hint="eastAsia" w:ascii="宋体" w:hAnsi="宋体" w:eastAsia="宋体"/>
          <w:lang w:eastAsia="zh-CN"/>
        </w:rPr>
      </w:pPr>
      <w:r>
        <w:rPr>
          <w:rFonts w:ascii="宋体" w:hAnsi="宋体" w:eastAsia="宋体"/>
          <w:lang w:eastAsia="zh-CN"/>
        </w:rPr>
        <w:t>A. 用户留存率</w:t>
      </w:r>
    </w:p>
    <w:p w14:paraId="215B95BC">
      <w:pPr>
        <w:rPr>
          <w:rFonts w:hint="eastAsia" w:ascii="宋体" w:hAnsi="宋体" w:eastAsia="宋体"/>
          <w:lang w:eastAsia="zh-CN"/>
        </w:rPr>
      </w:pPr>
      <w:r>
        <w:rPr>
          <w:rFonts w:ascii="宋体" w:hAnsi="宋体" w:eastAsia="宋体"/>
          <w:lang w:eastAsia="zh-CN"/>
        </w:rPr>
        <w:t>B. 内容浏览量</w:t>
      </w:r>
    </w:p>
    <w:p w14:paraId="518C0BC9">
      <w:pPr>
        <w:rPr>
          <w:rFonts w:hint="eastAsia" w:ascii="宋体" w:hAnsi="宋体" w:eastAsia="宋体"/>
          <w:lang w:eastAsia="zh-CN"/>
        </w:rPr>
      </w:pPr>
      <w:r>
        <w:rPr>
          <w:rFonts w:ascii="宋体" w:hAnsi="宋体" w:eastAsia="宋体"/>
          <w:lang w:eastAsia="zh-CN"/>
        </w:rPr>
        <w:t>C. 从内容浏览到购买的转化率</w:t>
      </w:r>
    </w:p>
    <w:p w14:paraId="04AD0A98">
      <w:pPr>
        <w:rPr>
          <w:rFonts w:hint="eastAsia" w:ascii="宋体" w:hAnsi="宋体" w:eastAsia="宋体"/>
          <w:lang w:eastAsia="zh-CN"/>
        </w:rPr>
      </w:pPr>
      <w:r>
        <w:rPr>
          <w:rFonts w:ascii="宋体" w:hAnsi="宋体" w:eastAsia="宋体"/>
          <w:lang w:eastAsia="zh-CN"/>
        </w:rPr>
        <w:t>D. 广告点击率</w:t>
      </w:r>
    </w:p>
    <w:p w14:paraId="7D7C2442">
      <w:pPr>
        <w:rPr>
          <w:rFonts w:hint="eastAsia" w:ascii="宋体" w:hAnsi="宋体" w:eastAsia="宋体"/>
          <w:lang w:eastAsia="zh-CN"/>
        </w:rPr>
      </w:pPr>
      <w:r>
        <w:rPr>
          <w:rFonts w:ascii="宋体" w:hAnsi="宋体" w:eastAsia="宋体"/>
          <w:lang w:eastAsia="zh-CN"/>
        </w:rPr>
        <w:t>E. 互动率（点赞、评论、分享等）</w:t>
      </w:r>
    </w:p>
    <w:p w14:paraId="1E87FD47">
      <w:pPr>
        <w:rPr>
          <w:rFonts w:hint="eastAsia" w:ascii="宋体" w:hAnsi="宋体" w:eastAsia="宋体"/>
          <w:lang w:eastAsia="zh-CN"/>
        </w:rPr>
      </w:pPr>
      <w:r>
        <w:rPr>
          <w:rFonts w:ascii="宋体" w:hAnsi="宋体" w:eastAsia="宋体"/>
          <w:lang w:eastAsia="zh-CN"/>
        </w:rPr>
        <w:t>答案：ABCDE</w:t>
      </w:r>
    </w:p>
    <w:p w14:paraId="620C45A9">
      <w:pPr>
        <w:rPr>
          <w:rFonts w:hint="eastAsia" w:ascii="宋体" w:hAnsi="宋体" w:eastAsia="宋体"/>
          <w:lang w:eastAsia="zh-CN"/>
        </w:rPr>
      </w:pPr>
      <w:r>
        <w:rPr>
          <w:rFonts w:ascii="宋体" w:hAnsi="宋体" w:eastAsia="宋体"/>
          <w:lang w:eastAsia="zh-CN"/>
        </w:rPr>
        <w:t>216. 会影响内容优化的效果的因素是（）。</w:t>
      </w:r>
    </w:p>
    <w:p w14:paraId="0BD95F6E">
      <w:pPr>
        <w:rPr>
          <w:rFonts w:hint="eastAsia" w:ascii="宋体" w:hAnsi="宋体" w:eastAsia="宋体"/>
          <w:lang w:eastAsia="zh-CN"/>
        </w:rPr>
      </w:pPr>
      <w:r>
        <w:rPr>
          <w:rFonts w:ascii="宋体" w:hAnsi="宋体" w:eastAsia="宋体"/>
          <w:lang w:eastAsia="zh-CN"/>
        </w:rPr>
        <w:t>A. 关键词的布局和密度</w:t>
      </w:r>
    </w:p>
    <w:p w14:paraId="2D2EBC2E">
      <w:pPr>
        <w:rPr>
          <w:rFonts w:hint="eastAsia" w:ascii="宋体" w:hAnsi="宋体" w:eastAsia="宋体"/>
          <w:lang w:eastAsia="zh-CN"/>
        </w:rPr>
      </w:pPr>
      <w:r>
        <w:rPr>
          <w:rFonts w:ascii="宋体" w:hAnsi="宋体" w:eastAsia="宋体"/>
          <w:lang w:eastAsia="zh-CN"/>
        </w:rPr>
        <w:t>B. 内容的原创性和创新性</w:t>
      </w:r>
    </w:p>
    <w:p w14:paraId="74F5F38B">
      <w:pPr>
        <w:rPr>
          <w:rFonts w:hint="eastAsia" w:ascii="宋体" w:hAnsi="宋体" w:eastAsia="宋体"/>
          <w:lang w:eastAsia="zh-CN"/>
        </w:rPr>
      </w:pPr>
      <w:r>
        <w:rPr>
          <w:rFonts w:ascii="宋体" w:hAnsi="宋体" w:eastAsia="宋体"/>
          <w:lang w:eastAsia="zh-CN"/>
        </w:rPr>
        <w:t>C. 竞争对手的内容策略</w:t>
      </w:r>
    </w:p>
    <w:p w14:paraId="1A8D1C9A">
      <w:pPr>
        <w:rPr>
          <w:rFonts w:hint="eastAsia" w:ascii="宋体" w:hAnsi="宋体" w:eastAsia="宋体"/>
          <w:lang w:eastAsia="zh-CN"/>
        </w:rPr>
      </w:pPr>
      <w:r>
        <w:rPr>
          <w:rFonts w:ascii="宋体" w:hAnsi="宋体" w:eastAsia="宋体"/>
          <w:lang w:eastAsia="zh-CN"/>
        </w:rPr>
        <w:t>D. 网站的页面加载速度和导航结构</w:t>
      </w:r>
    </w:p>
    <w:p w14:paraId="328EF239">
      <w:pPr>
        <w:rPr>
          <w:rFonts w:hint="eastAsia" w:ascii="宋体" w:hAnsi="宋体" w:eastAsia="宋体"/>
          <w:lang w:eastAsia="zh-CN"/>
        </w:rPr>
      </w:pPr>
      <w:r>
        <w:rPr>
          <w:rFonts w:ascii="宋体" w:hAnsi="宋体" w:eastAsia="宋体"/>
          <w:lang w:eastAsia="zh-CN"/>
        </w:rPr>
        <w:t>E. 多媒体元素的使用方式和质量</w:t>
      </w:r>
    </w:p>
    <w:p w14:paraId="30EF49FA">
      <w:pPr>
        <w:rPr>
          <w:rFonts w:hint="eastAsia" w:ascii="宋体" w:hAnsi="宋体" w:eastAsia="宋体"/>
          <w:lang w:eastAsia="zh-CN"/>
        </w:rPr>
      </w:pPr>
      <w:r>
        <w:rPr>
          <w:rFonts w:ascii="宋体" w:hAnsi="宋体" w:eastAsia="宋体"/>
          <w:lang w:eastAsia="zh-CN"/>
        </w:rPr>
        <w:t>答案：ABCDE</w:t>
      </w:r>
    </w:p>
    <w:p w14:paraId="66F5CA6B">
      <w:pPr>
        <w:rPr>
          <w:rFonts w:hint="eastAsia" w:ascii="宋体" w:hAnsi="宋体" w:eastAsia="宋体"/>
          <w:lang w:eastAsia="zh-CN"/>
        </w:rPr>
      </w:pPr>
      <w:r>
        <w:rPr>
          <w:rFonts w:ascii="宋体" w:hAnsi="宋体" w:eastAsia="宋体"/>
          <w:lang w:eastAsia="zh-CN"/>
        </w:rPr>
        <w:t>217. 佣金与分销的商业化变现方式包括（）。</w:t>
      </w:r>
    </w:p>
    <w:p w14:paraId="7E635976">
      <w:pPr>
        <w:rPr>
          <w:rFonts w:hint="eastAsia" w:ascii="宋体" w:hAnsi="宋体" w:eastAsia="宋体"/>
          <w:lang w:eastAsia="zh-CN"/>
        </w:rPr>
      </w:pPr>
      <w:r>
        <w:rPr>
          <w:rFonts w:ascii="宋体" w:hAnsi="宋体" w:eastAsia="宋体"/>
          <w:lang w:eastAsia="zh-CN"/>
        </w:rPr>
        <w:t>A. 内容创作者分销</w:t>
      </w:r>
    </w:p>
    <w:p w14:paraId="446C07F7">
      <w:pPr>
        <w:rPr>
          <w:rFonts w:hint="eastAsia" w:ascii="宋体" w:hAnsi="宋体" w:eastAsia="宋体"/>
          <w:lang w:eastAsia="zh-CN"/>
        </w:rPr>
      </w:pPr>
      <w:r>
        <w:rPr>
          <w:rFonts w:ascii="宋体" w:hAnsi="宋体" w:eastAsia="宋体"/>
          <w:lang w:eastAsia="zh-CN"/>
        </w:rPr>
        <w:t>B. 电商平台佣金</w:t>
      </w:r>
    </w:p>
    <w:p w14:paraId="7F7A718F">
      <w:pPr>
        <w:rPr>
          <w:rFonts w:hint="eastAsia" w:ascii="宋体" w:hAnsi="宋体" w:eastAsia="宋体"/>
          <w:lang w:eastAsia="zh-CN"/>
        </w:rPr>
      </w:pPr>
      <w:r>
        <w:rPr>
          <w:rFonts w:ascii="宋体" w:hAnsi="宋体" w:eastAsia="宋体"/>
          <w:lang w:eastAsia="zh-CN"/>
        </w:rPr>
        <w:t>C. 会员制分销</w:t>
      </w:r>
    </w:p>
    <w:p w14:paraId="17636B32">
      <w:pPr>
        <w:rPr>
          <w:rFonts w:hint="eastAsia" w:ascii="宋体" w:hAnsi="宋体" w:eastAsia="宋体"/>
          <w:lang w:eastAsia="zh-CN"/>
        </w:rPr>
      </w:pPr>
      <w:r>
        <w:rPr>
          <w:rFonts w:ascii="宋体" w:hAnsi="宋体" w:eastAsia="宋体"/>
          <w:lang w:eastAsia="zh-CN"/>
        </w:rPr>
        <w:t>D. 实体店铺销售提成</w:t>
      </w:r>
    </w:p>
    <w:p w14:paraId="5C141489">
      <w:pPr>
        <w:rPr>
          <w:rFonts w:hint="eastAsia" w:ascii="宋体" w:hAnsi="宋体" w:eastAsia="宋体"/>
          <w:lang w:eastAsia="zh-CN"/>
        </w:rPr>
      </w:pPr>
      <w:r>
        <w:rPr>
          <w:rFonts w:ascii="宋体" w:hAnsi="宋体" w:eastAsia="宋体"/>
          <w:lang w:eastAsia="zh-CN"/>
        </w:rPr>
        <w:t>E. 多级分销与代理制度</w:t>
      </w:r>
    </w:p>
    <w:p w14:paraId="0964AE87">
      <w:pPr>
        <w:rPr>
          <w:rFonts w:hint="eastAsia" w:ascii="宋体" w:hAnsi="宋体" w:eastAsia="宋体"/>
          <w:lang w:eastAsia="zh-CN"/>
        </w:rPr>
      </w:pPr>
      <w:r>
        <w:rPr>
          <w:rFonts w:ascii="宋体" w:hAnsi="宋体" w:eastAsia="宋体"/>
          <w:lang w:eastAsia="zh-CN"/>
        </w:rPr>
        <w:t>答案：ABCE</w:t>
      </w:r>
    </w:p>
    <w:p w14:paraId="768833F3">
      <w:pPr>
        <w:rPr>
          <w:rFonts w:hint="eastAsia" w:ascii="宋体" w:hAnsi="宋体" w:eastAsia="宋体"/>
          <w:lang w:eastAsia="zh-CN"/>
        </w:rPr>
      </w:pPr>
      <w:r>
        <w:rPr>
          <w:rFonts w:ascii="宋体" w:hAnsi="宋体" w:eastAsia="宋体"/>
          <w:lang w:eastAsia="zh-CN"/>
        </w:rPr>
        <w:t>218. 在全媒体运营中，为了提升用户体验和优化账号运营效果，全媒体运营师可以采取的措施包括（）。</w:t>
      </w:r>
    </w:p>
    <w:p w14:paraId="623DF958">
      <w:pPr>
        <w:rPr>
          <w:rFonts w:hint="eastAsia" w:ascii="宋体" w:hAnsi="宋体" w:eastAsia="宋体"/>
          <w:lang w:eastAsia="zh-CN"/>
        </w:rPr>
      </w:pPr>
      <w:r>
        <w:rPr>
          <w:rFonts w:ascii="宋体" w:hAnsi="宋体" w:eastAsia="宋体"/>
          <w:lang w:eastAsia="zh-CN"/>
        </w:rPr>
        <w:t>A. 尝试新的传播渠道和工具拓宽用户触达范围</w:t>
      </w:r>
    </w:p>
    <w:p w14:paraId="7E939FC6">
      <w:pPr>
        <w:rPr>
          <w:rFonts w:hint="eastAsia" w:ascii="宋体" w:hAnsi="宋体" w:eastAsia="宋体"/>
          <w:lang w:eastAsia="zh-CN"/>
        </w:rPr>
      </w:pPr>
      <w:r>
        <w:rPr>
          <w:rFonts w:ascii="宋体" w:hAnsi="宋体" w:eastAsia="宋体"/>
          <w:lang w:eastAsia="zh-CN"/>
        </w:rPr>
        <w:t>B. 利用数据分析工具进行用户画像构建</w:t>
      </w:r>
    </w:p>
    <w:p w14:paraId="006563F9">
      <w:pPr>
        <w:rPr>
          <w:rFonts w:hint="eastAsia" w:ascii="宋体" w:hAnsi="宋体" w:eastAsia="宋体"/>
          <w:lang w:eastAsia="zh-CN"/>
        </w:rPr>
      </w:pPr>
      <w:r>
        <w:rPr>
          <w:rFonts w:ascii="宋体" w:hAnsi="宋体" w:eastAsia="宋体"/>
          <w:lang w:eastAsia="zh-CN"/>
        </w:rPr>
        <w:t>C. 建立完善的风险防控机制以应对突发情况</w:t>
      </w:r>
    </w:p>
    <w:p w14:paraId="4CB8F071">
      <w:pPr>
        <w:rPr>
          <w:rFonts w:hint="eastAsia" w:ascii="宋体" w:hAnsi="宋体" w:eastAsia="宋体"/>
          <w:lang w:eastAsia="zh-CN"/>
        </w:rPr>
      </w:pPr>
      <w:r>
        <w:rPr>
          <w:rFonts w:ascii="宋体" w:hAnsi="宋体" w:eastAsia="宋体"/>
          <w:lang w:eastAsia="zh-CN"/>
        </w:rPr>
        <w:t>D. 深入了解并遵守互联网法律法规</w:t>
      </w:r>
    </w:p>
    <w:p w14:paraId="6DED069A">
      <w:pPr>
        <w:rPr>
          <w:rFonts w:hint="eastAsia" w:ascii="宋体" w:hAnsi="宋体" w:eastAsia="宋体"/>
          <w:lang w:eastAsia="zh-CN"/>
        </w:rPr>
      </w:pPr>
      <w:r>
        <w:rPr>
          <w:rFonts w:ascii="宋体" w:hAnsi="宋体" w:eastAsia="宋体"/>
          <w:lang w:eastAsia="zh-CN"/>
        </w:rPr>
        <w:t>E. 根据数据分析结果调整内容策略和推广方案</w:t>
      </w:r>
    </w:p>
    <w:p w14:paraId="39232B38">
      <w:pPr>
        <w:rPr>
          <w:rFonts w:hint="eastAsia" w:ascii="宋体" w:hAnsi="宋体" w:eastAsia="宋体"/>
          <w:lang w:eastAsia="zh-CN"/>
        </w:rPr>
      </w:pPr>
      <w:r>
        <w:rPr>
          <w:rFonts w:ascii="宋体" w:hAnsi="宋体" w:eastAsia="宋体"/>
          <w:lang w:eastAsia="zh-CN"/>
        </w:rPr>
        <w:t>答案：ABCDE</w:t>
      </w:r>
    </w:p>
    <w:p w14:paraId="153DE521">
      <w:pPr>
        <w:rPr>
          <w:rFonts w:hint="eastAsia" w:ascii="宋体" w:hAnsi="宋体" w:eastAsia="宋体"/>
          <w:lang w:eastAsia="zh-CN"/>
        </w:rPr>
      </w:pPr>
      <w:r>
        <w:rPr>
          <w:rFonts w:ascii="宋体" w:hAnsi="宋体" w:eastAsia="宋体"/>
          <w:lang w:eastAsia="zh-CN"/>
        </w:rPr>
        <w:t>219. 职业道德规则对社会发展的多方面积极影响，依据其性质、特点进行分类，主要包括（）。</w:t>
      </w:r>
    </w:p>
    <w:p w14:paraId="028BD80B">
      <w:pPr>
        <w:rPr>
          <w:rFonts w:hint="eastAsia" w:ascii="宋体" w:hAnsi="宋体" w:eastAsia="宋体"/>
          <w:lang w:eastAsia="zh-CN"/>
        </w:rPr>
      </w:pPr>
      <w:r>
        <w:rPr>
          <w:rFonts w:ascii="宋体" w:hAnsi="宋体" w:eastAsia="宋体"/>
          <w:lang w:eastAsia="zh-CN"/>
        </w:rPr>
        <w:t>A. 通过规范全媒体行业行为，促进行业繁荣</w:t>
      </w:r>
    </w:p>
    <w:p w14:paraId="49EBC230">
      <w:pPr>
        <w:rPr>
          <w:rFonts w:hint="eastAsia" w:ascii="宋体" w:hAnsi="宋体" w:eastAsia="宋体"/>
          <w:lang w:eastAsia="zh-CN"/>
        </w:rPr>
      </w:pPr>
      <w:r>
        <w:rPr>
          <w:rFonts w:ascii="宋体" w:hAnsi="宋体" w:eastAsia="宋体"/>
          <w:lang w:eastAsia="zh-CN"/>
        </w:rPr>
        <w:t>B. 通过提升社会道德水平，促进社会和谐</w:t>
      </w:r>
    </w:p>
    <w:p w14:paraId="74857B03">
      <w:pPr>
        <w:rPr>
          <w:rFonts w:hint="eastAsia" w:ascii="宋体" w:hAnsi="宋体" w:eastAsia="宋体"/>
          <w:lang w:eastAsia="zh-CN"/>
        </w:rPr>
      </w:pPr>
      <w:r>
        <w:rPr>
          <w:rFonts w:ascii="宋体" w:hAnsi="宋体" w:eastAsia="宋体"/>
          <w:lang w:eastAsia="zh-CN"/>
        </w:rPr>
        <w:t>C. 通过保护消费者权益，维护市场经济秩序</w:t>
      </w:r>
    </w:p>
    <w:p w14:paraId="3FCD0F30">
      <w:pPr>
        <w:rPr>
          <w:rFonts w:hint="eastAsia" w:ascii="宋体" w:hAnsi="宋体" w:eastAsia="宋体"/>
          <w:lang w:eastAsia="zh-CN"/>
        </w:rPr>
      </w:pPr>
      <w:r>
        <w:rPr>
          <w:rFonts w:ascii="宋体" w:hAnsi="宋体" w:eastAsia="宋体"/>
          <w:lang w:eastAsia="zh-CN"/>
        </w:rPr>
        <w:t>D. 通过净化社会风气，引领道德风尚</w:t>
      </w:r>
    </w:p>
    <w:p w14:paraId="38CC69E6">
      <w:pPr>
        <w:rPr>
          <w:rFonts w:hint="eastAsia" w:ascii="宋体" w:hAnsi="宋体" w:eastAsia="宋体"/>
          <w:lang w:eastAsia="zh-CN"/>
        </w:rPr>
      </w:pPr>
      <w:r>
        <w:rPr>
          <w:rFonts w:ascii="宋体" w:hAnsi="宋体" w:eastAsia="宋体"/>
          <w:lang w:eastAsia="zh-CN"/>
        </w:rPr>
        <w:t>E. 通过增强行业内部竞争力，推动经济发展</w:t>
      </w:r>
    </w:p>
    <w:p w14:paraId="15075EA5">
      <w:pPr>
        <w:rPr>
          <w:rFonts w:hint="eastAsia" w:ascii="宋体" w:hAnsi="宋体" w:eastAsia="宋体"/>
          <w:lang w:eastAsia="zh-CN"/>
        </w:rPr>
      </w:pPr>
      <w:r>
        <w:rPr>
          <w:rFonts w:ascii="宋体" w:hAnsi="宋体" w:eastAsia="宋体"/>
          <w:lang w:eastAsia="zh-CN"/>
        </w:rPr>
        <w:t>答案：ABCD</w:t>
      </w:r>
    </w:p>
    <w:p w14:paraId="56C69B5C">
      <w:pPr>
        <w:rPr>
          <w:rFonts w:hint="eastAsia" w:ascii="宋体" w:hAnsi="宋体" w:eastAsia="宋体"/>
          <w:lang w:eastAsia="zh-CN"/>
        </w:rPr>
      </w:pPr>
      <w:r>
        <w:rPr>
          <w:rFonts w:ascii="宋体" w:hAnsi="宋体" w:eastAsia="宋体"/>
          <w:lang w:eastAsia="zh-CN"/>
        </w:rPr>
        <w:t>220. 促进达人商业变现的策略包括（）。</w:t>
      </w:r>
    </w:p>
    <w:p w14:paraId="1C42F3D6">
      <w:pPr>
        <w:rPr>
          <w:rFonts w:hint="eastAsia" w:ascii="宋体" w:hAnsi="宋体" w:eastAsia="宋体"/>
          <w:lang w:eastAsia="zh-CN"/>
        </w:rPr>
      </w:pPr>
      <w:r>
        <w:rPr>
          <w:rFonts w:ascii="宋体" w:hAnsi="宋体" w:eastAsia="宋体"/>
          <w:lang w:eastAsia="zh-CN"/>
        </w:rPr>
        <w:t>A. 开发多种变现渠道</w:t>
      </w:r>
    </w:p>
    <w:p w14:paraId="4F91234C">
      <w:pPr>
        <w:rPr>
          <w:rFonts w:hint="eastAsia" w:ascii="宋体" w:hAnsi="宋体" w:eastAsia="宋体"/>
          <w:lang w:eastAsia="zh-CN"/>
        </w:rPr>
      </w:pPr>
      <w:r>
        <w:rPr>
          <w:rFonts w:ascii="宋体" w:hAnsi="宋体" w:eastAsia="宋体"/>
          <w:lang w:eastAsia="zh-CN"/>
        </w:rPr>
        <w:t>B. 精准定位目标受众</w:t>
      </w:r>
    </w:p>
    <w:p w14:paraId="0E03EA30">
      <w:pPr>
        <w:rPr>
          <w:rFonts w:hint="eastAsia" w:ascii="宋体" w:hAnsi="宋体" w:eastAsia="宋体"/>
          <w:lang w:eastAsia="zh-CN"/>
        </w:rPr>
      </w:pPr>
      <w:r>
        <w:rPr>
          <w:rFonts w:ascii="宋体" w:hAnsi="宋体" w:eastAsia="宋体"/>
          <w:lang w:eastAsia="zh-CN"/>
        </w:rPr>
        <w:t>C. 忽视法律合规与风险控制</w:t>
      </w:r>
    </w:p>
    <w:p w14:paraId="473BE32B">
      <w:pPr>
        <w:rPr>
          <w:rFonts w:hint="eastAsia" w:ascii="宋体" w:hAnsi="宋体" w:eastAsia="宋体"/>
          <w:lang w:eastAsia="zh-CN"/>
        </w:rPr>
      </w:pPr>
      <w:r>
        <w:rPr>
          <w:rFonts w:ascii="宋体" w:hAnsi="宋体" w:eastAsia="宋体"/>
          <w:lang w:eastAsia="zh-CN"/>
        </w:rPr>
        <w:t>D. 加强与粉丝的互动沟通</w:t>
      </w:r>
    </w:p>
    <w:p w14:paraId="5F86B725">
      <w:pPr>
        <w:rPr>
          <w:rFonts w:hint="eastAsia" w:ascii="宋体" w:hAnsi="宋体" w:eastAsia="宋体"/>
          <w:lang w:eastAsia="zh-CN"/>
        </w:rPr>
      </w:pPr>
      <w:r>
        <w:rPr>
          <w:rFonts w:ascii="宋体" w:hAnsi="宋体" w:eastAsia="宋体"/>
          <w:lang w:eastAsia="zh-CN"/>
        </w:rPr>
        <w:t>E. 确保内容质量与持续输出</w:t>
      </w:r>
    </w:p>
    <w:p w14:paraId="4E2CEE11">
      <w:pPr>
        <w:rPr>
          <w:rFonts w:hint="eastAsia" w:ascii="宋体" w:hAnsi="宋体" w:eastAsia="宋体"/>
          <w:lang w:eastAsia="zh-CN"/>
        </w:rPr>
      </w:pPr>
      <w:r>
        <w:rPr>
          <w:rFonts w:ascii="宋体" w:hAnsi="宋体" w:eastAsia="宋体"/>
          <w:lang w:eastAsia="zh-CN"/>
        </w:rPr>
        <w:t>答案：ABDE</w:t>
      </w:r>
    </w:p>
    <w:p w14:paraId="2CB5E409">
      <w:pPr>
        <w:rPr>
          <w:rFonts w:hint="eastAsia" w:ascii="宋体" w:hAnsi="宋体" w:eastAsia="宋体"/>
          <w:lang w:eastAsia="zh-CN"/>
        </w:rPr>
      </w:pPr>
      <w:r>
        <w:rPr>
          <w:rFonts w:ascii="宋体" w:hAnsi="宋体" w:eastAsia="宋体"/>
          <w:lang w:eastAsia="zh-CN"/>
        </w:rPr>
        <w:t>221. 网络舆情发展趋势预测的应用场景主要包括（）。</w:t>
      </w:r>
    </w:p>
    <w:p w14:paraId="58F9E949">
      <w:pPr>
        <w:rPr>
          <w:rFonts w:hint="eastAsia" w:ascii="宋体" w:hAnsi="宋体" w:eastAsia="宋体"/>
          <w:lang w:eastAsia="zh-CN"/>
        </w:rPr>
      </w:pPr>
      <w:r>
        <w:rPr>
          <w:rFonts w:ascii="宋体" w:hAnsi="宋体" w:eastAsia="宋体"/>
          <w:lang w:eastAsia="zh-CN"/>
        </w:rPr>
        <w:t>A. 竞争对手分析</w:t>
      </w:r>
    </w:p>
    <w:p w14:paraId="06778252">
      <w:pPr>
        <w:rPr>
          <w:rFonts w:hint="eastAsia" w:ascii="宋体" w:hAnsi="宋体" w:eastAsia="宋体"/>
          <w:lang w:eastAsia="zh-CN"/>
        </w:rPr>
      </w:pPr>
      <w:r>
        <w:rPr>
          <w:rFonts w:ascii="宋体" w:hAnsi="宋体" w:eastAsia="宋体"/>
          <w:lang w:eastAsia="zh-CN"/>
        </w:rPr>
        <w:t>B. 品牌管理</w:t>
      </w:r>
    </w:p>
    <w:p w14:paraId="31CF2D60">
      <w:pPr>
        <w:rPr>
          <w:rFonts w:hint="eastAsia" w:ascii="宋体" w:hAnsi="宋体" w:eastAsia="宋体"/>
          <w:lang w:eastAsia="zh-CN"/>
        </w:rPr>
      </w:pPr>
      <w:r>
        <w:rPr>
          <w:rFonts w:ascii="宋体" w:hAnsi="宋体" w:eastAsia="宋体"/>
          <w:lang w:eastAsia="zh-CN"/>
        </w:rPr>
        <w:t>C. 用户需求调研</w:t>
      </w:r>
    </w:p>
    <w:p w14:paraId="740C8E71">
      <w:pPr>
        <w:rPr>
          <w:rFonts w:hint="eastAsia" w:ascii="宋体" w:hAnsi="宋体" w:eastAsia="宋体"/>
          <w:lang w:eastAsia="zh-CN"/>
        </w:rPr>
      </w:pPr>
      <w:r>
        <w:rPr>
          <w:rFonts w:ascii="宋体" w:hAnsi="宋体" w:eastAsia="宋体"/>
          <w:lang w:eastAsia="zh-CN"/>
        </w:rPr>
        <w:t>D. 危机应对</w:t>
      </w:r>
    </w:p>
    <w:p w14:paraId="20C18BB3">
      <w:pPr>
        <w:rPr>
          <w:rFonts w:hint="eastAsia" w:ascii="宋体" w:hAnsi="宋体" w:eastAsia="宋体"/>
          <w:lang w:eastAsia="zh-CN"/>
        </w:rPr>
      </w:pPr>
      <w:r>
        <w:rPr>
          <w:rFonts w:ascii="宋体" w:hAnsi="宋体" w:eastAsia="宋体"/>
          <w:lang w:eastAsia="zh-CN"/>
        </w:rPr>
        <w:t>E. 决策支持</w:t>
      </w:r>
    </w:p>
    <w:p w14:paraId="3C19153D">
      <w:pPr>
        <w:rPr>
          <w:rFonts w:hint="eastAsia" w:ascii="宋体" w:hAnsi="宋体" w:eastAsia="宋体"/>
          <w:lang w:eastAsia="zh-CN"/>
        </w:rPr>
      </w:pPr>
      <w:r>
        <w:rPr>
          <w:rFonts w:ascii="宋体" w:hAnsi="宋体" w:eastAsia="宋体"/>
          <w:lang w:eastAsia="zh-CN"/>
        </w:rPr>
        <w:t>答案：BDE</w:t>
      </w:r>
    </w:p>
    <w:p w14:paraId="29509C61">
      <w:pPr>
        <w:rPr>
          <w:rFonts w:hint="eastAsia" w:ascii="宋体" w:hAnsi="宋体" w:eastAsia="宋体"/>
          <w:lang w:eastAsia="zh-CN"/>
        </w:rPr>
      </w:pPr>
      <w:r>
        <w:rPr>
          <w:rFonts w:ascii="宋体" w:hAnsi="宋体" w:eastAsia="宋体"/>
          <w:lang w:eastAsia="zh-CN"/>
        </w:rPr>
        <w:t>222. 营销方案目标设定的 SMART 原则包括（）。</w:t>
      </w:r>
    </w:p>
    <w:p w14:paraId="148BF934">
      <w:pPr>
        <w:rPr>
          <w:rFonts w:hint="eastAsia" w:ascii="宋体" w:hAnsi="宋体" w:eastAsia="宋体"/>
          <w:lang w:eastAsia="zh-CN"/>
        </w:rPr>
      </w:pPr>
      <w:r>
        <w:rPr>
          <w:rFonts w:ascii="宋体" w:hAnsi="宋体" w:eastAsia="宋体"/>
          <w:lang w:eastAsia="zh-CN"/>
        </w:rPr>
        <w:t>A. 可衡量性</w:t>
      </w:r>
    </w:p>
    <w:p w14:paraId="58E3E9B3">
      <w:pPr>
        <w:rPr>
          <w:rFonts w:hint="eastAsia" w:ascii="宋体" w:hAnsi="宋体" w:eastAsia="宋体"/>
          <w:lang w:eastAsia="zh-CN"/>
        </w:rPr>
      </w:pPr>
      <w:r>
        <w:rPr>
          <w:rFonts w:ascii="宋体" w:hAnsi="宋体" w:eastAsia="宋体"/>
          <w:lang w:eastAsia="zh-CN"/>
        </w:rPr>
        <w:t>B. 具体性</w:t>
      </w:r>
    </w:p>
    <w:p w14:paraId="3A895F81">
      <w:pPr>
        <w:rPr>
          <w:rFonts w:hint="eastAsia" w:ascii="宋体" w:hAnsi="宋体" w:eastAsia="宋体"/>
          <w:lang w:eastAsia="zh-CN"/>
        </w:rPr>
      </w:pPr>
      <w:r>
        <w:rPr>
          <w:rFonts w:ascii="宋体" w:hAnsi="宋体" w:eastAsia="宋体"/>
          <w:lang w:eastAsia="zh-CN"/>
        </w:rPr>
        <w:t>C. 时限性</w:t>
      </w:r>
    </w:p>
    <w:p w14:paraId="4321ABC8">
      <w:pPr>
        <w:rPr>
          <w:rFonts w:hint="eastAsia" w:ascii="宋体" w:hAnsi="宋体" w:eastAsia="宋体"/>
          <w:lang w:eastAsia="zh-CN"/>
        </w:rPr>
      </w:pPr>
      <w:r>
        <w:rPr>
          <w:rFonts w:ascii="宋体" w:hAnsi="宋体" w:eastAsia="宋体"/>
          <w:lang w:eastAsia="zh-CN"/>
        </w:rPr>
        <w:t>D. 可达成性</w:t>
      </w:r>
    </w:p>
    <w:p w14:paraId="7DC80247">
      <w:pPr>
        <w:rPr>
          <w:rFonts w:hint="eastAsia" w:ascii="宋体" w:hAnsi="宋体" w:eastAsia="宋体"/>
          <w:lang w:eastAsia="zh-CN"/>
        </w:rPr>
      </w:pPr>
      <w:r>
        <w:rPr>
          <w:rFonts w:ascii="宋体" w:hAnsi="宋体" w:eastAsia="宋体"/>
          <w:lang w:eastAsia="zh-CN"/>
        </w:rPr>
        <w:t>E. 相关性</w:t>
      </w:r>
    </w:p>
    <w:p w14:paraId="7D0C49D6">
      <w:pPr>
        <w:rPr>
          <w:rFonts w:hint="eastAsia" w:ascii="宋体" w:hAnsi="宋体" w:eastAsia="宋体"/>
          <w:lang w:eastAsia="zh-CN"/>
        </w:rPr>
      </w:pPr>
      <w:r>
        <w:rPr>
          <w:rFonts w:ascii="宋体" w:hAnsi="宋体" w:eastAsia="宋体"/>
          <w:lang w:eastAsia="zh-CN"/>
        </w:rPr>
        <w:t>答案：ABCDE</w:t>
      </w:r>
    </w:p>
    <w:p w14:paraId="5B79943F">
      <w:pPr>
        <w:rPr>
          <w:rFonts w:hint="eastAsia" w:ascii="宋体" w:hAnsi="宋体" w:eastAsia="宋体"/>
          <w:lang w:eastAsia="zh-CN"/>
        </w:rPr>
      </w:pPr>
      <w:r>
        <w:rPr>
          <w:rFonts w:ascii="宋体" w:hAnsi="宋体" w:eastAsia="宋体"/>
          <w:lang w:eastAsia="zh-CN"/>
        </w:rPr>
        <w:t>223. 为了通过优化关键词提升搜索引擎排名，有效的措施是（）。</w:t>
      </w:r>
    </w:p>
    <w:p w14:paraId="62391851">
      <w:pPr>
        <w:rPr>
          <w:rFonts w:hint="eastAsia" w:ascii="宋体" w:hAnsi="宋体" w:eastAsia="宋体"/>
          <w:lang w:eastAsia="zh-CN"/>
        </w:rPr>
      </w:pPr>
      <w:r>
        <w:rPr>
          <w:rFonts w:ascii="宋体" w:hAnsi="宋体" w:eastAsia="宋体"/>
          <w:lang w:eastAsia="zh-CN"/>
        </w:rPr>
        <w:t>A. 仅在视频标题中集中使用关键词</w:t>
      </w:r>
    </w:p>
    <w:p w14:paraId="4366B6B0">
      <w:pPr>
        <w:rPr>
          <w:rFonts w:hint="eastAsia" w:ascii="宋体" w:hAnsi="宋体" w:eastAsia="宋体"/>
          <w:lang w:eastAsia="zh-CN"/>
        </w:rPr>
      </w:pPr>
      <w:r>
        <w:rPr>
          <w:rFonts w:ascii="宋体" w:hAnsi="宋体" w:eastAsia="宋体"/>
          <w:lang w:eastAsia="zh-CN"/>
        </w:rPr>
        <w:t>B. 深入分析目标受众的搜索习惯和需求</w:t>
      </w:r>
    </w:p>
    <w:p w14:paraId="567B60EB">
      <w:pPr>
        <w:rPr>
          <w:rFonts w:hint="eastAsia" w:ascii="宋体" w:hAnsi="宋体" w:eastAsia="宋体"/>
          <w:lang w:eastAsia="zh-CN"/>
        </w:rPr>
      </w:pPr>
      <w:r>
        <w:rPr>
          <w:rFonts w:ascii="宋体" w:hAnsi="宋体" w:eastAsia="宋体"/>
          <w:lang w:eastAsia="zh-CN"/>
        </w:rPr>
        <w:t>C. 过度依赖社交媒体分享来增加视频曝光度</w:t>
      </w:r>
    </w:p>
    <w:p w14:paraId="5641EF30">
      <w:pPr>
        <w:rPr>
          <w:rFonts w:hint="eastAsia" w:ascii="宋体" w:hAnsi="宋体" w:eastAsia="宋体"/>
          <w:lang w:eastAsia="zh-CN"/>
        </w:rPr>
      </w:pPr>
      <w:r>
        <w:rPr>
          <w:rFonts w:ascii="宋体" w:hAnsi="宋体" w:eastAsia="宋体"/>
          <w:lang w:eastAsia="zh-CN"/>
        </w:rPr>
        <w:t>D. 利用 SEO 工具分析网站流量和用户行为数据</w:t>
      </w:r>
    </w:p>
    <w:p w14:paraId="3A81D9C8">
      <w:pPr>
        <w:rPr>
          <w:rFonts w:hint="eastAsia" w:ascii="宋体" w:hAnsi="宋体" w:eastAsia="宋体"/>
          <w:lang w:eastAsia="zh-CN"/>
        </w:rPr>
      </w:pPr>
      <w:r>
        <w:rPr>
          <w:rFonts w:ascii="宋体" w:hAnsi="宋体" w:eastAsia="宋体"/>
          <w:lang w:eastAsia="zh-CN"/>
        </w:rPr>
        <w:t>E. 建立与其他可信赖网站的高质量外部链接</w:t>
      </w:r>
    </w:p>
    <w:p w14:paraId="228CA33A">
      <w:pPr>
        <w:rPr>
          <w:rFonts w:hint="eastAsia" w:ascii="宋体" w:hAnsi="宋体" w:eastAsia="宋体"/>
          <w:lang w:eastAsia="zh-CN"/>
        </w:rPr>
      </w:pPr>
      <w:r>
        <w:rPr>
          <w:rFonts w:ascii="宋体" w:hAnsi="宋体" w:eastAsia="宋体"/>
          <w:lang w:eastAsia="zh-CN"/>
        </w:rPr>
        <w:t>答案：BDE</w:t>
      </w:r>
    </w:p>
    <w:p w14:paraId="085EAC2F">
      <w:pPr>
        <w:rPr>
          <w:rFonts w:hint="eastAsia" w:ascii="宋体" w:hAnsi="宋体" w:eastAsia="宋体"/>
          <w:lang w:eastAsia="zh-CN"/>
        </w:rPr>
      </w:pPr>
      <w:r>
        <w:rPr>
          <w:rFonts w:ascii="宋体" w:hAnsi="宋体" w:eastAsia="宋体"/>
          <w:lang w:eastAsia="zh-CN"/>
        </w:rPr>
        <w:t>224. 在全媒体运营中，通过内容制作热点追踪实现用户增长，需要关注的方面包括（）。</w:t>
      </w:r>
    </w:p>
    <w:p w14:paraId="33003ED2">
      <w:pPr>
        <w:rPr>
          <w:rFonts w:hint="eastAsia" w:ascii="宋体" w:hAnsi="宋体" w:eastAsia="宋体"/>
          <w:lang w:eastAsia="zh-CN"/>
        </w:rPr>
      </w:pPr>
      <w:r>
        <w:rPr>
          <w:rFonts w:ascii="宋体" w:hAnsi="宋体" w:eastAsia="宋体"/>
          <w:lang w:eastAsia="zh-CN"/>
        </w:rPr>
        <w:t>A. 热点话题的时效性和相关性</w:t>
      </w:r>
    </w:p>
    <w:p w14:paraId="2B76DD86">
      <w:pPr>
        <w:rPr>
          <w:rFonts w:hint="eastAsia" w:ascii="宋体" w:hAnsi="宋体" w:eastAsia="宋体"/>
          <w:lang w:eastAsia="zh-CN"/>
        </w:rPr>
      </w:pPr>
      <w:r>
        <w:rPr>
          <w:rFonts w:ascii="宋体" w:hAnsi="宋体" w:eastAsia="宋体"/>
          <w:lang w:eastAsia="zh-CN"/>
        </w:rPr>
        <w:t>B. 内容的质量和价值</w:t>
      </w:r>
    </w:p>
    <w:p w14:paraId="0A1D325A">
      <w:pPr>
        <w:rPr>
          <w:rFonts w:hint="eastAsia" w:ascii="宋体" w:hAnsi="宋体" w:eastAsia="宋体"/>
          <w:lang w:eastAsia="zh-CN"/>
        </w:rPr>
      </w:pPr>
      <w:r>
        <w:rPr>
          <w:rFonts w:ascii="宋体" w:hAnsi="宋体" w:eastAsia="宋体"/>
          <w:lang w:eastAsia="zh-CN"/>
        </w:rPr>
        <w:t>C. 多渠道推广和合作策略</w:t>
      </w:r>
    </w:p>
    <w:p w14:paraId="1D2163EA">
      <w:pPr>
        <w:rPr>
          <w:rFonts w:hint="eastAsia" w:ascii="宋体" w:hAnsi="宋体" w:eastAsia="宋体"/>
          <w:lang w:eastAsia="zh-CN"/>
        </w:rPr>
      </w:pPr>
      <w:r>
        <w:rPr>
          <w:rFonts w:ascii="宋体" w:hAnsi="宋体" w:eastAsia="宋体"/>
          <w:lang w:eastAsia="zh-CN"/>
        </w:rPr>
        <w:t>D. 账号的注册数量和频率</w:t>
      </w:r>
    </w:p>
    <w:p w14:paraId="2502CAD9">
      <w:pPr>
        <w:rPr>
          <w:rFonts w:hint="eastAsia" w:ascii="宋体" w:hAnsi="宋体" w:eastAsia="宋体"/>
          <w:lang w:eastAsia="zh-CN"/>
        </w:rPr>
      </w:pPr>
      <w:r>
        <w:rPr>
          <w:rFonts w:ascii="宋体" w:hAnsi="宋体" w:eastAsia="宋体"/>
          <w:lang w:eastAsia="zh-CN"/>
        </w:rPr>
        <w:t>E. 用户的行为和需求变化</w:t>
      </w:r>
    </w:p>
    <w:p w14:paraId="772C9B34">
      <w:pPr>
        <w:rPr>
          <w:rFonts w:hint="eastAsia" w:ascii="宋体" w:hAnsi="宋体" w:eastAsia="宋体"/>
          <w:lang w:eastAsia="zh-CN"/>
        </w:rPr>
      </w:pPr>
      <w:r>
        <w:rPr>
          <w:rFonts w:ascii="宋体" w:hAnsi="宋体" w:eastAsia="宋体"/>
          <w:lang w:eastAsia="zh-CN"/>
        </w:rPr>
        <w:t>答案：ABCE</w:t>
      </w:r>
    </w:p>
    <w:p w14:paraId="054B18D3">
      <w:pPr>
        <w:rPr>
          <w:rFonts w:hint="eastAsia" w:ascii="宋体" w:hAnsi="宋体" w:eastAsia="宋体"/>
          <w:lang w:eastAsia="zh-CN"/>
        </w:rPr>
      </w:pPr>
      <w:r>
        <w:rPr>
          <w:rFonts w:ascii="宋体" w:hAnsi="宋体" w:eastAsia="宋体"/>
          <w:lang w:eastAsia="zh-CN"/>
        </w:rPr>
        <w:t>225. 直播带货的商业化变现方式包括（）。</w:t>
      </w:r>
    </w:p>
    <w:p w14:paraId="2D03FEBE">
      <w:pPr>
        <w:rPr>
          <w:rFonts w:hint="eastAsia" w:ascii="宋体" w:hAnsi="宋体" w:eastAsia="宋体"/>
          <w:lang w:eastAsia="zh-CN"/>
        </w:rPr>
      </w:pPr>
      <w:r>
        <w:rPr>
          <w:rFonts w:ascii="宋体" w:hAnsi="宋体" w:eastAsia="宋体"/>
          <w:lang w:eastAsia="zh-CN"/>
        </w:rPr>
        <w:t>A. 品牌合作与广告植入</w:t>
      </w:r>
    </w:p>
    <w:p w14:paraId="0D507952">
      <w:pPr>
        <w:rPr>
          <w:rFonts w:hint="eastAsia" w:ascii="宋体" w:hAnsi="宋体" w:eastAsia="宋体"/>
          <w:lang w:eastAsia="zh-CN"/>
        </w:rPr>
      </w:pPr>
      <w:r>
        <w:rPr>
          <w:rFonts w:ascii="宋体" w:hAnsi="宋体" w:eastAsia="宋体"/>
          <w:lang w:eastAsia="zh-CN"/>
        </w:rPr>
        <w:t>B. 直接销售商品</w:t>
      </w:r>
    </w:p>
    <w:p w14:paraId="634AFE67">
      <w:pPr>
        <w:rPr>
          <w:rFonts w:hint="eastAsia" w:ascii="宋体" w:hAnsi="宋体" w:eastAsia="宋体"/>
          <w:lang w:eastAsia="zh-CN"/>
        </w:rPr>
      </w:pPr>
      <w:r>
        <w:rPr>
          <w:rFonts w:ascii="宋体" w:hAnsi="宋体" w:eastAsia="宋体"/>
          <w:lang w:eastAsia="zh-CN"/>
        </w:rPr>
        <w:t>C. 开设线下实体店</w:t>
      </w:r>
    </w:p>
    <w:p w14:paraId="4F0E976C">
      <w:pPr>
        <w:rPr>
          <w:rFonts w:hint="eastAsia" w:ascii="宋体" w:hAnsi="宋体" w:eastAsia="宋体"/>
          <w:lang w:eastAsia="zh-CN"/>
        </w:rPr>
      </w:pPr>
      <w:r>
        <w:rPr>
          <w:rFonts w:ascii="宋体" w:hAnsi="宋体" w:eastAsia="宋体"/>
          <w:lang w:eastAsia="zh-CN"/>
        </w:rPr>
        <w:t>D. 虚拟礼物打赏与会员订阅</w:t>
      </w:r>
    </w:p>
    <w:p w14:paraId="7DD3FA8C">
      <w:pPr>
        <w:rPr>
          <w:rFonts w:hint="eastAsia" w:ascii="宋体" w:hAnsi="宋体" w:eastAsia="宋体"/>
          <w:lang w:eastAsia="zh-CN"/>
        </w:rPr>
      </w:pPr>
      <w:r>
        <w:rPr>
          <w:rFonts w:ascii="宋体" w:hAnsi="宋体" w:eastAsia="宋体"/>
          <w:lang w:eastAsia="zh-CN"/>
        </w:rPr>
        <w:t>E. 贴片广告展示</w:t>
      </w:r>
    </w:p>
    <w:p w14:paraId="483FD7C7">
      <w:pPr>
        <w:rPr>
          <w:rFonts w:hint="eastAsia" w:ascii="宋体" w:hAnsi="宋体" w:eastAsia="宋体"/>
          <w:lang w:eastAsia="zh-CN"/>
        </w:rPr>
      </w:pPr>
      <w:r>
        <w:rPr>
          <w:rFonts w:ascii="宋体" w:hAnsi="宋体" w:eastAsia="宋体"/>
          <w:lang w:eastAsia="zh-CN"/>
        </w:rPr>
        <w:t>答案：ABDE</w:t>
      </w:r>
    </w:p>
    <w:p w14:paraId="5445BE24">
      <w:pPr>
        <w:rPr>
          <w:rFonts w:hint="eastAsia" w:ascii="宋体" w:hAnsi="宋体" w:eastAsia="宋体"/>
          <w:lang w:eastAsia="zh-CN"/>
        </w:rPr>
      </w:pPr>
      <w:r>
        <w:rPr>
          <w:rFonts w:ascii="宋体" w:hAnsi="宋体" w:eastAsia="宋体"/>
          <w:lang w:eastAsia="zh-CN"/>
        </w:rPr>
        <w:t>226. 线下见面会型达人营销活动的成功要素包括（）。</w:t>
      </w:r>
    </w:p>
    <w:p w14:paraId="129C448C">
      <w:pPr>
        <w:rPr>
          <w:rFonts w:hint="eastAsia" w:ascii="宋体" w:hAnsi="宋体" w:eastAsia="宋体"/>
          <w:lang w:eastAsia="zh-CN"/>
        </w:rPr>
      </w:pPr>
      <w:r>
        <w:rPr>
          <w:rFonts w:ascii="宋体" w:hAnsi="宋体" w:eastAsia="宋体"/>
          <w:lang w:eastAsia="zh-CN"/>
        </w:rPr>
        <w:t>A. 合适的达人选择与沟通</w:t>
      </w:r>
    </w:p>
    <w:p w14:paraId="0FFE5DB1">
      <w:pPr>
        <w:rPr>
          <w:rFonts w:hint="eastAsia" w:ascii="宋体" w:hAnsi="宋体" w:eastAsia="宋体"/>
          <w:lang w:eastAsia="zh-CN"/>
        </w:rPr>
      </w:pPr>
      <w:r>
        <w:rPr>
          <w:rFonts w:ascii="宋体" w:hAnsi="宋体" w:eastAsia="宋体"/>
          <w:lang w:eastAsia="zh-CN"/>
        </w:rPr>
        <w:t>B. 精准的目标受众定位</w:t>
      </w:r>
    </w:p>
    <w:p w14:paraId="2C5D16EF">
      <w:pPr>
        <w:rPr>
          <w:rFonts w:hint="eastAsia" w:ascii="宋体" w:hAnsi="宋体" w:eastAsia="宋体"/>
          <w:lang w:eastAsia="zh-CN"/>
        </w:rPr>
      </w:pPr>
      <w:r>
        <w:rPr>
          <w:rFonts w:ascii="宋体" w:hAnsi="宋体" w:eastAsia="宋体"/>
          <w:lang w:eastAsia="zh-CN"/>
        </w:rPr>
        <w:t>C. 全面的宣传推广计划</w:t>
      </w:r>
    </w:p>
    <w:p w14:paraId="0A459B2E">
      <w:pPr>
        <w:rPr>
          <w:rFonts w:hint="eastAsia" w:ascii="宋体" w:hAnsi="宋体" w:eastAsia="宋体"/>
          <w:lang w:eastAsia="zh-CN"/>
        </w:rPr>
      </w:pPr>
      <w:r>
        <w:rPr>
          <w:rFonts w:ascii="宋体" w:hAnsi="宋体" w:eastAsia="宋体"/>
          <w:lang w:eastAsia="zh-CN"/>
        </w:rPr>
        <w:t>D. 详尽的活动预算控制</w:t>
      </w:r>
    </w:p>
    <w:p w14:paraId="2B5EEAB6">
      <w:pPr>
        <w:rPr>
          <w:rFonts w:hint="eastAsia" w:ascii="宋体" w:hAnsi="宋体" w:eastAsia="宋体"/>
          <w:lang w:eastAsia="zh-CN"/>
        </w:rPr>
      </w:pPr>
      <w:r>
        <w:rPr>
          <w:rFonts w:ascii="宋体" w:hAnsi="宋体" w:eastAsia="宋体"/>
          <w:lang w:eastAsia="zh-CN"/>
        </w:rPr>
        <w:t>E. 创意的活动流程设计</w:t>
      </w:r>
    </w:p>
    <w:p w14:paraId="735F0807">
      <w:pPr>
        <w:rPr>
          <w:rFonts w:hint="eastAsia" w:ascii="宋体" w:hAnsi="宋体" w:eastAsia="宋体"/>
          <w:lang w:eastAsia="zh-CN"/>
        </w:rPr>
      </w:pPr>
      <w:r>
        <w:rPr>
          <w:rFonts w:ascii="宋体" w:hAnsi="宋体" w:eastAsia="宋体"/>
          <w:lang w:eastAsia="zh-CN"/>
        </w:rPr>
        <w:t>答案：ABCE</w:t>
      </w:r>
    </w:p>
    <w:p w14:paraId="1FC3F26D">
      <w:pPr>
        <w:rPr>
          <w:rFonts w:hint="eastAsia" w:ascii="宋体" w:hAnsi="宋体" w:eastAsia="宋体"/>
          <w:lang w:eastAsia="zh-CN"/>
        </w:rPr>
      </w:pPr>
      <w:r>
        <w:rPr>
          <w:rFonts w:ascii="宋体" w:hAnsi="宋体" w:eastAsia="宋体"/>
          <w:lang w:eastAsia="zh-CN"/>
        </w:rPr>
        <w:t>227. 高质量内容创作的特点包括（）。</w:t>
      </w:r>
    </w:p>
    <w:p w14:paraId="3B37F911">
      <w:pPr>
        <w:rPr>
          <w:rFonts w:hint="eastAsia" w:ascii="宋体" w:hAnsi="宋体" w:eastAsia="宋体"/>
          <w:lang w:eastAsia="zh-CN"/>
        </w:rPr>
      </w:pPr>
      <w:r>
        <w:rPr>
          <w:rFonts w:ascii="宋体" w:hAnsi="宋体" w:eastAsia="宋体"/>
          <w:lang w:eastAsia="zh-CN"/>
        </w:rPr>
        <w:t>A. 提供有价值的信息和观点</w:t>
      </w:r>
    </w:p>
    <w:p w14:paraId="6D5AE73A">
      <w:pPr>
        <w:rPr>
          <w:rFonts w:hint="eastAsia" w:ascii="宋体" w:hAnsi="宋体" w:eastAsia="宋体"/>
          <w:lang w:eastAsia="zh-CN"/>
        </w:rPr>
      </w:pPr>
      <w:r>
        <w:rPr>
          <w:rFonts w:ascii="宋体" w:hAnsi="宋体" w:eastAsia="宋体"/>
          <w:lang w:eastAsia="zh-CN"/>
        </w:rPr>
        <w:t>B. 抄袭他人作品</w:t>
      </w:r>
    </w:p>
    <w:p w14:paraId="5365850B">
      <w:pPr>
        <w:rPr>
          <w:rFonts w:hint="eastAsia" w:ascii="宋体" w:hAnsi="宋体" w:eastAsia="宋体"/>
          <w:lang w:eastAsia="zh-CN"/>
        </w:rPr>
      </w:pPr>
      <w:r>
        <w:rPr>
          <w:rFonts w:ascii="宋体" w:hAnsi="宋体" w:eastAsia="宋体"/>
          <w:lang w:eastAsia="zh-CN"/>
        </w:rPr>
        <w:t>C. 逻辑清晰、条理分明</w:t>
      </w:r>
    </w:p>
    <w:p w14:paraId="78ADE344">
      <w:pPr>
        <w:rPr>
          <w:rFonts w:hint="eastAsia" w:ascii="宋体" w:hAnsi="宋体" w:eastAsia="宋体"/>
          <w:lang w:eastAsia="zh-CN"/>
        </w:rPr>
      </w:pPr>
      <w:r>
        <w:rPr>
          <w:rFonts w:ascii="宋体" w:hAnsi="宋体" w:eastAsia="宋体"/>
          <w:lang w:eastAsia="zh-CN"/>
        </w:rPr>
        <w:t>D. 结合多媒体元素丰富形式</w:t>
      </w:r>
    </w:p>
    <w:p w14:paraId="41F4939A">
      <w:pPr>
        <w:rPr>
          <w:rFonts w:hint="eastAsia" w:ascii="宋体" w:hAnsi="宋体" w:eastAsia="宋体"/>
          <w:lang w:eastAsia="zh-CN"/>
        </w:rPr>
      </w:pPr>
      <w:r>
        <w:rPr>
          <w:rFonts w:ascii="宋体" w:hAnsi="宋体" w:eastAsia="宋体"/>
          <w:lang w:eastAsia="zh-CN"/>
        </w:rPr>
        <w:t>E. 内容缺乏原创性</w:t>
      </w:r>
    </w:p>
    <w:p w14:paraId="5ECF4400">
      <w:pPr>
        <w:rPr>
          <w:rFonts w:hint="eastAsia" w:ascii="宋体" w:hAnsi="宋体" w:eastAsia="宋体"/>
          <w:lang w:eastAsia="zh-CN"/>
        </w:rPr>
      </w:pPr>
      <w:r>
        <w:rPr>
          <w:rFonts w:ascii="宋体" w:hAnsi="宋体" w:eastAsia="宋体"/>
          <w:lang w:eastAsia="zh-CN"/>
        </w:rPr>
        <w:t>答案：ACD</w:t>
      </w:r>
    </w:p>
    <w:p w14:paraId="507091A9">
      <w:pPr>
        <w:rPr>
          <w:rFonts w:hint="eastAsia" w:ascii="宋体" w:hAnsi="宋体" w:eastAsia="宋体"/>
          <w:lang w:eastAsia="zh-CN"/>
        </w:rPr>
      </w:pPr>
      <w:r>
        <w:rPr>
          <w:rFonts w:ascii="宋体" w:hAnsi="宋体" w:eastAsia="宋体"/>
          <w:lang w:eastAsia="zh-CN"/>
        </w:rPr>
        <w:t>228. 在社群运营型达人营销活动中，数据分析与优化的主要作用体现在（）。</w:t>
      </w:r>
    </w:p>
    <w:p w14:paraId="0990DC2F">
      <w:pPr>
        <w:rPr>
          <w:rFonts w:hint="eastAsia" w:ascii="宋体" w:hAnsi="宋体" w:eastAsia="宋体"/>
          <w:lang w:eastAsia="zh-CN"/>
        </w:rPr>
      </w:pPr>
      <w:r>
        <w:rPr>
          <w:rFonts w:ascii="宋体" w:hAnsi="宋体" w:eastAsia="宋体"/>
          <w:lang w:eastAsia="zh-CN"/>
        </w:rPr>
        <w:t>A. 确定社群成员的个人消费偏好</w:t>
      </w:r>
    </w:p>
    <w:p w14:paraId="155BBE1C">
      <w:pPr>
        <w:rPr>
          <w:rFonts w:hint="eastAsia" w:ascii="宋体" w:hAnsi="宋体" w:eastAsia="宋体"/>
          <w:lang w:eastAsia="zh-CN"/>
        </w:rPr>
      </w:pPr>
      <w:r>
        <w:rPr>
          <w:rFonts w:ascii="宋体" w:hAnsi="宋体" w:eastAsia="宋体"/>
          <w:lang w:eastAsia="zh-CN"/>
        </w:rPr>
        <w:t>B. 评估社群运营的整体效果</w:t>
      </w:r>
    </w:p>
    <w:p w14:paraId="7B98F323">
      <w:pPr>
        <w:rPr>
          <w:rFonts w:hint="eastAsia" w:ascii="宋体" w:hAnsi="宋体" w:eastAsia="宋体"/>
          <w:lang w:eastAsia="zh-CN"/>
        </w:rPr>
      </w:pPr>
      <w:r>
        <w:rPr>
          <w:rFonts w:ascii="宋体" w:hAnsi="宋体" w:eastAsia="宋体"/>
          <w:lang w:eastAsia="zh-CN"/>
        </w:rPr>
        <w:t>C. 根据分析结果调整社群运营策略</w:t>
      </w:r>
    </w:p>
    <w:p w14:paraId="35B4840B">
      <w:pPr>
        <w:rPr>
          <w:rFonts w:hint="eastAsia" w:ascii="宋体" w:hAnsi="宋体" w:eastAsia="宋体"/>
          <w:lang w:eastAsia="zh-CN"/>
        </w:rPr>
      </w:pPr>
      <w:r>
        <w:rPr>
          <w:rFonts w:ascii="宋体" w:hAnsi="宋体" w:eastAsia="宋体"/>
          <w:lang w:eastAsia="zh-CN"/>
        </w:rPr>
        <w:t>D. 发现社群运营中存在的问题和不足</w:t>
      </w:r>
    </w:p>
    <w:p w14:paraId="693A7D6C">
      <w:pPr>
        <w:rPr>
          <w:rFonts w:hint="eastAsia" w:ascii="宋体" w:hAnsi="宋体" w:eastAsia="宋体"/>
          <w:lang w:eastAsia="zh-CN"/>
        </w:rPr>
      </w:pPr>
      <w:r>
        <w:rPr>
          <w:rFonts w:ascii="宋体" w:hAnsi="宋体" w:eastAsia="宋体"/>
          <w:lang w:eastAsia="zh-CN"/>
        </w:rPr>
        <w:t>E. 预测未来社群发展的趋势和方向</w:t>
      </w:r>
    </w:p>
    <w:p w14:paraId="03EA99DD">
      <w:pPr>
        <w:rPr>
          <w:rFonts w:hint="eastAsia" w:ascii="宋体" w:hAnsi="宋体" w:eastAsia="宋体"/>
          <w:lang w:eastAsia="zh-CN"/>
        </w:rPr>
      </w:pPr>
      <w:r>
        <w:rPr>
          <w:rFonts w:ascii="宋体" w:hAnsi="宋体" w:eastAsia="宋体"/>
          <w:lang w:eastAsia="zh-CN"/>
        </w:rPr>
        <w:t>答案：BCDE</w:t>
      </w:r>
    </w:p>
    <w:p w14:paraId="5A1D6FE7">
      <w:pPr>
        <w:rPr>
          <w:rFonts w:hint="eastAsia" w:ascii="宋体" w:hAnsi="宋体" w:eastAsia="宋体"/>
          <w:lang w:eastAsia="zh-CN"/>
        </w:rPr>
      </w:pPr>
      <w:r>
        <w:rPr>
          <w:rFonts w:ascii="宋体" w:hAnsi="宋体" w:eastAsia="宋体"/>
          <w:lang w:eastAsia="zh-CN"/>
        </w:rPr>
        <w:t>229. 短视频矩阵账号在多个平台上的运营特点包括（）。</w:t>
      </w:r>
    </w:p>
    <w:p w14:paraId="365AC8BC">
      <w:pPr>
        <w:rPr>
          <w:rFonts w:hint="eastAsia" w:ascii="宋体" w:hAnsi="宋体" w:eastAsia="宋体"/>
          <w:lang w:eastAsia="zh-CN"/>
        </w:rPr>
      </w:pPr>
      <w:r>
        <w:rPr>
          <w:rFonts w:ascii="宋体" w:hAnsi="宋体" w:eastAsia="宋体"/>
          <w:lang w:eastAsia="zh-CN"/>
        </w:rPr>
        <w:t>A. 内容单一化</w:t>
      </w:r>
    </w:p>
    <w:p w14:paraId="53D3A9A4">
      <w:pPr>
        <w:rPr>
          <w:rFonts w:hint="eastAsia" w:ascii="宋体" w:hAnsi="宋体" w:eastAsia="宋体"/>
          <w:lang w:eastAsia="zh-CN"/>
        </w:rPr>
      </w:pPr>
      <w:r>
        <w:rPr>
          <w:rFonts w:ascii="宋体" w:hAnsi="宋体" w:eastAsia="宋体"/>
          <w:lang w:eastAsia="zh-CN"/>
        </w:rPr>
        <w:t>B. 多渠道传播</w:t>
      </w:r>
    </w:p>
    <w:p w14:paraId="7A1FCE25">
      <w:pPr>
        <w:rPr>
          <w:rFonts w:hint="eastAsia" w:ascii="宋体" w:hAnsi="宋体" w:eastAsia="宋体"/>
          <w:lang w:eastAsia="zh-CN"/>
        </w:rPr>
      </w:pPr>
      <w:r>
        <w:rPr>
          <w:rFonts w:ascii="宋体" w:hAnsi="宋体" w:eastAsia="宋体"/>
          <w:lang w:eastAsia="zh-CN"/>
        </w:rPr>
        <w:t>C. 忽视品牌形象一致性</w:t>
      </w:r>
    </w:p>
    <w:p w14:paraId="31344BEA">
      <w:pPr>
        <w:rPr>
          <w:rFonts w:hint="eastAsia" w:ascii="宋体" w:hAnsi="宋体" w:eastAsia="宋体"/>
          <w:lang w:eastAsia="zh-CN"/>
        </w:rPr>
      </w:pPr>
      <w:r>
        <w:rPr>
          <w:rFonts w:ascii="宋体" w:hAnsi="宋体" w:eastAsia="宋体"/>
          <w:lang w:eastAsia="zh-CN"/>
        </w:rPr>
        <w:t>D. 数据驱动与精细化运营</w:t>
      </w:r>
    </w:p>
    <w:p w14:paraId="3E512E31">
      <w:pPr>
        <w:rPr>
          <w:rFonts w:hint="eastAsia" w:ascii="宋体" w:hAnsi="宋体" w:eastAsia="宋体"/>
          <w:lang w:eastAsia="zh-CN"/>
        </w:rPr>
      </w:pPr>
      <w:r>
        <w:rPr>
          <w:rFonts w:ascii="宋体" w:hAnsi="宋体" w:eastAsia="宋体"/>
          <w:lang w:eastAsia="zh-CN"/>
        </w:rPr>
        <w:t>E. 高效管理与协同合作</w:t>
      </w:r>
    </w:p>
    <w:p w14:paraId="4B65F401">
      <w:pPr>
        <w:rPr>
          <w:rFonts w:hint="eastAsia" w:ascii="宋体" w:hAnsi="宋体" w:eastAsia="宋体"/>
          <w:lang w:eastAsia="zh-CN"/>
        </w:rPr>
      </w:pPr>
      <w:r>
        <w:rPr>
          <w:rFonts w:ascii="宋体" w:hAnsi="宋体" w:eastAsia="宋体"/>
          <w:lang w:eastAsia="zh-CN"/>
        </w:rPr>
        <w:t>答案：BDE</w:t>
      </w:r>
    </w:p>
    <w:p w14:paraId="214E9AEA">
      <w:pPr>
        <w:rPr>
          <w:rFonts w:hint="eastAsia" w:ascii="宋体" w:hAnsi="宋体" w:eastAsia="宋体"/>
          <w:lang w:eastAsia="zh-CN"/>
        </w:rPr>
      </w:pPr>
      <w:r>
        <w:rPr>
          <w:rFonts w:ascii="宋体" w:hAnsi="宋体" w:eastAsia="宋体"/>
          <w:lang w:eastAsia="zh-CN"/>
        </w:rPr>
        <w:t>230. 全媒体运营师在私域流量转化过程中，常用的策略包括（）。</w:t>
      </w:r>
    </w:p>
    <w:p w14:paraId="5F99C099">
      <w:pPr>
        <w:rPr>
          <w:rFonts w:hint="eastAsia" w:ascii="宋体" w:hAnsi="宋体" w:eastAsia="宋体"/>
          <w:lang w:eastAsia="zh-CN"/>
        </w:rPr>
      </w:pPr>
      <w:r>
        <w:rPr>
          <w:rFonts w:ascii="宋体" w:hAnsi="宋体" w:eastAsia="宋体"/>
          <w:lang w:eastAsia="zh-CN"/>
        </w:rPr>
        <w:t>A. 个性化推荐与营销</w:t>
      </w:r>
    </w:p>
    <w:p w14:paraId="287E9343">
      <w:pPr>
        <w:rPr>
          <w:rFonts w:hint="eastAsia" w:ascii="宋体" w:hAnsi="宋体" w:eastAsia="宋体"/>
          <w:lang w:eastAsia="zh-CN"/>
        </w:rPr>
      </w:pPr>
      <w:r>
        <w:rPr>
          <w:rFonts w:ascii="宋体" w:hAnsi="宋体" w:eastAsia="宋体"/>
          <w:lang w:eastAsia="zh-CN"/>
        </w:rPr>
        <w:t>B. 高质量内容输出</w:t>
      </w:r>
    </w:p>
    <w:p w14:paraId="1AE4377A">
      <w:pPr>
        <w:rPr>
          <w:rFonts w:hint="eastAsia" w:ascii="宋体" w:hAnsi="宋体" w:eastAsia="宋体"/>
          <w:lang w:eastAsia="zh-CN"/>
        </w:rPr>
      </w:pPr>
      <w:r>
        <w:rPr>
          <w:rFonts w:ascii="宋体" w:hAnsi="宋体" w:eastAsia="宋体"/>
          <w:lang w:eastAsia="zh-CN"/>
        </w:rPr>
        <w:t>C. KOL 合作</w:t>
      </w:r>
    </w:p>
    <w:p w14:paraId="4030F765">
      <w:pPr>
        <w:rPr>
          <w:rFonts w:hint="eastAsia" w:ascii="宋体" w:hAnsi="宋体" w:eastAsia="宋体"/>
          <w:lang w:eastAsia="zh-CN"/>
        </w:rPr>
      </w:pPr>
      <w:r>
        <w:rPr>
          <w:rFonts w:ascii="宋体" w:hAnsi="宋体" w:eastAsia="宋体"/>
          <w:lang w:eastAsia="zh-CN"/>
        </w:rPr>
        <w:t>D. 社群运营</w:t>
      </w:r>
    </w:p>
    <w:p w14:paraId="318FC0BF">
      <w:pPr>
        <w:rPr>
          <w:rFonts w:hint="eastAsia" w:ascii="宋体" w:hAnsi="宋体" w:eastAsia="宋体"/>
          <w:lang w:eastAsia="zh-CN"/>
        </w:rPr>
      </w:pPr>
      <w:r>
        <w:rPr>
          <w:rFonts w:ascii="宋体" w:hAnsi="宋体" w:eastAsia="宋体"/>
          <w:lang w:eastAsia="zh-CN"/>
        </w:rPr>
        <w:t>E. 大量广告投放</w:t>
      </w:r>
    </w:p>
    <w:p w14:paraId="72E23E2B">
      <w:pPr>
        <w:rPr>
          <w:rFonts w:hint="eastAsia" w:ascii="宋体" w:hAnsi="宋体" w:eastAsia="宋体"/>
          <w:lang w:eastAsia="zh-CN"/>
        </w:rPr>
      </w:pPr>
      <w:r>
        <w:rPr>
          <w:rFonts w:ascii="宋体" w:hAnsi="宋体" w:eastAsia="宋体"/>
          <w:lang w:eastAsia="zh-CN"/>
        </w:rPr>
        <w:t>答案：ABCD</w:t>
      </w:r>
    </w:p>
    <w:p w14:paraId="6C77EF34">
      <w:pPr>
        <w:rPr>
          <w:rFonts w:hint="eastAsia" w:ascii="宋体" w:hAnsi="宋体" w:eastAsia="宋体"/>
          <w:lang w:eastAsia="zh-CN"/>
        </w:rPr>
      </w:pPr>
      <w:r>
        <w:rPr>
          <w:rFonts w:ascii="宋体" w:hAnsi="宋体" w:eastAsia="宋体"/>
          <w:lang w:eastAsia="zh-CN"/>
        </w:rPr>
        <w:t>231. 在全媒体运营中，进行用户行为数据分析时，需要关注的维度包括（）。</w:t>
      </w:r>
    </w:p>
    <w:p w14:paraId="50209A32">
      <w:pPr>
        <w:rPr>
          <w:rFonts w:hint="eastAsia" w:ascii="宋体" w:hAnsi="宋体" w:eastAsia="宋体"/>
          <w:lang w:eastAsia="zh-CN"/>
        </w:rPr>
      </w:pPr>
      <w:r>
        <w:rPr>
          <w:rFonts w:ascii="宋体" w:hAnsi="宋体" w:eastAsia="宋体"/>
          <w:lang w:eastAsia="zh-CN"/>
        </w:rPr>
        <w:t>A. 用户心理特征</w:t>
      </w:r>
    </w:p>
    <w:p w14:paraId="0DC85732">
      <w:pPr>
        <w:rPr>
          <w:rFonts w:hint="eastAsia" w:ascii="宋体" w:hAnsi="宋体" w:eastAsia="宋体"/>
          <w:lang w:eastAsia="zh-CN"/>
        </w:rPr>
      </w:pPr>
      <w:r>
        <w:rPr>
          <w:rFonts w:ascii="宋体" w:hAnsi="宋体" w:eastAsia="宋体"/>
          <w:lang w:eastAsia="zh-CN"/>
        </w:rPr>
        <w:t>B. 用户基础属性</w:t>
      </w:r>
    </w:p>
    <w:p w14:paraId="59C5C346">
      <w:pPr>
        <w:rPr>
          <w:rFonts w:hint="eastAsia" w:ascii="宋体" w:hAnsi="宋体" w:eastAsia="宋体"/>
          <w:lang w:eastAsia="zh-CN"/>
        </w:rPr>
      </w:pPr>
      <w:r>
        <w:rPr>
          <w:rFonts w:ascii="宋体" w:hAnsi="宋体" w:eastAsia="宋体"/>
          <w:lang w:eastAsia="zh-CN"/>
        </w:rPr>
        <w:t>C. 转化路径分析</w:t>
      </w:r>
    </w:p>
    <w:p w14:paraId="12E1316B">
      <w:pPr>
        <w:rPr>
          <w:rFonts w:hint="eastAsia" w:ascii="宋体" w:hAnsi="宋体" w:eastAsia="宋体"/>
          <w:lang w:eastAsia="zh-CN"/>
        </w:rPr>
      </w:pPr>
      <w:r>
        <w:rPr>
          <w:rFonts w:ascii="宋体" w:hAnsi="宋体" w:eastAsia="宋体"/>
          <w:lang w:eastAsia="zh-CN"/>
        </w:rPr>
        <w:t>D. 内容消费偏好</w:t>
      </w:r>
    </w:p>
    <w:p w14:paraId="6431994E">
      <w:pPr>
        <w:rPr>
          <w:rFonts w:hint="eastAsia" w:ascii="宋体" w:hAnsi="宋体" w:eastAsia="宋体"/>
          <w:lang w:eastAsia="zh-CN"/>
        </w:rPr>
      </w:pPr>
      <w:r>
        <w:rPr>
          <w:rFonts w:ascii="宋体" w:hAnsi="宋体" w:eastAsia="宋体"/>
          <w:lang w:eastAsia="zh-CN"/>
        </w:rPr>
        <w:t>E. 互动行为分析</w:t>
      </w:r>
    </w:p>
    <w:p w14:paraId="5DD33175">
      <w:pPr>
        <w:rPr>
          <w:rFonts w:hint="eastAsia" w:ascii="宋体" w:hAnsi="宋体" w:eastAsia="宋体"/>
          <w:lang w:eastAsia="zh-CN"/>
        </w:rPr>
      </w:pPr>
      <w:r>
        <w:rPr>
          <w:rFonts w:ascii="宋体" w:hAnsi="宋体" w:eastAsia="宋体"/>
          <w:lang w:eastAsia="zh-CN"/>
        </w:rPr>
        <w:t>答案：BCDE</w:t>
      </w:r>
    </w:p>
    <w:p w14:paraId="0A1D3378">
      <w:pPr>
        <w:rPr>
          <w:rFonts w:hint="eastAsia" w:ascii="宋体" w:hAnsi="宋体" w:eastAsia="宋体"/>
          <w:lang w:eastAsia="zh-CN"/>
        </w:rPr>
      </w:pPr>
      <w:r>
        <w:rPr>
          <w:rFonts w:ascii="宋体" w:hAnsi="宋体" w:eastAsia="宋体"/>
          <w:lang w:eastAsia="zh-CN"/>
        </w:rPr>
        <w:t>232. 在知识付费模式中，创作者可以通过（）方式实现变现。</w:t>
      </w:r>
    </w:p>
    <w:p w14:paraId="1D4C2D88">
      <w:pPr>
        <w:rPr>
          <w:rFonts w:hint="eastAsia" w:ascii="宋体" w:hAnsi="宋体" w:eastAsia="宋体"/>
          <w:lang w:eastAsia="zh-CN"/>
        </w:rPr>
      </w:pPr>
      <w:r>
        <w:rPr>
          <w:rFonts w:ascii="宋体" w:hAnsi="宋体" w:eastAsia="宋体"/>
          <w:lang w:eastAsia="zh-CN"/>
        </w:rPr>
        <w:t>A. 在线课程</w:t>
      </w:r>
    </w:p>
    <w:p w14:paraId="0E7B70F5">
      <w:pPr>
        <w:rPr>
          <w:rFonts w:hint="eastAsia" w:ascii="宋体" w:hAnsi="宋体" w:eastAsia="宋体"/>
          <w:lang w:eastAsia="zh-CN"/>
        </w:rPr>
      </w:pPr>
      <w:r>
        <w:rPr>
          <w:rFonts w:ascii="宋体" w:hAnsi="宋体" w:eastAsia="宋体"/>
          <w:lang w:eastAsia="zh-CN"/>
        </w:rPr>
        <w:t>B. 展示广告</w:t>
      </w:r>
    </w:p>
    <w:p w14:paraId="30A92379">
      <w:pPr>
        <w:rPr>
          <w:rFonts w:hint="eastAsia" w:ascii="宋体" w:hAnsi="宋体" w:eastAsia="宋体"/>
          <w:lang w:eastAsia="zh-CN"/>
        </w:rPr>
      </w:pPr>
      <w:r>
        <w:rPr>
          <w:rFonts w:ascii="宋体" w:hAnsi="宋体" w:eastAsia="宋体"/>
          <w:lang w:eastAsia="zh-CN"/>
        </w:rPr>
        <w:t>C. IP 孵化</w:t>
      </w:r>
    </w:p>
    <w:p w14:paraId="63C2A2D6">
      <w:pPr>
        <w:rPr>
          <w:rFonts w:hint="eastAsia" w:ascii="宋体" w:hAnsi="宋体" w:eastAsia="宋体"/>
          <w:lang w:eastAsia="zh-CN"/>
        </w:rPr>
      </w:pPr>
      <w:r>
        <w:rPr>
          <w:rFonts w:ascii="宋体" w:hAnsi="宋体" w:eastAsia="宋体"/>
          <w:lang w:eastAsia="zh-CN"/>
        </w:rPr>
        <w:t>D. 直播带货</w:t>
      </w:r>
    </w:p>
    <w:p w14:paraId="3CEDC954">
      <w:pPr>
        <w:rPr>
          <w:rFonts w:hint="eastAsia" w:ascii="宋体" w:hAnsi="宋体" w:eastAsia="宋体"/>
          <w:lang w:eastAsia="zh-CN"/>
        </w:rPr>
      </w:pPr>
      <w:r>
        <w:rPr>
          <w:rFonts w:ascii="宋体" w:hAnsi="宋体" w:eastAsia="宋体"/>
          <w:lang w:eastAsia="zh-CN"/>
        </w:rPr>
        <w:t>E. 专业咨询</w:t>
      </w:r>
    </w:p>
    <w:p w14:paraId="09517057">
      <w:pPr>
        <w:rPr>
          <w:rFonts w:hint="eastAsia" w:ascii="宋体" w:hAnsi="宋体" w:eastAsia="宋体"/>
          <w:lang w:eastAsia="zh-CN"/>
        </w:rPr>
      </w:pPr>
      <w:r>
        <w:rPr>
          <w:rFonts w:ascii="宋体" w:hAnsi="宋体" w:eastAsia="宋体"/>
          <w:lang w:eastAsia="zh-CN"/>
        </w:rPr>
        <w:t>答案：AE</w:t>
      </w:r>
    </w:p>
    <w:p w14:paraId="144F5E66">
      <w:pPr>
        <w:rPr>
          <w:rFonts w:hint="eastAsia" w:ascii="宋体" w:hAnsi="宋体" w:eastAsia="宋体"/>
          <w:lang w:eastAsia="zh-CN"/>
        </w:rPr>
      </w:pPr>
      <w:r>
        <w:rPr>
          <w:rFonts w:ascii="宋体" w:hAnsi="宋体" w:eastAsia="宋体"/>
          <w:lang w:eastAsia="zh-CN"/>
        </w:rPr>
        <w:t>233. 有效的流失客户挽回流程的关键环节包括（）。</w:t>
      </w:r>
    </w:p>
    <w:p w14:paraId="43E529A6">
      <w:pPr>
        <w:rPr>
          <w:rFonts w:hint="eastAsia" w:ascii="宋体" w:hAnsi="宋体" w:eastAsia="宋体"/>
          <w:lang w:eastAsia="zh-CN"/>
        </w:rPr>
      </w:pPr>
      <w:r>
        <w:rPr>
          <w:rFonts w:ascii="宋体" w:hAnsi="宋体" w:eastAsia="宋体"/>
          <w:lang w:eastAsia="zh-CN"/>
        </w:rPr>
        <w:t>A. 制定个性化的挽回策略</w:t>
      </w:r>
    </w:p>
    <w:p w14:paraId="497BA0CB">
      <w:pPr>
        <w:rPr>
          <w:rFonts w:hint="eastAsia" w:ascii="宋体" w:hAnsi="宋体" w:eastAsia="宋体"/>
          <w:lang w:eastAsia="zh-CN"/>
        </w:rPr>
      </w:pPr>
      <w:r>
        <w:rPr>
          <w:rFonts w:ascii="宋体" w:hAnsi="宋体" w:eastAsia="宋体"/>
          <w:lang w:eastAsia="zh-CN"/>
        </w:rPr>
        <w:t>B. 数据收集与分析</w:t>
      </w:r>
    </w:p>
    <w:p w14:paraId="26D45D45">
      <w:pPr>
        <w:rPr>
          <w:rFonts w:hint="eastAsia" w:ascii="宋体" w:hAnsi="宋体" w:eastAsia="宋体"/>
          <w:lang w:eastAsia="zh-CN"/>
        </w:rPr>
      </w:pPr>
      <w:r>
        <w:rPr>
          <w:rFonts w:ascii="宋体" w:hAnsi="宋体" w:eastAsia="宋体"/>
          <w:lang w:eastAsia="zh-CN"/>
        </w:rPr>
        <w:t>C. 持续跟进客户反馈并优化挽回策略</w:t>
      </w:r>
    </w:p>
    <w:p w14:paraId="3C0AEB85">
      <w:pPr>
        <w:rPr>
          <w:rFonts w:hint="eastAsia" w:ascii="宋体" w:hAnsi="宋体" w:eastAsia="宋体"/>
          <w:lang w:eastAsia="zh-CN"/>
        </w:rPr>
      </w:pPr>
      <w:r>
        <w:rPr>
          <w:rFonts w:ascii="宋体" w:hAnsi="宋体" w:eastAsia="宋体"/>
          <w:lang w:eastAsia="zh-CN"/>
        </w:rPr>
        <w:t>D. 通过单一渠道发送挽回信息</w:t>
      </w:r>
    </w:p>
    <w:p w14:paraId="09FA23CA">
      <w:pPr>
        <w:rPr>
          <w:rFonts w:hint="eastAsia" w:ascii="宋体" w:hAnsi="宋体" w:eastAsia="宋体"/>
          <w:lang w:eastAsia="zh-CN"/>
        </w:rPr>
      </w:pPr>
      <w:r>
        <w:rPr>
          <w:rFonts w:ascii="宋体" w:hAnsi="宋体" w:eastAsia="宋体"/>
          <w:lang w:eastAsia="zh-CN"/>
        </w:rPr>
        <w:t>E. 多渠道触达客户并确保信息有效传达</w:t>
      </w:r>
    </w:p>
    <w:p w14:paraId="5C3BA105">
      <w:pPr>
        <w:rPr>
          <w:rFonts w:hint="eastAsia" w:ascii="宋体" w:hAnsi="宋体" w:eastAsia="宋体"/>
          <w:lang w:eastAsia="zh-CN"/>
        </w:rPr>
      </w:pPr>
      <w:r>
        <w:rPr>
          <w:rFonts w:ascii="宋体" w:hAnsi="宋体" w:eastAsia="宋体"/>
          <w:lang w:eastAsia="zh-CN"/>
        </w:rPr>
        <w:t>答案：ABCE</w:t>
      </w:r>
    </w:p>
    <w:p w14:paraId="769D3632">
      <w:pPr>
        <w:rPr>
          <w:rFonts w:hint="eastAsia" w:ascii="宋体" w:hAnsi="宋体" w:eastAsia="宋体"/>
          <w:lang w:eastAsia="zh-CN"/>
        </w:rPr>
      </w:pPr>
      <w:r>
        <w:rPr>
          <w:rFonts w:ascii="宋体" w:hAnsi="宋体" w:eastAsia="宋体"/>
          <w:lang w:eastAsia="zh-CN"/>
        </w:rPr>
        <w:t>234. （）的方法是选题规划总结与复盘时可以采用的有效手段。</w:t>
      </w:r>
    </w:p>
    <w:p w14:paraId="08352643">
      <w:pPr>
        <w:rPr>
          <w:rFonts w:hint="eastAsia" w:ascii="宋体" w:hAnsi="宋体" w:eastAsia="宋体"/>
          <w:lang w:eastAsia="zh-CN"/>
        </w:rPr>
      </w:pPr>
      <w:r>
        <w:rPr>
          <w:rFonts w:ascii="宋体" w:hAnsi="宋体" w:eastAsia="宋体"/>
          <w:lang w:eastAsia="zh-CN"/>
        </w:rPr>
        <w:t>A. 组织专家评审会</w:t>
      </w:r>
    </w:p>
    <w:p w14:paraId="7A0982D2">
      <w:pPr>
        <w:rPr>
          <w:rFonts w:hint="eastAsia" w:ascii="宋体" w:hAnsi="宋体" w:eastAsia="宋体"/>
          <w:lang w:eastAsia="zh-CN"/>
        </w:rPr>
      </w:pPr>
      <w:r>
        <w:rPr>
          <w:rFonts w:ascii="宋体" w:hAnsi="宋体" w:eastAsia="宋体"/>
          <w:lang w:eastAsia="zh-CN"/>
        </w:rPr>
        <w:t>B. 利用社交媒体数据分析</w:t>
      </w:r>
    </w:p>
    <w:p w14:paraId="59ECB21E">
      <w:pPr>
        <w:rPr>
          <w:rFonts w:hint="eastAsia" w:ascii="宋体" w:hAnsi="宋体" w:eastAsia="宋体"/>
          <w:lang w:eastAsia="zh-CN"/>
        </w:rPr>
      </w:pPr>
      <w:r>
        <w:rPr>
          <w:rFonts w:ascii="宋体" w:hAnsi="宋体" w:eastAsia="宋体"/>
          <w:lang w:eastAsia="zh-CN"/>
        </w:rPr>
        <w:t>C. 撰写详细的总结报告</w:t>
      </w:r>
    </w:p>
    <w:p w14:paraId="6879FE3D">
      <w:pPr>
        <w:rPr>
          <w:rFonts w:hint="eastAsia" w:ascii="宋体" w:hAnsi="宋体" w:eastAsia="宋体"/>
          <w:lang w:eastAsia="zh-CN"/>
        </w:rPr>
      </w:pPr>
      <w:r>
        <w:rPr>
          <w:rFonts w:ascii="宋体" w:hAnsi="宋体" w:eastAsia="宋体"/>
          <w:lang w:eastAsia="zh-CN"/>
        </w:rPr>
        <w:t>D. 进行用户满意度调查</w:t>
      </w:r>
    </w:p>
    <w:p w14:paraId="2B1B6618">
      <w:pPr>
        <w:rPr>
          <w:rFonts w:hint="eastAsia" w:ascii="宋体" w:hAnsi="宋体" w:eastAsia="宋体"/>
          <w:lang w:eastAsia="zh-CN"/>
        </w:rPr>
      </w:pPr>
      <w:r>
        <w:rPr>
          <w:rFonts w:ascii="宋体" w:hAnsi="宋体" w:eastAsia="宋体"/>
          <w:lang w:eastAsia="zh-CN"/>
        </w:rPr>
        <w:t>E. 分析竞争对手的最新选题</w:t>
      </w:r>
    </w:p>
    <w:p w14:paraId="55286AD4">
      <w:pPr>
        <w:rPr>
          <w:rFonts w:hint="eastAsia" w:ascii="宋体" w:hAnsi="宋体" w:eastAsia="宋体"/>
          <w:lang w:eastAsia="zh-CN"/>
        </w:rPr>
      </w:pPr>
      <w:r>
        <w:rPr>
          <w:rFonts w:ascii="宋体" w:hAnsi="宋体" w:eastAsia="宋体"/>
          <w:lang w:eastAsia="zh-CN"/>
        </w:rPr>
        <w:t>答案：ABCDE</w:t>
      </w:r>
    </w:p>
    <w:p w14:paraId="0A972521">
      <w:pPr>
        <w:rPr>
          <w:rFonts w:hint="eastAsia" w:ascii="宋体" w:hAnsi="宋体" w:eastAsia="宋体"/>
          <w:lang w:eastAsia="zh-CN"/>
        </w:rPr>
      </w:pPr>
      <w:r>
        <w:rPr>
          <w:rFonts w:ascii="宋体" w:hAnsi="宋体" w:eastAsia="宋体"/>
          <w:lang w:eastAsia="zh-CN"/>
        </w:rPr>
        <w:t>235. 全媒体的结构体现在其（）上。</w:t>
      </w:r>
    </w:p>
    <w:p w14:paraId="63781BDB">
      <w:pPr>
        <w:rPr>
          <w:rFonts w:hint="eastAsia" w:ascii="宋体" w:hAnsi="宋体" w:eastAsia="宋体"/>
          <w:lang w:eastAsia="zh-CN"/>
        </w:rPr>
      </w:pPr>
      <w:r>
        <w:rPr>
          <w:rFonts w:ascii="宋体" w:hAnsi="宋体" w:eastAsia="宋体"/>
          <w:lang w:eastAsia="zh-CN"/>
        </w:rPr>
        <w:t>A. 技术架构</w:t>
      </w:r>
    </w:p>
    <w:p w14:paraId="11D19B98">
      <w:pPr>
        <w:rPr>
          <w:rFonts w:hint="eastAsia" w:ascii="宋体" w:hAnsi="宋体" w:eastAsia="宋体"/>
          <w:lang w:eastAsia="zh-CN"/>
        </w:rPr>
      </w:pPr>
      <w:r>
        <w:rPr>
          <w:rFonts w:ascii="宋体" w:hAnsi="宋体" w:eastAsia="宋体"/>
          <w:lang w:eastAsia="zh-CN"/>
        </w:rPr>
        <w:t>B. 传播体系</w:t>
      </w:r>
    </w:p>
    <w:p w14:paraId="314AD370">
      <w:pPr>
        <w:rPr>
          <w:rFonts w:hint="eastAsia" w:ascii="宋体" w:hAnsi="宋体" w:eastAsia="宋体"/>
          <w:lang w:eastAsia="zh-CN"/>
        </w:rPr>
      </w:pPr>
      <w:r>
        <w:rPr>
          <w:rFonts w:ascii="宋体" w:hAnsi="宋体" w:eastAsia="宋体"/>
          <w:lang w:eastAsia="zh-CN"/>
        </w:rPr>
        <w:t>C. 盈利模式</w:t>
      </w:r>
    </w:p>
    <w:p w14:paraId="1E9E3287">
      <w:pPr>
        <w:rPr>
          <w:rFonts w:hint="eastAsia" w:ascii="宋体" w:hAnsi="宋体" w:eastAsia="宋体"/>
          <w:lang w:eastAsia="zh-CN"/>
        </w:rPr>
      </w:pPr>
      <w:r>
        <w:rPr>
          <w:rFonts w:ascii="宋体" w:hAnsi="宋体" w:eastAsia="宋体"/>
          <w:lang w:eastAsia="zh-CN"/>
        </w:rPr>
        <w:t>D. 市场定位</w:t>
      </w:r>
    </w:p>
    <w:p w14:paraId="3605196B">
      <w:pPr>
        <w:rPr>
          <w:rFonts w:hint="eastAsia" w:ascii="宋体" w:hAnsi="宋体" w:eastAsia="宋体"/>
          <w:lang w:eastAsia="zh-CN"/>
        </w:rPr>
      </w:pPr>
      <w:r>
        <w:rPr>
          <w:rFonts w:ascii="宋体" w:hAnsi="宋体" w:eastAsia="宋体"/>
          <w:lang w:eastAsia="zh-CN"/>
        </w:rPr>
        <w:t>E. 用户群体</w:t>
      </w:r>
    </w:p>
    <w:p w14:paraId="7CACF66F">
      <w:pPr>
        <w:rPr>
          <w:rFonts w:hint="eastAsia" w:ascii="宋体" w:hAnsi="宋体" w:eastAsia="宋体"/>
          <w:lang w:eastAsia="zh-CN"/>
        </w:rPr>
      </w:pPr>
      <w:r>
        <w:rPr>
          <w:rFonts w:ascii="宋体" w:hAnsi="宋体" w:eastAsia="宋体"/>
          <w:lang w:eastAsia="zh-CN"/>
        </w:rPr>
        <w:t>答案：AB</w:t>
      </w:r>
    </w:p>
    <w:p w14:paraId="1276F4FE">
      <w:pPr>
        <w:rPr>
          <w:rFonts w:hint="eastAsia" w:ascii="宋体" w:hAnsi="宋体" w:eastAsia="宋体"/>
          <w:lang w:eastAsia="zh-CN"/>
        </w:rPr>
      </w:pPr>
      <w:r>
        <w:rPr>
          <w:rFonts w:ascii="宋体" w:hAnsi="宋体" w:eastAsia="宋体"/>
          <w:lang w:eastAsia="zh-CN"/>
        </w:rPr>
        <w:t>236. 传播平台策略优化的具体方法包括（）。</w:t>
      </w:r>
    </w:p>
    <w:p w14:paraId="78A160B4">
      <w:pPr>
        <w:rPr>
          <w:rFonts w:hint="eastAsia" w:ascii="宋体" w:hAnsi="宋体" w:eastAsia="宋体"/>
          <w:lang w:eastAsia="zh-CN"/>
        </w:rPr>
      </w:pPr>
      <w:r>
        <w:rPr>
          <w:rFonts w:ascii="宋体" w:hAnsi="宋体" w:eastAsia="宋体"/>
          <w:lang w:eastAsia="zh-CN"/>
        </w:rPr>
        <w:t>A. 个性化推荐</w:t>
      </w:r>
    </w:p>
    <w:p w14:paraId="6207CE94">
      <w:pPr>
        <w:rPr>
          <w:rFonts w:hint="eastAsia" w:ascii="宋体" w:hAnsi="宋体" w:eastAsia="宋体"/>
          <w:lang w:eastAsia="zh-CN"/>
        </w:rPr>
      </w:pPr>
      <w:r>
        <w:rPr>
          <w:rFonts w:ascii="宋体" w:hAnsi="宋体" w:eastAsia="宋体"/>
          <w:lang w:eastAsia="zh-CN"/>
        </w:rPr>
        <w:t>B. 多平台布局</w:t>
      </w:r>
    </w:p>
    <w:p w14:paraId="608CE0E6">
      <w:pPr>
        <w:rPr>
          <w:rFonts w:hint="eastAsia" w:ascii="宋体" w:hAnsi="宋体" w:eastAsia="宋体"/>
          <w:lang w:eastAsia="zh-CN"/>
        </w:rPr>
      </w:pPr>
      <w:r>
        <w:rPr>
          <w:rFonts w:ascii="宋体" w:hAnsi="宋体" w:eastAsia="宋体"/>
          <w:lang w:eastAsia="zh-CN"/>
        </w:rPr>
        <w:t>C. 优化生产流程</w:t>
      </w:r>
    </w:p>
    <w:p w14:paraId="179CCF4B">
      <w:pPr>
        <w:rPr>
          <w:rFonts w:hint="eastAsia" w:ascii="宋体" w:hAnsi="宋体" w:eastAsia="宋体"/>
          <w:lang w:eastAsia="zh-CN"/>
        </w:rPr>
      </w:pPr>
      <w:r>
        <w:rPr>
          <w:rFonts w:ascii="宋体" w:hAnsi="宋体" w:eastAsia="宋体"/>
          <w:lang w:eastAsia="zh-CN"/>
        </w:rPr>
        <w:t>D. 建立社群运营</w:t>
      </w:r>
    </w:p>
    <w:p w14:paraId="75C92DC2">
      <w:pPr>
        <w:rPr>
          <w:rFonts w:hint="eastAsia" w:ascii="宋体" w:hAnsi="宋体" w:eastAsia="宋体"/>
          <w:lang w:eastAsia="zh-CN"/>
        </w:rPr>
      </w:pPr>
      <w:r>
        <w:rPr>
          <w:rFonts w:ascii="宋体" w:hAnsi="宋体" w:eastAsia="宋体"/>
          <w:lang w:eastAsia="zh-CN"/>
        </w:rPr>
        <w:t>E. 探索新兴技术</w:t>
      </w:r>
    </w:p>
    <w:p w14:paraId="41ED708D">
      <w:pPr>
        <w:rPr>
          <w:rFonts w:hint="eastAsia" w:ascii="宋体" w:hAnsi="宋体" w:eastAsia="宋体"/>
          <w:lang w:eastAsia="zh-CN"/>
        </w:rPr>
      </w:pPr>
      <w:r>
        <w:rPr>
          <w:rFonts w:ascii="宋体" w:hAnsi="宋体" w:eastAsia="宋体"/>
          <w:lang w:eastAsia="zh-CN"/>
        </w:rPr>
        <w:t>答案：ABCDE</w:t>
      </w:r>
    </w:p>
    <w:p w14:paraId="4D039B7A">
      <w:pPr>
        <w:rPr>
          <w:rFonts w:hint="eastAsia" w:ascii="宋体" w:hAnsi="宋体" w:eastAsia="宋体"/>
          <w:lang w:eastAsia="zh-CN"/>
        </w:rPr>
      </w:pPr>
      <w:r>
        <w:rPr>
          <w:rFonts w:ascii="宋体" w:hAnsi="宋体" w:eastAsia="宋体"/>
          <w:lang w:eastAsia="zh-CN"/>
        </w:rPr>
        <w:t>237. 在实施多语言支持策略时，必要的步骤是（）。</w:t>
      </w:r>
    </w:p>
    <w:p w14:paraId="1E707163">
      <w:pPr>
        <w:rPr>
          <w:rFonts w:hint="eastAsia" w:ascii="宋体" w:hAnsi="宋体" w:eastAsia="宋体"/>
          <w:lang w:eastAsia="zh-CN"/>
        </w:rPr>
      </w:pPr>
      <w:r>
        <w:rPr>
          <w:rFonts w:ascii="宋体" w:hAnsi="宋体" w:eastAsia="宋体"/>
          <w:lang w:eastAsia="zh-CN"/>
        </w:rPr>
        <w:t>A. 聘请非专业的翻译人员进行内容翻译</w:t>
      </w:r>
    </w:p>
    <w:p w14:paraId="5ABAA32D">
      <w:pPr>
        <w:rPr>
          <w:rFonts w:hint="eastAsia" w:ascii="宋体" w:hAnsi="宋体" w:eastAsia="宋体"/>
          <w:lang w:eastAsia="zh-CN"/>
        </w:rPr>
      </w:pPr>
      <w:r>
        <w:rPr>
          <w:rFonts w:ascii="宋体" w:hAnsi="宋体" w:eastAsia="宋体"/>
          <w:lang w:eastAsia="zh-CN"/>
        </w:rPr>
        <w:t>B. 确定目标市场及其主要使用的语言</w:t>
      </w:r>
    </w:p>
    <w:p w14:paraId="4512E8BD">
      <w:pPr>
        <w:rPr>
          <w:rFonts w:hint="eastAsia" w:ascii="宋体" w:hAnsi="宋体" w:eastAsia="宋体"/>
          <w:lang w:eastAsia="zh-CN"/>
        </w:rPr>
      </w:pPr>
      <w:r>
        <w:rPr>
          <w:rFonts w:ascii="宋体" w:hAnsi="宋体" w:eastAsia="宋体"/>
          <w:lang w:eastAsia="zh-CN"/>
        </w:rPr>
        <w:t>C. 无需进行任何测试，直接上线多语言支持功能</w:t>
      </w:r>
    </w:p>
    <w:p w14:paraId="01776A03">
      <w:pPr>
        <w:rPr>
          <w:rFonts w:hint="eastAsia" w:ascii="宋体" w:hAnsi="宋体" w:eastAsia="宋体"/>
          <w:lang w:eastAsia="zh-CN"/>
        </w:rPr>
      </w:pPr>
      <w:r>
        <w:rPr>
          <w:rFonts w:ascii="宋体" w:hAnsi="宋体" w:eastAsia="宋体"/>
          <w:lang w:eastAsia="zh-CN"/>
        </w:rPr>
        <w:t>D. 对翻译内容进行本地化调整</w:t>
      </w:r>
    </w:p>
    <w:p w14:paraId="5D2AB647">
      <w:pPr>
        <w:rPr>
          <w:rFonts w:hint="eastAsia" w:ascii="宋体" w:hAnsi="宋体" w:eastAsia="宋体"/>
          <w:lang w:eastAsia="zh-CN"/>
        </w:rPr>
      </w:pPr>
      <w:r>
        <w:rPr>
          <w:rFonts w:ascii="宋体" w:hAnsi="宋体" w:eastAsia="宋体"/>
          <w:lang w:eastAsia="zh-CN"/>
        </w:rPr>
        <w:t>E. 选择合适的多语言支持技术方案</w:t>
      </w:r>
    </w:p>
    <w:p w14:paraId="4A9F9CAF">
      <w:pPr>
        <w:rPr>
          <w:rFonts w:hint="eastAsia" w:ascii="宋体" w:hAnsi="宋体" w:eastAsia="宋体"/>
          <w:lang w:eastAsia="zh-CN"/>
        </w:rPr>
      </w:pPr>
      <w:r>
        <w:rPr>
          <w:rFonts w:ascii="宋体" w:hAnsi="宋体" w:eastAsia="宋体"/>
          <w:lang w:eastAsia="zh-CN"/>
        </w:rPr>
        <w:t>答案：BDE</w:t>
      </w:r>
    </w:p>
    <w:p w14:paraId="684AB12D">
      <w:pPr>
        <w:rPr>
          <w:rFonts w:hint="eastAsia" w:ascii="宋体" w:hAnsi="宋体" w:eastAsia="宋体"/>
          <w:lang w:eastAsia="zh-CN"/>
        </w:rPr>
      </w:pPr>
      <w:r>
        <w:rPr>
          <w:rFonts w:ascii="宋体" w:hAnsi="宋体" w:eastAsia="宋体"/>
          <w:lang w:eastAsia="zh-CN"/>
        </w:rPr>
        <w:t>238. 关于用户画像（User Persona），以下描述正确的是（）。</w:t>
      </w:r>
    </w:p>
    <w:p w14:paraId="147BEFC1">
      <w:pPr>
        <w:rPr>
          <w:rFonts w:hint="eastAsia" w:ascii="宋体" w:hAnsi="宋体" w:eastAsia="宋体"/>
          <w:lang w:eastAsia="zh-CN"/>
        </w:rPr>
      </w:pPr>
      <w:r>
        <w:rPr>
          <w:rFonts w:ascii="宋体" w:hAnsi="宋体" w:eastAsia="宋体"/>
          <w:lang w:eastAsia="zh-CN"/>
        </w:rPr>
        <w:t>A. 包括用户的性别、年龄、地域等信息</w:t>
      </w:r>
    </w:p>
    <w:p w14:paraId="71A981DF">
      <w:pPr>
        <w:rPr>
          <w:rFonts w:hint="eastAsia" w:ascii="宋体" w:hAnsi="宋体" w:eastAsia="宋体"/>
          <w:lang w:eastAsia="zh-CN"/>
        </w:rPr>
      </w:pPr>
      <w:r>
        <w:rPr>
          <w:rFonts w:ascii="宋体" w:hAnsi="宋体" w:eastAsia="宋体"/>
          <w:lang w:eastAsia="zh-CN"/>
        </w:rPr>
        <w:t>B. 是通过用户属性数据搭建的整体人群面貌</w:t>
      </w:r>
    </w:p>
    <w:p w14:paraId="0EE84226">
      <w:pPr>
        <w:rPr>
          <w:rFonts w:hint="eastAsia" w:ascii="宋体" w:hAnsi="宋体" w:eastAsia="宋体"/>
          <w:lang w:eastAsia="zh-CN"/>
        </w:rPr>
      </w:pPr>
      <w:r>
        <w:rPr>
          <w:rFonts w:ascii="宋体" w:hAnsi="宋体" w:eastAsia="宋体"/>
          <w:lang w:eastAsia="zh-CN"/>
        </w:rPr>
        <w:t>C. 是多频道网络（MCN）的核心功能</w:t>
      </w:r>
    </w:p>
    <w:p w14:paraId="7F3E6246">
      <w:pPr>
        <w:rPr>
          <w:rFonts w:hint="eastAsia" w:ascii="宋体" w:hAnsi="宋体" w:eastAsia="宋体"/>
          <w:lang w:eastAsia="zh-CN"/>
        </w:rPr>
      </w:pPr>
      <w:r>
        <w:rPr>
          <w:rFonts w:ascii="宋体" w:hAnsi="宋体" w:eastAsia="宋体"/>
          <w:lang w:eastAsia="zh-CN"/>
        </w:rPr>
        <w:t>D. 主要用于帮助创作者提高曝光度</w:t>
      </w:r>
    </w:p>
    <w:p w14:paraId="174D19A8">
      <w:pPr>
        <w:rPr>
          <w:rFonts w:hint="eastAsia" w:ascii="宋体" w:hAnsi="宋体" w:eastAsia="宋体"/>
          <w:lang w:eastAsia="zh-CN"/>
        </w:rPr>
      </w:pPr>
      <w:r>
        <w:rPr>
          <w:rFonts w:ascii="宋体" w:hAnsi="宋体" w:eastAsia="宋体"/>
          <w:lang w:eastAsia="zh-CN"/>
        </w:rPr>
        <w:t>E. 能够反映用户的真实需求和兴趣爱好</w:t>
      </w:r>
    </w:p>
    <w:p w14:paraId="03DE102F">
      <w:pPr>
        <w:rPr>
          <w:rFonts w:hint="eastAsia" w:ascii="宋体" w:hAnsi="宋体" w:eastAsia="宋体"/>
          <w:lang w:eastAsia="zh-CN"/>
        </w:rPr>
      </w:pPr>
      <w:r>
        <w:rPr>
          <w:rFonts w:ascii="宋体" w:hAnsi="宋体" w:eastAsia="宋体"/>
          <w:lang w:eastAsia="zh-CN"/>
        </w:rPr>
        <w:t>答案：ABE</w:t>
      </w:r>
    </w:p>
    <w:p w14:paraId="791F9FDB">
      <w:pPr>
        <w:rPr>
          <w:rFonts w:hint="eastAsia" w:ascii="宋体" w:hAnsi="宋体" w:eastAsia="宋体"/>
          <w:lang w:eastAsia="zh-CN"/>
        </w:rPr>
      </w:pPr>
      <w:r>
        <w:rPr>
          <w:rFonts w:ascii="宋体" w:hAnsi="宋体" w:eastAsia="宋体"/>
          <w:lang w:eastAsia="zh-CN"/>
        </w:rPr>
        <w:t>239. HTTPS 加密对全媒体运营的意义包括（）。</w:t>
      </w:r>
    </w:p>
    <w:p w14:paraId="4D448B05">
      <w:pPr>
        <w:rPr>
          <w:rFonts w:hint="eastAsia" w:ascii="宋体" w:hAnsi="宋体" w:eastAsia="宋体"/>
          <w:lang w:eastAsia="zh-CN"/>
        </w:rPr>
      </w:pPr>
      <w:r>
        <w:rPr>
          <w:rFonts w:ascii="宋体" w:hAnsi="宋体" w:eastAsia="宋体"/>
          <w:lang w:eastAsia="zh-CN"/>
        </w:rPr>
        <w:t>A. 降低用户跳出率</w:t>
      </w:r>
    </w:p>
    <w:p w14:paraId="59961F66">
      <w:pPr>
        <w:rPr>
          <w:rFonts w:hint="eastAsia" w:ascii="宋体" w:hAnsi="宋体" w:eastAsia="宋体"/>
          <w:lang w:eastAsia="zh-CN"/>
        </w:rPr>
      </w:pPr>
      <w:r>
        <w:rPr>
          <w:rFonts w:ascii="宋体" w:hAnsi="宋体" w:eastAsia="宋体"/>
          <w:lang w:eastAsia="zh-CN"/>
        </w:rPr>
        <w:t>B. 提升用户安全感</w:t>
      </w:r>
    </w:p>
    <w:p w14:paraId="6F3F6B10">
      <w:pPr>
        <w:rPr>
          <w:rFonts w:hint="eastAsia" w:ascii="宋体" w:hAnsi="宋体" w:eastAsia="宋体"/>
          <w:lang w:eastAsia="zh-CN"/>
        </w:rPr>
      </w:pPr>
      <w:r>
        <w:rPr>
          <w:rFonts w:ascii="宋体" w:hAnsi="宋体" w:eastAsia="宋体"/>
          <w:lang w:eastAsia="zh-CN"/>
        </w:rPr>
        <w:t>C. 提升搜索引擎排名</w:t>
      </w:r>
    </w:p>
    <w:p w14:paraId="6EFB2AF0">
      <w:pPr>
        <w:rPr>
          <w:rFonts w:hint="eastAsia" w:ascii="宋体" w:hAnsi="宋体" w:eastAsia="宋体"/>
          <w:lang w:eastAsia="zh-CN"/>
        </w:rPr>
      </w:pPr>
      <w:r>
        <w:rPr>
          <w:rFonts w:ascii="宋体" w:hAnsi="宋体" w:eastAsia="宋体"/>
          <w:lang w:eastAsia="zh-CN"/>
        </w:rPr>
        <w:t>D. 增强品牌形象</w:t>
      </w:r>
    </w:p>
    <w:p w14:paraId="34AB2935">
      <w:pPr>
        <w:rPr>
          <w:rFonts w:hint="eastAsia" w:ascii="宋体" w:hAnsi="宋体" w:eastAsia="宋体"/>
          <w:lang w:eastAsia="zh-CN"/>
        </w:rPr>
      </w:pPr>
      <w:r>
        <w:rPr>
          <w:rFonts w:ascii="宋体" w:hAnsi="宋体" w:eastAsia="宋体"/>
          <w:lang w:eastAsia="zh-CN"/>
        </w:rPr>
        <w:t>E. 减少网站维护成本</w:t>
      </w:r>
    </w:p>
    <w:p w14:paraId="25589F03">
      <w:pPr>
        <w:rPr>
          <w:rFonts w:hint="eastAsia" w:ascii="宋体" w:hAnsi="宋体" w:eastAsia="宋体"/>
          <w:lang w:eastAsia="zh-CN"/>
        </w:rPr>
      </w:pPr>
      <w:r>
        <w:rPr>
          <w:rFonts w:ascii="宋体" w:hAnsi="宋体" w:eastAsia="宋体"/>
          <w:lang w:eastAsia="zh-CN"/>
        </w:rPr>
        <w:t>答案：BCD</w:t>
      </w:r>
    </w:p>
    <w:p w14:paraId="53D8F7E0">
      <w:pPr>
        <w:rPr>
          <w:rFonts w:hint="eastAsia" w:ascii="宋体" w:hAnsi="宋体" w:eastAsia="宋体"/>
          <w:lang w:eastAsia="zh-CN"/>
        </w:rPr>
      </w:pPr>
      <w:r>
        <w:rPr>
          <w:rFonts w:ascii="宋体" w:hAnsi="宋体" w:eastAsia="宋体"/>
          <w:lang w:eastAsia="zh-CN"/>
        </w:rPr>
        <w:t>240. 在同一个短视频平台上构建矩阵账号时，需要考虑的因素包括（）。</w:t>
      </w:r>
    </w:p>
    <w:p w14:paraId="45AA38A5">
      <w:pPr>
        <w:rPr>
          <w:rFonts w:hint="eastAsia" w:ascii="宋体" w:hAnsi="宋体" w:eastAsia="宋体"/>
          <w:lang w:eastAsia="zh-CN"/>
        </w:rPr>
      </w:pPr>
      <w:r>
        <w:rPr>
          <w:rFonts w:ascii="宋体" w:hAnsi="宋体" w:eastAsia="宋体"/>
          <w:lang w:eastAsia="zh-CN"/>
        </w:rPr>
        <w:t>A. 内容形式的多样性与创新性</w:t>
      </w:r>
    </w:p>
    <w:p w14:paraId="2E4BFDD7">
      <w:pPr>
        <w:rPr>
          <w:rFonts w:hint="eastAsia" w:ascii="宋体" w:hAnsi="宋体" w:eastAsia="宋体"/>
          <w:lang w:eastAsia="zh-CN"/>
        </w:rPr>
      </w:pPr>
      <w:r>
        <w:rPr>
          <w:rFonts w:ascii="宋体" w:hAnsi="宋体" w:eastAsia="宋体"/>
          <w:lang w:eastAsia="zh-CN"/>
        </w:rPr>
        <w:t>B. 账号的定位与目标受众</w:t>
      </w:r>
    </w:p>
    <w:p w14:paraId="3455EA29">
      <w:pPr>
        <w:rPr>
          <w:rFonts w:hint="eastAsia" w:ascii="宋体" w:hAnsi="宋体" w:eastAsia="宋体"/>
          <w:lang w:eastAsia="zh-CN"/>
        </w:rPr>
      </w:pPr>
      <w:r>
        <w:rPr>
          <w:rFonts w:ascii="宋体" w:hAnsi="宋体" w:eastAsia="宋体"/>
          <w:lang w:eastAsia="zh-CN"/>
        </w:rPr>
        <w:t>C. 跨平台的资源整合</w:t>
      </w:r>
    </w:p>
    <w:p w14:paraId="5F05048E">
      <w:pPr>
        <w:rPr>
          <w:rFonts w:hint="eastAsia" w:ascii="宋体" w:hAnsi="宋体" w:eastAsia="宋体"/>
          <w:lang w:eastAsia="zh-CN"/>
        </w:rPr>
      </w:pPr>
      <w:r>
        <w:rPr>
          <w:rFonts w:ascii="宋体" w:hAnsi="宋体" w:eastAsia="宋体"/>
          <w:lang w:eastAsia="zh-CN"/>
        </w:rPr>
        <w:t>D. 各账号间的协同作用</w:t>
      </w:r>
    </w:p>
    <w:p w14:paraId="5E8C975F">
      <w:pPr>
        <w:rPr>
          <w:rFonts w:hint="eastAsia" w:ascii="宋体" w:hAnsi="宋体" w:eastAsia="宋体"/>
        </w:rPr>
      </w:pPr>
      <w:r>
        <w:rPr>
          <w:rFonts w:ascii="宋体" w:hAnsi="宋体" w:eastAsia="宋体"/>
        </w:rPr>
        <w:t>E. 平台政策与算法机制</w:t>
      </w:r>
    </w:p>
    <w:p w14:paraId="529804E8">
      <w:pPr>
        <w:rPr>
          <w:rFonts w:hint="eastAsia" w:ascii="宋体" w:hAnsi="宋体" w:eastAsia="宋体"/>
        </w:rPr>
      </w:pPr>
      <w:r>
        <w:rPr>
          <w:rFonts w:ascii="宋体" w:hAnsi="宋体" w:eastAsia="宋体"/>
        </w:rPr>
        <w:t>答案：ABDE</w:t>
      </w:r>
    </w:p>
    <w:p w14:paraId="2D01199D">
      <w:pPr>
        <w:rPr>
          <w:rFonts w:hint="eastAsia" w:ascii="宋体" w:hAnsi="宋体" w:eastAsia="宋体"/>
          <w:lang w:eastAsia="zh-CN"/>
        </w:rPr>
      </w:pPr>
      <w:r>
        <w:rPr>
          <w:rFonts w:ascii="宋体" w:hAnsi="宋体" w:eastAsia="宋体"/>
          <w:lang w:eastAsia="zh-CN"/>
        </w:rPr>
        <w:t>241. 新媒体传播环境的特点包括（）。</w:t>
      </w:r>
    </w:p>
    <w:p w14:paraId="1E407401">
      <w:pPr>
        <w:rPr>
          <w:rFonts w:hint="eastAsia" w:ascii="宋体" w:hAnsi="宋体" w:eastAsia="宋体"/>
          <w:lang w:eastAsia="zh-CN"/>
        </w:rPr>
      </w:pPr>
      <w:r>
        <w:rPr>
          <w:rFonts w:ascii="宋体" w:hAnsi="宋体" w:eastAsia="宋体"/>
          <w:lang w:eastAsia="zh-CN"/>
        </w:rPr>
        <w:t>A. 单向传播</w:t>
      </w:r>
    </w:p>
    <w:p w14:paraId="29AF0748">
      <w:pPr>
        <w:rPr>
          <w:rFonts w:hint="eastAsia" w:ascii="宋体" w:hAnsi="宋体" w:eastAsia="宋体"/>
          <w:lang w:eastAsia="zh-CN"/>
        </w:rPr>
      </w:pPr>
      <w:r>
        <w:rPr>
          <w:rFonts w:ascii="宋体" w:hAnsi="宋体" w:eastAsia="宋体"/>
          <w:lang w:eastAsia="zh-CN"/>
        </w:rPr>
        <w:t>B. 数字化与网络化</w:t>
      </w:r>
    </w:p>
    <w:p w14:paraId="3AB7227C">
      <w:pPr>
        <w:rPr>
          <w:rFonts w:hint="eastAsia" w:ascii="宋体" w:hAnsi="宋体" w:eastAsia="宋体"/>
          <w:lang w:eastAsia="zh-CN"/>
        </w:rPr>
      </w:pPr>
      <w:r>
        <w:rPr>
          <w:rFonts w:ascii="宋体" w:hAnsi="宋体" w:eastAsia="宋体"/>
          <w:lang w:eastAsia="zh-CN"/>
        </w:rPr>
        <w:t>C. 信息垄断</w:t>
      </w:r>
    </w:p>
    <w:p w14:paraId="1EB2B3E9">
      <w:pPr>
        <w:rPr>
          <w:rFonts w:hint="eastAsia" w:ascii="宋体" w:hAnsi="宋体" w:eastAsia="宋体"/>
          <w:lang w:eastAsia="zh-CN"/>
        </w:rPr>
      </w:pPr>
      <w:r>
        <w:rPr>
          <w:rFonts w:ascii="宋体" w:hAnsi="宋体" w:eastAsia="宋体"/>
          <w:lang w:eastAsia="zh-CN"/>
        </w:rPr>
        <w:t>D. 个性化与定制化</w:t>
      </w:r>
    </w:p>
    <w:p w14:paraId="48ACA259">
      <w:pPr>
        <w:rPr>
          <w:rFonts w:hint="eastAsia" w:ascii="宋体" w:hAnsi="宋体" w:eastAsia="宋体"/>
          <w:lang w:eastAsia="zh-CN"/>
        </w:rPr>
      </w:pPr>
      <w:r>
        <w:rPr>
          <w:rFonts w:ascii="宋体" w:hAnsi="宋体" w:eastAsia="宋体"/>
          <w:lang w:eastAsia="zh-CN"/>
        </w:rPr>
        <w:t>E. 碎片化与即时性</w:t>
      </w:r>
    </w:p>
    <w:p w14:paraId="21DD0CB9">
      <w:pPr>
        <w:rPr>
          <w:rFonts w:hint="eastAsia" w:ascii="宋体" w:hAnsi="宋体" w:eastAsia="宋体"/>
          <w:lang w:eastAsia="zh-CN"/>
        </w:rPr>
      </w:pPr>
      <w:r>
        <w:rPr>
          <w:rFonts w:ascii="宋体" w:hAnsi="宋体" w:eastAsia="宋体"/>
          <w:lang w:eastAsia="zh-CN"/>
        </w:rPr>
        <w:t>答案：BDE</w:t>
      </w:r>
    </w:p>
    <w:p w14:paraId="383DC743">
      <w:pPr>
        <w:rPr>
          <w:rFonts w:hint="eastAsia" w:ascii="宋体" w:hAnsi="宋体" w:eastAsia="宋体"/>
          <w:lang w:eastAsia="zh-CN"/>
        </w:rPr>
      </w:pPr>
      <w:r>
        <w:rPr>
          <w:rFonts w:ascii="宋体" w:hAnsi="宋体" w:eastAsia="宋体"/>
          <w:lang w:eastAsia="zh-CN"/>
        </w:rPr>
        <w:t>242. 全媒体运营师在日常工作中，提升专业素养的具体要求包括（）。</w:t>
      </w:r>
    </w:p>
    <w:p w14:paraId="351215B4">
      <w:pPr>
        <w:rPr>
          <w:rFonts w:hint="eastAsia" w:ascii="宋体" w:hAnsi="宋体" w:eastAsia="宋体"/>
          <w:lang w:eastAsia="zh-CN"/>
        </w:rPr>
      </w:pPr>
      <w:r>
        <w:rPr>
          <w:rFonts w:ascii="宋体" w:hAnsi="宋体" w:eastAsia="宋体"/>
          <w:lang w:eastAsia="zh-CN"/>
        </w:rPr>
        <w:t>A. 熟练掌握市场和数据分析工具</w:t>
      </w:r>
    </w:p>
    <w:p w14:paraId="11D7755B">
      <w:pPr>
        <w:rPr>
          <w:rFonts w:hint="eastAsia" w:ascii="宋体" w:hAnsi="宋体" w:eastAsia="宋体"/>
          <w:lang w:eastAsia="zh-CN"/>
        </w:rPr>
      </w:pPr>
      <w:r>
        <w:rPr>
          <w:rFonts w:ascii="宋体" w:hAnsi="宋体" w:eastAsia="宋体"/>
          <w:lang w:eastAsia="zh-CN"/>
        </w:rPr>
        <w:t>B. 提升语言表达能力和文字功底</w:t>
      </w:r>
    </w:p>
    <w:p w14:paraId="11BDEB2B">
      <w:pPr>
        <w:rPr>
          <w:rFonts w:hint="eastAsia" w:ascii="宋体" w:hAnsi="宋体" w:eastAsia="宋体"/>
          <w:lang w:eastAsia="zh-CN"/>
        </w:rPr>
      </w:pPr>
      <w:r>
        <w:rPr>
          <w:rFonts w:ascii="宋体" w:hAnsi="宋体" w:eastAsia="宋体"/>
          <w:lang w:eastAsia="zh-CN"/>
        </w:rPr>
        <w:t>C. 定期进行职业技能培训和学习新技术</w:t>
      </w:r>
    </w:p>
    <w:p w14:paraId="3DF3928F">
      <w:pPr>
        <w:rPr>
          <w:rFonts w:hint="eastAsia" w:ascii="宋体" w:hAnsi="宋体" w:eastAsia="宋体"/>
          <w:lang w:eastAsia="zh-CN"/>
        </w:rPr>
      </w:pPr>
      <w:r>
        <w:rPr>
          <w:rFonts w:ascii="宋体" w:hAnsi="宋体" w:eastAsia="宋体"/>
          <w:lang w:eastAsia="zh-CN"/>
        </w:rPr>
        <w:t>D. 参与违规操作以提高短期收益</w:t>
      </w:r>
    </w:p>
    <w:p w14:paraId="444A4BCB">
      <w:pPr>
        <w:rPr>
          <w:rFonts w:hint="eastAsia" w:ascii="宋体" w:hAnsi="宋体" w:eastAsia="宋体"/>
          <w:lang w:eastAsia="zh-CN"/>
        </w:rPr>
      </w:pPr>
      <w:r>
        <w:rPr>
          <w:rFonts w:ascii="宋体" w:hAnsi="宋体" w:eastAsia="宋体"/>
          <w:lang w:eastAsia="zh-CN"/>
        </w:rPr>
        <w:t>E. 关注行业动态和法律法规变化</w:t>
      </w:r>
    </w:p>
    <w:p w14:paraId="714A8E66">
      <w:pPr>
        <w:rPr>
          <w:rFonts w:hint="eastAsia" w:ascii="宋体" w:hAnsi="宋体" w:eastAsia="宋体"/>
          <w:lang w:eastAsia="zh-CN"/>
        </w:rPr>
      </w:pPr>
      <w:r>
        <w:rPr>
          <w:rFonts w:ascii="宋体" w:hAnsi="宋体" w:eastAsia="宋体"/>
          <w:lang w:eastAsia="zh-CN"/>
        </w:rPr>
        <w:t>答案：ABCE</w:t>
      </w:r>
    </w:p>
    <w:p w14:paraId="5445CF39">
      <w:pPr>
        <w:rPr>
          <w:rFonts w:hint="eastAsia" w:ascii="宋体" w:hAnsi="宋体" w:eastAsia="宋体"/>
          <w:lang w:eastAsia="zh-CN"/>
        </w:rPr>
      </w:pPr>
      <w:r>
        <w:rPr>
          <w:rFonts w:ascii="宋体" w:hAnsi="宋体" w:eastAsia="宋体"/>
          <w:lang w:eastAsia="zh-CN"/>
        </w:rPr>
        <w:t>243. 传播平台技术升级在用户体验优化方面主要包括（）。</w:t>
      </w:r>
    </w:p>
    <w:p w14:paraId="152B9467">
      <w:pPr>
        <w:rPr>
          <w:rFonts w:hint="eastAsia" w:ascii="宋体" w:hAnsi="宋体" w:eastAsia="宋体"/>
          <w:lang w:eastAsia="zh-CN"/>
        </w:rPr>
      </w:pPr>
      <w:r>
        <w:rPr>
          <w:rFonts w:ascii="宋体" w:hAnsi="宋体" w:eastAsia="宋体"/>
          <w:lang w:eastAsia="zh-CN"/>
        </w:rPr>
        <w:t>A. 界面与交互设计</w:t>
      </w:r>
    </w:p>
    <w:p w14:paraId="43E8ECF7">
      <w:pPr>
        <w:rPr>
          <w:rFonts w:hint="eastAsia" w:ascii="宋体" w:hAnsi="宋体" w:eastAsia="宋体"/>
          <w:lang w:eastAsia="zh-CN"/>
        </w:rPr>
      </w:pPr>
      <w:r>
        <w:rPr>
          <w:rFonts w:ascii="宋体" w:hAnsi="宋体" w:eastAsia="宋体"/>
          <w:lang w:eastAsia="zh-CN"/>
        </w:rPr>
        <w:t>B. 服务器与带宽优化</w:t>
      </w:r>
    </w:p>
    <w:p w14:paraId="59D78663">
      <w:pPr>
        <w:rPr>
          <w:rFonts w:hint="eastAsia" w:ascii="宋体" w:hAnsi="宋体" w:eastAsia="宋体"/>
          <w:lang w:eastAsia="zh-CN"/>
        </w:rPr>
      </w:pPr>
      <w:r>
        <w:rPr>
          <w:rFonts w:ascii="宋体" w:hAnsi="宋体" w:eastAsia="宋体"/>
          <w:lang w:eastAsia="zh-CN"/>
        </w:rPr>
        <w:t>C. 数据分析工具应用</w:t>
      </w:r>
    </w:p>
    <w:p w14:paraId="3C4B68D2">
      <w:pPr>
        <w:rPr>
          <w:rFonts w:hint="eastAsia" w:ascii="宋体" w:hAnsi="宋体" w:eastAsia="宋体"/>
          <w:lang w:eastAsia="zh-CN"/>
        </w:rPr>
      </w:pPr>
      <w:r>
        <w:rPr>
          <w:rFonts w:ascii="宋体" w:hAnsi="宋体" w:eastAsia="宋体"/>
          <w:lang w:eastAsia="zh-CN"/>
        </w:rPr>
        <w:t>D. 个性化推荐算法</w:t>
      </w:r>
    </w:p>
    <w:p w14:paraId="3401067F">
      <w:pPr>
        <w:rPr>
          <w:rFonts w:hint="eastAsia" w:ascii="宋体" w:hAnsi="宋体" w:eastAsia="宋体"/>
          <w:lang w:eastAsia="zh-CN"/>
        </w:rPr>
      </w:pPr>
      <w:r>
        <w:rPr>
          <w:rFonts w:ascii="宋体" w:hAnsi="宋体" w:eastAsia="宋体"/>
          <w:lang w:eastAsia="zh-CN"/>
        </w:rPr>
        <w:t>E. 多终端适配</w:t>
      </w:r>
    </w:p>
    <w:p w14:paraId="2663178C">
      <w:pPr>
        <w:rPr>
          <w:rFonts w:hint="eastAsia" w:ascii="宋体" w:hAnsi="宋体" w:eastAsia="宋体"/>
          <w:lang w:eastAsia="zh-CN"/>
        </w:rPr>
      </w:pPr>
      <w:r>
        <w:rPr>
          <w:rFonts w:ascii="宋体" w:hAnsi="宋体" w:eastAsia="宋体"/>
          <w:lang w:eastAsia="zh-CN"/>
        </w:rPr>
        <w:t>答案：ABDE</w:t>
      </w:r>
    </w:p>
    <w:p w14:paraId="428B0E6E">
      <w:pPr>
        <w:rPr>
          <w:rFonts w:hint="eastAsia" w:ascii="宋体" w:hAnsi="宋体" w:eastAsia="宋体"/>
          <w:lang w:eastAsia="zh-CN"/>
        </w:rPr>
      </w:pPr>
      <w:r>
        <w:rPr>
          <w:rFonts w:ascii="宋体" w:hAnsi="宋体" w:eastAsia="宋体"/>
          <w:lang w:eastAsia="zh-CN"/>
        </w:rPr>
        <w:t>244. 全媒体运营师在职业发展中需要不断提升的技能和知识包括（）。</w:t>
      </w:r>
    </w:p>
    <w:p w14:paraId="6BB5711E">
      <w:pPr>
        <w:rPr>
          <w:rFonts w:hint="eastAsia" w:ascii="宋体" w:hAnsi="宋体" w:eastAsia="宋体"/>
          <w:lang w:eastAsia="zh-CN"/>
        </w:rPr>
      </w:pPr>
      <w:r>
        <w:rPr>
          <w:rFonts w:ascii="宋体" w:hAnsi="宋体" w:eastAsia="宋体"/>
          <w:lang w:eastAsia="zh-CN"/>
        </w:rPr>
        <w:t>A. 数据分析与优化能力</w:t>
      </w:r>
    </w:p>
    <w:p w14:paraId="2AC17FF7">
      <w:pPr>
        <w:rPr>
          <w:rFonts w:hint="eastAsia" w:ascii="宋体" w:hAnsi="宋体" w:eastAsia="宋体"/>
          <w:lang w:eastAsia="zh-CN"/>
        </w:rPr>
      </w:pPr>
      <w:r>
        <w:rPr>
          <w:rFonts w:ascii="宋体" w:hAnsi="宋体" w:eastAsia="宋体"/>
          <w:lang w:eastAsia="zh-CN"/>
        </w:rPr>
        <w:t>B. 内容创作（文字写作、图片设计、视频制作等）</w:t>
      </w:r>
    </w:p>
    <w:p w14:paraId="5C56E824">
      <w:pPr>
        <w:rPr>
          <w:rFonts w:hint="eastAsia" w:ascii="宋体" w:hAnsi="宋体" w:eastAsia="宋体"/>
          <w:lang w:eastAsia="zh-CN"/>
        </w:rPr>
      </w:pPr>
      <w:r>
        <w:rPr>
          <w:rFonts w:ascii="宋体" w:hAnsi="宋体" w:eastAsia="宋体"/>
          <w:lang w:eastAsia="zh-CN"/>
        </w:rPr>
        <w:t>C. 熟悉各媒体运营平台的规则及用户特性</w:t>
      </w:r>
    </w:p>
    <w:p w14:paraId="0D149CE0">
      <w:pPr>
        <w:rPr>
          <w:rFonts w:hint="eastAsia" w:ascii="宋体" w:hAnsi="宋体" w:eastAsia="宋体"/>
          <w:lang w:eastAsia="zh-CN"/>
        </w:rPr>
      </w:pPr>
      <w:r>
        <w:rPr>
          <w:rFonts w:ascii="宋体" w:hAnsi="宋体" w:eastAsia="宋体"/>
          <w:lang w:eastAsia="zh-CN"/>
        </w:rPr>
        <w:t>D. 用户互动管理与社群构建技巧</w:t>
      </w:r>
    </w:p>
    <w:p w14:paraId="6AD2F126">
      <w:pPr>
        <w:rPr>
          <w:rFonts w:hint="eastAsia" w:ascii="宋体" w:hAnsi="宋体" w:eastAsia="宋体"/>
          <w:lang w:eastAsia="zh-CN"/>
        </w:rPr>
      </w:pPr>
      <w:r>
        <w:rPr>
          <w:rFonts w:ascii="宋体" w:hAnsi="宋体" w:eastAsia="宋体"/>
          <w:lang w:eastAsia="zh-CN"/>
        </w:rPr>
        <w:t>E. 品牌推广与营销策略制定</w:t>
      </w:r>
    </w:p>
    <w:p w14:paraId="397A2C5A">
      <w:pPr>
        <w:rPr>
          <w:rFonts w:hint="eastAsia" w:ascii="宋体" w:hAnsi="宋体" w:eastAsia="宋体"/>
          <w:lang w:eastAsia="zh-CN"/>
        </w:rPr>
      </w:pPr>
      <w:r>
        <w:rPr>
          <w:rFonts w:ascii="宋体" w:hAnsi="宋体" w:eastAsia="宋体"/>
          <w:lang w:eastAsia="zh-CN"/>
        </w:rPr>
        <w:t>答案：ABCDE</w:t>
      </w:r>
    </w:p>
    <w:p w14:paraId="1F0441C1">
      <w:pPr>
        <w:rPr>
          <w:rFonts w:hint="eastAsia" w:ascii="宋体" w:hAnsi="宋体" w:eastAsia="宋体"/>
          <w:lang w:eastAsia="zh-CN"/>
        </w:rPr>
      </w:pPr>
      <w:r>
        <w:rPr>
          <w:rFonts w:ascii="宋体" w:hAnsi="宋体" w:eastAsia="宋体"/>
          <w:lang w:eastAsia="zh-CN"/>
        </w:rPr>
        <w:t>245. 全媒体运营中，流量数据分析可采用的方法包括（）。</w:t>
      </w:r>
    </w:p>
    <w:p w14:paraId="015B406A">
      <w:pPr>
        <w:rPr>
          <w:rFonts w:hint="eastAsia" w:ascii="宋体" w:hAnsi="宋体" w:eastAsia="宋体"/>
          <w:lang w:eastAsia="zh-CN"/>
        </w:rPr>
      </w:pPr>
      <w:r>
        <w:rPr>
          <w:rFonts w:ascii="宋体" w:hAnsi="宋体" w:eastAsia="宋体"/>
          <w:lang w:eastAsia="zh-CN"/>
        </w:rPr>
        <w:t>A. 趋势分析</w:t>
      </w:r>
    </w:p>
    <w:p w14:paraId="24C2D7EF">
      <w:pPr>
        <w:rPr>
          <w:rFonts w:hint="eastAsia" w:ascii="宋体" w:hAnsi="宋体" w:eastAsia="宋体"/>
          <w:lang w:eastAsia="zh-CN"/>
        </w:rPr>
      </w:pPr>
      <w:r>
        <w:rPr>
          <w:rFonts w:ascii="宋体" w:hAnsi="宋体" w:eastAsia="宋体"/>
          <w:lang w:eastAsia="zh-CN"/>
        </w:rPr>
        <w:t>B. 结构分析</w:t>
      </w:r>
    </w:p>
    <w:p w14:paraId="61E2B2DB">
      <w:pPr>
        <w:rPr>
          <w:rFonts w:hint="eastAsia" w:ascii="宋体" w:hAnsi="宋体" w:eastAsia="宋体"/>
          <w:lang w:eastAsia="zh-CN"/>
        </w:rPr>
      </w:pPr>
      <w:r>
        <w:rPr>
          <w:rFonts w:ascii="宋体" w:hAnsi="宋体" w:eastAsia="宋体"/>
          <w:lang w:eastAsia="zh-CN"/>
        </w:rPr>
        <w:t>C. 作弊分析</w:t>
      </w:r>
    </w:p>
    <w:p w14:paraId="50F46864">
      <w:pPr>
        <w:rPr>
          <w:rFonts w:hint="eastAsia" w:ascii="宋体" w:hAnsi="宋体" w:eastAsia="宋体"/>
          <w:lang w:eastAsia="zh-CN"/>
        </w:rPr>
      </w:pPr>
      <w:r>
        <w:rPr>
          <w:rFonts w:ascii="宋体" w:hAnsi="宋体" w:eastAsia="宋体"/>
          <w:lang w:eastAsia="zh-CN"/>
        </w:rPr>
        <w:t>D. 情感分析</w:t>
      </w:r>
    </w:p>
    <w:p w14:paraId="4B55AAFB">
      <w:pPr>
        <w:rPr>
          <w:rFonts w:hint="eastAsia" w:ascii="宋体" w:hAnsi="宋体" w:eastAsia="宋体"/>
          <w:lang w:eastAsia="zh-CN"/>
        </w:rPr>
      </w:pPr>
      <w:r>
        <w:rPr>
          <w:rFonts w:ascii="宋体" w:hAnsi="宋体" w:eastAsia="宋体"/>
          <w:lang w:eastAsia="zh-CN"/>
        </w:rPr>
        <w:t>E. 对比分析</w:t>
      </w:r>
    </w:p>
    <w:p w14:paraId="308D332E">
      <w:pPr>
        <w:rPr>
          <w:rFonts w:hint="eastAsia" w:ascii="宋体" w:hAnsi="宋体" w:eastAsia="宋体"/>
          <w:lang w:eastAsia="zh-CN"/>
        </w:rPr>
      </w:pPr>
      <w:r>
        <w:rPr>
          <w:rFonts w:ascii="宋体" w:hAnsi="宋体" w:eastAsia="宋体"/>
          <w:lang w:eastAsia="zh-CN"/>
        </w:rPr>
        <w:t>答案：ABCDE</w:t>
      </w:r>
    </w:p>
    <w:p w14:paraId="33F136F1">
      <w:pPr>
        <w:rPr>
          <w:rFonts w:hint="eastAsia" w:ascii="宋体" w:hAnsi="宋体" w:eastAsia="宋体"/>
          <w:lang w:eastAsia="zh-CN"/>
        </w:rPr>
      </w:pPr>
      <w:r>
        <w:rPr>
          <w:rFonts w:ascii="宋体" w:hAnsi="宋体" w:eastAsia="宋体"/>
          <w:lang w:eastAsia="zh-CN"/>
        </w:rPr>
        <w:t>246. 支持达人持续成长的过程中，数据分析与策略调整环节包括（）。</w:t>
      </w:r>
    </w:p>
    <w:p w14:paraId="47D57D1D">
      <w:pPr>
        <w:rPr>
          <w:rFonts w:hint="eastAsia" w:ascii="宋体" w:hAnsi="宋体" w:eastAsia="宋体"/>
          <w:lang w:eastAsia="zh-CN"/>
        </w:rPr>
      </w:pPr>
      <w:r>
        <w:rPr>
          <w:rFonts w:ascii="宋体" w:hAnsi="宋体" w:eastAsia="宋体"/>
          <w:lang w:eastAsia="zh-CN"/>
        </w:rPr>
        <w:t>A. 评估达人心理健康状况</w:t>
      </w:r>
    </w:p>
    <w:p w14:paraId="642D98E6">
      <w:pPr>
        <w:rPr>
          <w:rFonts w:hint="eastAsia" w:ascii="宋体" w:hAnsi="宋体" w:eastAsia="宋体"/>
          <w:lang w:eastAsia="zh-CN"/>
        </w:rPr>
      </w:pPr>
      <w:r>
        <w:rPr>
          <w:rFonts w:ascii="宋体" w:hAnsi="宋体" w:eastAsia="宋体"/>
          <w:lang w:eastAsia="zh-CN"/>
        </w:rPr>
        <w:t>B. 利用数据分析工具监控达人内容表现</w:t>
      </w:r>
    </w:p>
    <w:p w14:paraId="444FA7D1">
      <w:pPr>
        <w:rPr>
          <w:rFonts w:hint="eastAsia" w:ascii="宋体" w:hAnsi="宋体" w:eastAsia="宋体"/>
          <w:lang w:eastAsia="zh-CN"/>
        </w:rPr>
      </w:pPr>
      <w:r>
        <w:rPr>
          <w:rFonts w:ascii="宋体" w:hAnsi="宋体" w:eastAsia="宋体"/>
          <w:lang w:eastAsia="zh-CN"/>
        </w:rPr>
        <w:t>C. 为达人提供学习资源</w:t>
      </w:r>
    </w:p>
    <w:p w14:paraId="3EE5C4DB">
      <w:pPr>
        <w:rPr>
          <w:rFonts w:hint="eastAsia" w:ascii="宋体" w:hAnsi="宋体" w:eastAsia="宋体"/>
          <w:lang w:eastAsia="zh-CN"/>
        </w:rPr>
      </w:pPr>
      <w:r>
        <w:rPr>
          <w:rFonts w:ascii="宋体" w:hAnsi="宋体" w:eastAsia="宋体"/>
          <w:lang w:eastAsia="zh-CN"/>
        </w:rPr>
        <w:t>D. 根据数据反馈调整运营策略</w:t>
      </w:r>
    </w:p>
    <w:p w14:paraId="0FBDEDCA">
      <w:pPr>
        <w:rPr>
          <w:rFonts w:hint="eastAsia" w:ascii="宋体" w:hAnsi="宋体" w:eastAsia="宋体"/>
          <w:lang w:eastAsia="zh-CN"/>
        </w:rPr>
      </w:pPr>
      <w:r>
        <w:rPr>
          <w:rFonts w:ascii="宋体" w:hAnsi="宋体" w:eastAsia="宋体"/>
          <w:lang w:eastAsia="zh-CN"/>
        </w:rPr>
        <w:t>E. 定期对达人成长效果进行评估</w:t>
      </w:r>
    </w:p>
    <w:p w14:paraId="045804E6">
      <w:pPr>
        <w:rPr>
          <w:rFonts w:hint="eastAsia" w:ascii="宋体" w:hAnsi="宋体" w:eastAsia="宋体"/>
          <w:lang w:eastAsia="zh-CN"/>
        </w:rPr>
      </w:pPr>
      <w:r>
        <w:rPr>
          <w:rFonts w:ascii="宋体" w:hAnsi="宋体" w:eastAsia="宋体"/>
          <w:lang w:eastAsia="zh-CN"/>
        </w:rPr>
        <w:t>答案：BDE</w:t>
      </w:r>
    </w:p>
    <w:p w14:paraId="3FC0ACF8">
      <w:pPr>
        <w:rPr>
          <w:rFonts w:hint="eastAsia" w:ascii="宋体" w:hAnsi="宋体" w:eastAsia="宋体"/>
          <w:lang w:eastAsia="zh-CN"/>
        </w:rPr>
      </w:pPr>
      <w:r>
        <w:rPr>
          <w:rFonts w:ascii="宋体" w:hAnsi="宋体" w:eastAsia="宋体"/>
          <w:lang w:eastAsia="zh-CN"/>
        </w:rPr>
        <w:t>247. 在评估流量变现能力时，被广泛应用于全媒体运营中的方式是（）。</w:t>
      </w:r>
    </w:p>
    <w:p w14:paraId="5DB86F86">
      <w:pPr>
        <w:rPr>
          <w:rFonts w:hint="eastAsia" w:ascii="宋体" w:hAnsi="宋体" w:eastAsia="宋体"/>
          <w:lang w:eastAsia="zh-CN"/>
        </w:rPr>
      </w:pPr>
      <w:r>
        <w:rPr>
          <w:rFonts w:ascii="宋体" w:hAnsi="宋体" w:eastAsia="宋体"/>
          <w:lang w:eastAsia="zh-CN"/>
        </w:rPr>
        <w:t>A. 电子商务</w:t>
      </w:r>
    </w:p>
    <w:p w14:paraId="079B41D2">
      <w:pPr>
        <w:rPr>
          <w:rFonts w:hint="eastAsia" w:ascii="宋体" w:hAnsi="宋体" w:eastAsia="宋体"/>
          <w:lang w:eastAsia="zh-CN"/>
        </w:rPr>
      </w:pPr>
      <w:r>
        <w:rPr>
          <w:rFonts w:ascii="宋体" w:hAnsi="宋体" w:eastAsia="宋体"/>
          <w:lang w:eastAsia="zh-CN"/>
        </w:rPr>
        <w:t>B. 广告收入</w:t>
      </w:r>
    </w:p>
    <w:p w14:paraId="6A38DC78">
      <w:pPr>
        <w:rPr>
          <w:rFonts w:hint="eastAsia" w:ascii="宋体" w:hAnsi="宋体" w:eastAsia="宋体"/>
          <w:lang w:eastAsia="zh-CN"/>
        </w:rPr>
      </w:pPr>
      <w:r>
        <w:rPr>
          <w:rFonts w:ascii="宋体" w:hAnsi="宋体" w:eastAsia="宋体"/>
          <w:lang w:eastAsia="zh-CN"/>
        </w:rPr>
        <w:t>C. 内容付费</w:t>
      </w:r>
    </w:p>
    <w:p w14:paraId="226ED6DD">
      <w:pPr>
        <w:rPr>
          <w:rFonts w:hint="eastAsia" w:ascii="宋体" w:hAnsi="宋体" w:eastAsia="宋体"/>
          <w:lang w:eastAsia="zh-CN"/>
        </w:rPr>
      </w:pPr>
      <w:r>
        <w:rPr>
          <w:rFonts w:ascii="宋体" w:hAnsi="宋体" w:eastAsia="宋体"/>
          <w:lang w:eastAsia="zh-CN"/>
        </w:rPr>
        <w:t>D. 会员制度</w:t>
      </w:r>
    </w:p>
    <w:p w14:paraId="1135AC03">
      <w:pPr>
        <w:rPr>
          <w:rFonts w:hint="eastAsia" w:ascii="宋体" w:hAnsi="宋体" w:eastAsia="宋体"/>
          <w:lang w:eastAsia="zh-CN"/>
        </w:rPr>
      </w:pPr>
      <w:r>
        <w:rPr>
          <w:rFonts w:ascii="宋体" w:hAnsi="宋体" w:eastAsia="宋体"/>
          <w:lang w:eastAsia="zh-CN"/>
        </w:rPr>
        <w:t>E. 数据分析服务</w:t>
      </w:r>
    </w:p>
    <w:p w14:paraId="5314ACC1">
      <w:pPr>
        <w:rPr>
          <w:rFonts w:hint="eastAsia" w:ascii="宋体" w:hAnsi="宋体" w:eastAsia="宋体"/>
          <w:lang w:eastAsia="zh-CN"/>
        </w:rPr>
      </w:pPr>
      <w:r>
        <w:rPr>
          <w:rFonts w:ascii="宋体" w:hAnsi="宋体" w:eastAsia="宋体"/>
          <w:lang w:eastAsia="zh-CN"/>
        </w:rPr>
        <w:t>答案：ABCD</w:t>
      </w:r>
    </w:p>
    <w:p w14:paraId="5B3454C2">
      <w:pPr>
        <w:rPr>
          <w:rFonts w:hint="eastAsia" w:ascii="宋体" w:hAnsi="宋体" w:eastAsia="宋体"/>
          <w:lang w:eastAsia="zh-CN"/>
        </w:rPr>
      </w:pPr>
      <w:r>
        <w:rPr>
          <w:rFonts w:ascii="宋体" w:hAnsi="宋体" w:eastAsia="宋体"/>
          <w:lang w:eastAsia="zh-CN"/>
        </w:rPr>
        <w:t>248. 在营销方案目标设定的流程中，包括（）。</w:t>
      </w:r>
    </w:p>
    <w:p w14:paraId="01A47EDB">
      <w:pPr>
        <w:rPr>
          <w:rFonts w:hint="eastAsia" w:ascii="宋体" w:hAnsi="宋体" w:eastAsia="宋体"/>
          <w:lang w:eastAsia="zh-CN"/>
        </w:rPr>
      </w:pPr>
      <w:r>
        <w:rPr>
          <w:rFonts w:ascii="宋体" w:hAnsi="宋体" w:eastAsia="宋体"/>
          <w:lang w:eastAsia="zh-CN"/>
        </w:rPr>
        <w:t>A. 分解具体目标</w:t>
      </w:r>
    </w:p>
    <w:p w14:paraId="1EA34C03">
      <w:pPr>
        <w:rPr>
          <w:rFonts w:hint="eastAsia" w:ascii="宋体" w:hAnsi="宋体" w:eastAsia="宋体"/>
          <w:lang w:eastAsia="zh-CN"/>
        </w:rPr>
      </w:pPr>
      <w:r>
        <w:rPr>
          <w:rFonts w:ascii="宋体" w:hAnsi="宋体" w:eastAsia="宋体"/>
          <w:lang w:eastAsia="zh-CN"/>
        </w:rPr>
        <w:t>B. 确定总体目标</w:t>
      </w:r>
    </w:p>
    <w:p w14:paraId="79A7C842">
      <w:pPr>
        <w:rPr>
          <w:rFonts w:hint="eastAsia" w:ascii="宋体" w:hAnsi="宋体" w:eastAsia="宋体"/>
          <w:lang w:eastAsia="zh-CN"/>
        </w:rPr>
      </w:pPr>
      <w:r>
        <w:rPr>
          <w:rFonts w:ascii="宋体" w:hAnsi="宋体" w:eastAsia="宋体"/>
          <w:lang w:eastAsia="zh-CN"/>
        </w:rPr>
        <w:t>C. 分配资源与责任</w:t>
      </w:r>
    </w:p>
    <w:p w14:paraId="34BA8805">
      <w:pPr>
        <w:rPr>
          <w:rFonts w:hint="eastAsia" w:ascii="宋体" w:hAnsi="宋体" w:eastAsia="宋体"/>
          <w:lang w:eastAsia="zh-CN"/>
        </w:rPr>
      </w:pPr>
      <w:r>
        <w:rPr>
          <w:rFonts w:ascii="宋体" w:hAnsi="宋体" w:eastAsia="宋体"/>
          <w:lang w:eastAsia="zh-CN"/>
        </w:rPr>
        <w:t>D. 设定优先级</w:t>
      </w:r>
    </w:p>
    <w:p w14:paraId="73010998">
      <w:pPr>
        <w:rPr>
          <w:rFonts w:hint="eastAsia" w:ascii="宋体" w:hAnsi="宋体" w:eastAsia="宋体"/>
          <w:lang w:eastAsia="zh-CN"/>
        </w:rPr>
      </w:pPr>
      <w:r>
        <w:rPr>
          <w:rFonts w:ascii="宋体" w:hAnsi="宋体" w:eastAsia="宋体"/>
          <w:lang w:eastAsia="zh-CN"/>
        </w:rPr>
        <w:t>E. 执行营销计划</w:t>
      </w:r>
    </w:p>
    <w:p w14:paraId="09DA0E00">
      <w:pPr>
        <w:rPr>
          <w:rFonts w:hint="eastAsia" w:ascii="宋体" w:hAnsi="宋体" w:eastAsia="宋体"/>
          <w:lang w:eastAsia="zh-CN"/>
        </w:rPr>
      </w:pPr>
      <w:r>
        <w:rPr>
          <w:rFonts w:ascii="宋体" w:hAnsi="宋体" w:eastAsia="宋体"/>
          <w:lang w:eastAsia="zh-CN"/>
        </w:rPr>
        <w:t>答案：ABCD</w:t>
      </w:r>
    </w:p>
    <w:p w14:paraId="0D57BA32">
      <w:pPr>
        <w:rPr>
          <w:rFonts w:hint="eastAsia" w:ascii="宋体" w:hAnsi="宋体" w:eastAsia="宋体"/>
          <w:lang w:eastAsia="zh-CN"/>
        </w:rPr>
      </w:pPr>
      <w:r>
        <w:rPr>
          <w:rFonts w:ascii="宋体" w:hAnsi="宋体" w:eastAsia="宋体"/>
          <w:lang w:eastAsia="zh-CN"/>
        </w:rPr>
        <w:t>249. 在全媒体运营中，实施个性化服务的策略包括（）。</w:t>
      </w:r>
    </w:p>
    <w:p w14:paraId="798EB95F">
      <w:pPr>
        <w:rPr>
          <w:rFonts w:hint="eastAsia" w:ascii="宋体" w:hAnsi="宋体" w:eastAsia="宋体"/>
          <w:lang w:eastAsia="zh-CN"/>
        </w:rPr>
      </w:pPr>
      <w:r>
        <w:rPr>
          <w:rFonts w:ascii="宋体" w:hAnsi="宋体" w:eastAsia="宋体"/>
          <w:lang w:eastAsia="zh-CN"/>
        </w:rPr>
        <w:t>A. 忽视用户反馈，坚持原有策略</w:t>
      </w:r>
    </w:p>
    <w:p w14:paraId="736A6DF7">
      <w:pPr>
        <w:rPr>
          <w:rFonts w:hint="eastAsia" w:ascii="宋体" w:hAnsi="宋体" w:eastAsia="宋体"/>
          <w:lang w:eastAsia="zh-CN"/>
        </w:rPr>
      </w:pPr>
      <w:r>
        <w:rPr>
          <w:rFonts w:ascii="宋体" w:hAnsi="宋体" w:eastAsia="宋体"/>
          <w:lang w:eastAsia="zh-CN"/>
        </w:rPr>
        <w:t>B. 利用大数据和人工智能技术</w:t>
      </w:r>
    </w:p>
    <w:p w14:paraId="550991B1">
      <w:pPr>
        <w:rPr>
          <w:rFonts w:hint="eastAsia" w:ascii="宋体" w:hAnsi="宋体" w:eastAsia="宋体"/>
          <w:lang w:eastAsia="zh-CN"/>
        </w:rPr>
      </w:pPr>
      <w:r>
        <w:rPr>
          <w:rFonts w:ascii="宋体" w:hAnsi="宋体" w:eastAsia="宋体"/>
          <w:lang w:eastAsia="zh-CN"/>
        </w:rPr>
        <w:t>C. 不进行持续优化，保持现状</w:t>
      </w:r>
    </w:p>
    <w:p w14:paraId="6B2721F8">
      <w:pPr>
        <w:rPr>
          <w:rFonts w:hint="eastAsia" w:ascii="宋体" w:hAnsi="宋体" w:eastAsia="宋体"/>
          <w:lang w:eastAsia="zh-CN"/>
        </w:rPr>
      </w:pPr>
      <w:r>
        <w:rPr>
          <w:rFonts w:ascii="宋体" w:hAnsi="宋体" w:eastAsia="宋体"/>
          <w:lang w:eastAsia="zh-CN"/>
        </w:rPr>
        <w:t>D. 创新内容形式和表达方式</w:t>
      </w:r>
    </w:p>
    <w:p w14:paraId="574F0BCC">
      <w:pPr>
        <w:rPr>
          <w:rFonts w:hint="eastAsia" w:ascii="宋体" w:hAnsi="宋体" w:eastAsia="宋体"/>
          <w:lang w:eastAsia="zh-CN"/>
        </w:rPr>
      </w:pPr>
      <w:r>
        <w:rPr>
          <w:rFonts w:ascii="宋体" w:hAnsi="宋体" w:eastAsia="宋体"/>
          <w:lang w:eastAsia="zh-CN"/>
        </w:rPr>
        <w:t>E. 建立跨部门的协作机制</w:t>
      </w:r>
    </w:p>
    <w:p w14:paraId="0E846FBF">
      <w:pPr>
        <w:rPr>
          <w:rFonts w:hint="eastAsia" w:ascii="宋体" w:hAnsi="宋体" w:eastAsia="宋体"/>
          <w:lang w:eastAsia="zh-CN"/>
        </w:rPr>
      </w:pPr>
      <w:r>
        <w:rPr>
          <w:rFonts w:ascii="宋体" w:hAnsi="宋体" w:eastAsia="宋体"/>
          <w:lang w:eastAsia="zh-CN"/>
        </w:rPr>
        <w:t>答案：BDE</w:t>
      </w:r>
    </w:p>
    <w:p w14:paraId="09BFB5AD">
      <w:pPr>
        <w:rPr>
          <w:rFonts w:hint="eastAsia" w:ascii="宋体" w:hAnsi="宋体" w:eastAsia="宋体"/>
          <w:lang w:eastAsia="zh-CN"/>
        </w:rPr>
      </w:pPr>
      <w:r>
        <w:rPr>
          <w:rFonts w:ascii="宋体" w:hAnsi="宋体" w:eastAsia="宋体"/>
          <w:lang w:eastAsia="zh-CN"/>
        </w:rPr>
        <w:t>250. 全媒体运营模式的特点包括（）。</w:t>
      </w:r>
    </w:p>
    <w:p w14:paraId="1AA965AC">
      <w:pPr>
        <w:rPr>
          <w:rFonts w:hint="eastAsia" w:ascii="宋体" w:hAnsi="宋体" w:eastAsia="宋体"/>
          <w:lang w:eastAsia="zh-CN"/>
        </w:rPr>
      </w:pPr>
      <w:r>
        <w:rPr>
          <w:rFonts w:ascii="宋体" w:hAnsi="宋体" w:eastAsia="宋体"/>
          <w:lang w:eastAsia="zh-CN"/>
        </w:rPr>
        <w:t>A. 内容同质化</w:t>
      </w:r>
    </w:p>
    <w:p w14:paraId="6FAE3752">
      <w:pPr>
        <w:rPr>
          <w:rFonts w:hint="eastAsia" w:ascii="宋体" w:hAnsi="宋体" w:eastAsia="宋体"/>
          <w:lang w:eastAsia="zh-CN"/>
        </w:rPr>
      </w:pPr>
      <w:r>
        <w:rPr>
          <w:rFonts w:ascii="宋体" w:hAnsi="宋体" w:eastAsia="宋体"/>
          <w:lang w:eastAsia="zh-CN"/>
        </w:rPr>
        <w:t>B. 跨平台整合</w:t>
      </w:r>
    </w:p>
    <w:p w14:paraId="098D3BB4">
      <w:pPr>
        <w:rPr>
          <w:rFonts w:hint="eastAsia" w:ascii="宋体" w:hAnsi="宋体" w:eastAsia="宋体"/>
          <w:lang w:eastAsia="zh-CN"/>
        </w:rPr>
      </w:pPr>
      <w:r>
        <w:rPr>
          <w:rFonts w:ascii="宋体" w:hAnsi="宋体" w:eastAsia="宋体"/>
          <w:lang w:eastAsia="zh-CN"/>
        </w:rPr>
        <w:t>C. 数据化管理</w:t>
      </w:r>
    </w:p>
    <w:p w14:paraId="0A38260F">
      <w:pPr>
        <w:rPr>
          <w:rFonts w:hint="eastAsia" w:ascii="宋体" w:hAnsi="宋体" w:eastAsia="宋体"/>
          <w:lang w:eastAsia="zh-CN"/>
        </w:rPr>
      </w:pPr>
      <w:r>
        <w:rPr>
          <w:rFonts w:ascii="宋体" w:hAnsi="宋体" w:eastAsia="宋体"/>
          <w:lang w:eastAsia="zh-CN"/>
        </w:rPr>
        <w:t>D. 受众细分化</w:t>
      </w:r>
    </w:p>
    <w:p w14:paraId="2718D3BC">
      <w:pPr>
        <w:rPr>
          <w:rFonts w:hint="eastAsia" w:ascii="宋体" w:hAnsi="宋体" w:eastAsia="宋体"/>
          <w:lang w:eastAsia="zh-CN"/>
        </w:rPr>
      </w:pPr>
      <w:r>
        <w:rPr>
          <w:rFonts w:ascii="宋体" w:hAnsi="宋体" w:eastAsia="宋体"/>
          <w:lang w:eastAsia="zh-CN"/>
        </w:rPr>
        <w:t>E. 实时互动</w:t>
      </w:r>
    </w:p>
    <w:p w14:paraId="7E7F954E">
      <w:pPr>
        <w:rPr>
          <w:rFonts w:hint="eastAsia" w:ascii="宋体" w:hAnsi="宋体" w:eastAsia="宋体"/>
          <w:lang w:eastAsia="zh-CN"/>
        </w:rPr>
      </w:pPr>
      <w:r>
        <w:rPr>
          <w:rFonts w:ascii="宋体" w:hAnsi="宋体" w:eastAsia="宋体"/>
          <w:lang w:eastAsia="zh-CN"/>
        </w:rPr>
        <w:t>答案：BCDE</w:t>
      </w:r>
    </w:p>
    <w:p w14:paraId="7F8FD282">
      <w:pPr>
        <w:rPr>
          <w:rFonts w:hint="eastAsia" w:ascii="宋体" w:hAnsi="宋体" w:eastAsia="宋体"/>
          <w:lang w:eastAsia="zh-CN"/>
        </w:rPr>
      </w:pPr>
      <w:r>
        <w:rPr>
          <w:rFonts w:ascii="宋体" w:hAnsi="宋体" w:eastAsia="宋体"/>
          <w:lang w:eastAsia="zh-CN"/>
        </w:rPr>
        <w:t>251. 在实施达人发展计划时，有助于提升达人综合素质的做法是（）。</w:t>
      </w:r>
    </w:p>
    <w:p w14:paraId="4B8BCB1F">
      <w:pPr>
        <w:rPr>
          <w:rFonts w:hint="eastAsia" w:ascii="宋体" w:hAnsi="宋体" w:eastAsia="宋体"/>
          <w:lang w:eastAsia="zh-CN"/>
        </w:rPr>
      </w:pPr>
      <w:r>
        <w:rPr>
          <w:rFonts w:ascii="宋体" w:hAnsi="宋体" w:eastAsia="宋体"/>
          <w:lang w:eastAsia="zh-CN"/>
        </w:rPr>
        <w:t>A. 定期对达人的培训效果进行评估</w:t>
      </w:r>
    </w:p>
    <w:p w14:paraId="4CFC54E1">
      <w:pPr>
        <w:rPr>
          <w:rFonts w:hint="eastAsia" w:ascii="宋体" w:hAnsi="宋体" w:eastAsia="宋体"/>
          <w:lang w:eastAsia="zh-CN"/>
        </w:rPr>
      </w:pPr>
      <w:r>
        <w:rPr>
          <w:rFonts w:ascii="宋体" w:hAnsi="宋体" w:eastAsia="宋体"/>
          <w:lang w:eastAsia="zh-CN"/>
        </w:rPr>
        <w:t>B. 制定个性化的成长路径和发展计划</w:t>
      </w:r>
    </w:p>
    <w:p w14:paraId="075115CE">
      <w:pPr>
        <w:rPr>
          <w:rFonts w:hint="eastAsia" w:ascii="宋体" w:hAnsi="宋体" w:eastAsia="宋体"/>
          <w:lang w:eastAsia="zh-CN"/>
        </w:rPr>
      </w:pPr>
      <w:r>
        <w:rPr>
          <w:rFonts w:ascii="宋体" w:hAnsi="宋体" w:eastAsia="宋体"/>
          <w:lang w:eastAsia="zh-CN"/>
        </w:rPr>
        <w:t>C. 设立明确的考核标准和激励机制</w:t>
      </w:r>
    </w:p>
    <w:p w14:paraId="4CBE400D">
      <w:pPr>
        <w:rPr>
          <w:rFonts w:hint="eastAsia" w:ascii="宋体" w:hAnsi="宋体" w:eastAsia="宋体"/>
          <w:lang w:eastAsia="zh-CN"/>
        </w:rPr>
      </w:pPr>
      <w:r>
        <w:rPr>
          <w:rFonts w:ascii="宋体" w:hAnsi="宋体" w:eastAsia="宋体"/>
          <w:lang w:eastAsia="zh-CN"/>
        </w:rPr>
        <w:t>D. 为达人提供必要的资源支持</w:t>
      </w:r>
    </w:p>
    <w:p w14:paraId="39ABFFC0">
      <w:pPr>
        <w:rPr>
          <w:rFonts w:hint="eastAsia" w:ascii="宋体" w:hAnsi="宋体" w:eastAsia="宋体"/>
          <w:lang w:eastAsia="zh-CN"/>
        </w:rPr>
      </w:pPr>
      <w:r>
        <w:rPr>
          <w:rFonts w:ascii="宋体" w:hAnsi="宋体" w:eastAsia="宋体"/>
          <w:lang w:eastAsia="zh-CN"/>
        </w:rPr>
        <w:t>E. 强制达人参与所有公司组织的活动</w:t>
      </w:r>
    </w:p>
    <w:p w14:paraId="167F381A">
      <w:pPr>
        <w:rPr>
          <w:rFonts w:hint="eastAsia" w:ascii="宋体" w:hAnsi="宋体" w:eastAsia="宋体"/>
          <w:lang w:eastAsia="zh-CN"/>
        </w:rPr>
      </w:pPr>
      <w:r>
        <w:rPr>
          <w:rFonts w:ascii="宋体" w:hAnsi="宋体" w:eastAsia="宋体"/>
          <w:lang w:eastAsia="zh-CN"/>
        </w:rPr>
        <w:t>答案：ABCD</w:t>
      </w:r>
    </w:p>
    <w:p w14:paraId="2997FEA2">
      <w:pPr>
        <w:rPr>
          <w:rFonts w:hint="eastAsia" w:ascii="宋体" w:hAnsi="宋体" w:eastAsia="宋体"/>
          <w:lang w:eastAsia="zh-CN"/>
        </w:rPr>
      </w:pPr>
      <w:r>
        <w:rPr>
          <w:rFonts w:ascii="宋体" w:hAnsi="宋体" w:eastAsia="宋体"/>
          <w:lang w:eastAsia="zh-CN"/>
        </w:rPr>
        <w:t>252. 短视频矩阵账号的内容策略设计主要包括（）。</w:t>
      </w:r>
    </w:p>
    <w:p w14:paraId="471067BD">
      <w:pPr>
        <w:rPr>
          <w:rFonts w:hint="eastAsia" w:ascii="宋体" w:hAnsi="宋体" w:eastAsia="宋体"/>
          <w:lang w:eastAsia="zh-CN"/>
        </w:rPr>
      </w:pPr>
      <w:r>
        <w:rPr>
          <w:rFonts w:ascii="宋体" w:hAnsi="宋体" w:eastAsia="宋体"/>
          <w:lang w:eastAsia="zh-CN"/>
        </w:rPr>
        <w:t>A. 内容完全相同</w:t>
      </w:r>
    </w:p>
    <w:p w14:paraId="5B68A429">
      <w:pPr>
        <w:rPr>
          <w:rFonts w:hint="eastAsia" w:ascii="宋体" w:hAnsi="宋体" w:eastAsia="宋体"/>
          <w:lang w:eastAsia="zh-CN"/>
        </w:rPr>
      </w:pPr>
      <w:r>
        <w:rPr>
          <w:rFonts w:ascii="宋体" w:hAnsi="宋体" w:eastAsia="宋体"/>
          <w:lang w:eastAsia="zh-CN"/>
        </w:rPr>
        <w:t>B. 保持品牌信息的一致性</w:t>
      </w:r>
    </w:p>
    <w:p w14:paraId="586EA551">
      <w:pPr>
        <w:rPr>
          <w:rFonts w:hint="eastAsia" w:ascii="宋体" w:hAnsi="宋体" w:eastAsia="宋体"/>
          <w:lang w:eastAsia="zh-CN"/>
        </w:rPr>
      </w:pPr>
      <w:r>
        <w:rPr>
          <w:rFonts w:ascii="宋体" w:hAnsi="宋体" w:eastAsia="宋体"/>
          <w:lang w:eastAsia="zh-CN"/>
        </w:rPr>
        <w:t>C. 忽视不同账号间的互动</w:t>
      </w:r>
    </w:p>
    <w:p w14:paraId="27C8E7E6">
      <w:pPr>
        <w:rPr>
          <w:rFonts w:hint="eastAsia" w:ascii="宋体" w:hAnsi="宋体" w:eastAsia="宋体"/>
          <w:lang w:eastAsia="zh-CN"/>
        </w:rPr>
      </w:pPr>
      <w:r>
        <w:rPr>
          <w:rFonts w:ascii="宋体" w:hAnsi="宋体" w:eastAsia="宋体"/>
          <w:lang w:eastAsia="zh-CN"/>
        </w:rPr>
        <w:t>D. 差异化内容</w:t>
      </w:r>
    </w:p>
    <w:p w14:paraId="6175235E">
      <w:pPr>
        <w:rPr>
          <w:rFonts w:hint="eastAsia" w:ascii="宋体" w:hAnsi="宋体" w:eastAsia="宋体"/>
          <w:lang w:eastAsia="zh-CN"/>
        </w:rPr>
      </w:pPr>
      <w:r>
        <w:rPr>
          <w:rFonts w:ascii="宋体" w:hAnsi="宋体" w:eastAsia="宋体"/>
          <w:lang w:eastAsia="zh-CN"/>
        </w:rPr>
        <w:t>E. 内容互补</w:t>
      </w:r>
    </w:p>
    <w:p w14:paraId="65DAAB8E">
      <w:pPr>
        <w:rPr>
          <w:rFonts w:hint="eastAsia" w:ascii="宋体" w:hAnsi="宋体" w:eastAsia="宋体"/>
          <w:lang w:eastAsia="zh-CN"/>
        </w:rPr>
      </w:pPr>
      <w:r>
        <w:rPr>
          <w:rFonts w:ascii="宋体" w:hAnsi="宋体" w:eastAsia="宋体"/>
          <w:lang w:eastAsia="zh-CN"/>
        </w:rPr>
        <w:t>答案：BDE</w:t>
      </w:r>
    </w:p>
    <w:p w14:paraId="10F461B2">
      <w:pPr>
        <w:rPr>
          <w:rFonts w:hint="eastAsia" w:ascii="宋体" w:hAnsi="宋体" w:eastAsia="宋体"/>
          <w:lang w:eastAsia="zh-CN"/>
        </w:rPr>
      </w:pPr>
      <w:r>
        <w:rPr>
          <w:rFonts w:ascii="宋体" w:hAnsi="宋体" w:eastAsia="宋体"/>
          <w:lang w:eastAsia="zh-CN"/>
        </w:rPr>
        <w:t>253. 全媒体运营师的主要职责包括（）。</w:t>
      </w:r>
    </w:p>
    <w:p w14:paraId="0A54ADDA">
      <w:pPr>
        <w:rPr>
          <w:rFonts w:hint="eastAsia" w:ascii="宋体" w:hAnsi="宋体" w:eastAsia="宋体"/>
          <w:lang w:eastAsia="zh-CN"/>
        </w:rPr>
      </w:pPr>
      <w:r>
        <w:rPr>
          <w:rFonts w:ascii="宋体" w:hAnsi="宋体" w:eastAsia="宋体"/>
          <w:lang w:eastAsia="zh-CN"/>
        </w:rPr>
        <w:t>A. 数据分析与优化</w:t>
      </w:r>
    </w:p>
    <w:p w14:paraId="6D9E42E8">
      <w:pPr>
        <w:rPr>
          <w:rFonts w:hint="eastAsia" w:ascii="宋体" w:hAnsi="宋体" w:eastAsia="宋体"/>
          <w:lang w:eastAsia="zh-CN"/>
        </w:rPr>
      </w:pPr>
      <w:r>
        <w:rPr>
          <w:rFonts w:ascii="宋体" w:hAnsi="宋体" w:eastAsia="宋体"/>
          <w:lang w:eastAsia="zh-CN"/>
        </w:rPr>
        <w:t>B. 内容创作与传播</w:t>
      </w:r>
    </w:p>
    <w:p w14:paraId="6B79BFC1">
      <w:pPr>
        <w:rPr>
          <w:rFonts w:hint="eastAsia" w:ascii="宋体" w:hAnsi="宋体" w:eastAsia="宋体"/>
          <w:lang w:eastAsia="zh-CN"/>
        </w:rPr>
      </w:pPr>
      <w:r>
        <w:rPr>
          <w:rFonts w:ascii="宋体" w:hAnsi="宋体" w:eastAsia="宋体"/>
          <w:lang w:eastAsia="zh-CN"/>
        </w:rPr>
        <w:t>C. 产品设计与研发</w:t>
      </w:r>
    </w:p>
    <w:p w14:paraId="38BE4A85">
      <w:pPr>
        <w:rPr>
          <w:rFonts w:hint="eastAsia" w:ascii="宋体" w:hAnsi="宋体" w:eastAsia="宋体"/>
          <w:lang w:eastAsia="zh-CN"/>
        </w:rPr>
      </w:pPr>
      <w:r>
        <w:rPr>
          <w:rFonts w:ascii="宋体" w:hAnsi="宋体" w:eastAsia="宋体"/>
          <w:lang w:eastAsia="zh-CN"/>
        </w:rPr>
        <w:t>D. 用户互动管理</w:t>
      </w:r>
    </w:p>
    <w:p w14:paraId="773DB072">
      <w:pPr>
        <w:rPr>
          <w:rFonts w:hint="eastAsia" w:ascii="宋体" w:hAnsi="宋体" w:eastAsia="宋体"/>
          <w:lang w:eastAsia="zh-CN"/>
        </w:rPr>
      </w:pPr>
      <w:r>
        <w:rPr>
          <w:rFonts w:ascii="宋体" w:hAnsi="宋体" w:eastAsia="宋体"/>
          <w:lang w:eastAsia="zh-CN"/>
        </w:rPr>
        <w:t>E. 品牌推广与营销</w:t>
      </w:r>
    </w:p>
    <w:p w14:paraId="14A70758">
      <w:pPr>
        <w:rPr>
          <w:rFonts w:hint="eastAsia" w:ascii="宋体" w:hAnsi="宋体" w:eastAsia="宋体"/>
          <w:lang w:eastAsia="zh-CN"/>
        </w:rPr>
      </w:pPr>
      <w:r>
        <w:rPr>
          <w:rFonts w:ascii="宋体" w:hAnsi="宋体" w:eastAsia="宋体"/>
          <w:lang w:eastAsia="zh-CN"/>
        </w:rPr>
        <w:t>答案：ABDE</w:t>
      </w:r>
    </w:p>
    <w:p w14:paraId="66D16D3E">
      <w:pPr>
        <w:rPr>
          <w:rFonts w:hint="eastAsia" w:ascii="宋体" w:hAnsi="宋体" w:eastAsia="宋体"/>
          <w:lang w:eastAsia="zh-CN"/>
        </w:rPr>
      </w:pPr>
      <w:r>
        <w:rPr>
          <w:rFonts w:ascii="宋体" w:hAnsi="宋体" w:eastAsia="宋体"/>
          <w:lang w:eastAsia="zh-CN"/>
        </w:rPr>
        <w:t>254. 会影响全媒体运营师在引导舆论传播方向时的效果的因素是（）。</w:t>
      </w:r>
    </w:p>
    <w:p w14:paraId="0B58DF29">
      <w:pPr>
        <w:rPr>
          <w:rFonts w:hint="eastAsia" w:ascii="宋体" w:hAnsi="宋体" w:eastAsia="宋体"/>
          <w:lang w:eastAsia="zh-CN"/>
        </w:rPr>
      </w:pPr>
      <w:r>
        <w:rPr>
          <w:rFonts w:ascii="宋体" w:hAnsi="宋体" w:eastAsia="宋体"/>
          <w:lang w:eastAsia="zh-CN"/>
        </w:rPr>
        <w:t>A. 信息的发布时间、渠道和内容</w:t>
      </w:r>
    </w:p>
    <w:p w14:paraId="6B75D021">
      <w:pPr>
        <w:rPr>
          <w:rFonts w:hint="eastAsia" w:ascii="宋体" w:hAnsi="宋体" w:eastAsia="宋体"/>
          <w:lang w:eastAsia="zh-CN"/>
        </w:rPr>
      </w:pPr>
      <w:r>
        <w:rPr>
          <w:rFonts w:ascii="宋体" w:hAnsi="宋体" w:eastAsia="宋体"/>
          <w:lang w:eastAsia="zh-CN"/>
        </w:rPr>
        <w:t>B. 受众的心理特点和行为模式</w:t>
      </w:r>
    </w:p>
    <w:p w14:paraId="21BE7096">
      <w:pPr>
        <w:rPr>
          <w:rFonts w:hint="eastAsia" w:ascii="宋体" w:hAnsi="宋体" w:eastAsia="宋体"/>
          <w:lang w:eastAsia="zh-CN"/>
        </w:rPr>
      </w:pPr>
      <w:r>
        <w:rPr>
          <w:rFonts w:ascii="宋体" w:hAnsi="宋体" w:eastAsia="宋体"/>
          <w:lang w:eastAsia="zh-CN"/>
        </w:rPr>
        <w:t>C. 法律法规和媒体伦理的约束</w:t>
      </w:r>
    </w:p>
    <w:p w14:paraId="21F1E1DE">
      <w:pPr>
        <w:rPr>
          <w:rFonts w:hint="eastAsia" w:ascii="宋体" w:hAnsi="宋体" w:eastAsia="宋体"/>
          <w:lang w:eastAsia="zh-CN"/>
        </w:rPr>
      </w:pPr>
      <w:r>
        <w:rPr>
          <w:rFonts w:ascii="宋体" w:hAnsi="宋体" w:eastAsia="宋体"/>
          <w:lang w:eastAsia="zh-CN"/>
        </w:rPr>
        <w:t>D. 舆论传播的速度和范围</w:t>
      </w:r>
    </w:p>
    <w:p w14:paraId="5772BE0A">
      <w:pPr>
        <w:rPr>
          <w:rFonts w:hint="eastAsia" w:ascii="宋体" w:hAnsi="宋体" w:eastAsia="宋体"/>
          <w:lang w:eastAsia="zh-CN"/>
        </w:rPr>
      </w:pPr>
      <w:r>
        <w:rPr>
          <w:rFonts w:ascii="宋体" w:hAnsi="宋体" w:eastAsia="宋体"/>
          <w:lang w:eastAsia="zh-CN"/>
        </w:rPr>
        <w:t>E. 节目内容的制作质量</w:t>
      </w:r>
    </w:p>
    <w:p w14:paraId="67F16EE8">
      <w:pPr>
        <w:rPr>
          <w:rFonts w:hint="eastAsia" w:ascii="宋体" w:hAnsi="宋体" w:eastAsia="宋体"/>
          <w:lang w:eastAsia="zh-CN"/>
        </w:rPr>
      </w:pPr>
      <w:r>
        <w:rPr>
          <w:rFonts w:ascii="宋体" w:hAnsi="宋体" w:eastAsia="宋体"/>
          <w:lang w:eastAsia="zh-CN"/>
        </w:rPr>
        <w:t>答案：ABCD</w:t>
      </w:r>
    </w:p>
    <w:p w14:paraId="34389BFD">
      <w:pPr>
        <w:rPr>
          <w:rFonts w:hint="eastAsia" w:ascii="宋体" w:hAnsi="宋体" w:eastAsia="宋体"/>
          <w:lang w:eastAsia="zh-CN"/>
        </w:rPr>
      </w:pPr>
      <w:r>
        <w:rPr>
          <w:rFonts w:ascii="宋体" w:hAnsi="宋体" w:eastAsia="宋体"/>
          <w:lang w:eastAsia="zh-CN"/>
        </w:rPr>
        <w:t>255. 在线下见面会型达人营销活动的后期总结与反馈阶段，需要进行的工作包括（）。</w:t>
      </w:r>
    </w:p>
    <w:p w14:paraId="7AC50D5A">
      <w:pPr>
        <w:rPr>
          <w:rFonts w:hint="eastAsia" w:ascii="宋体" w:hAnsi="宋体" w:eastAsia="宋体"/>
          <w:lang w:eastAsia="zh-CN"/>
        </w:rPr>
      </w:pPr>
      <w:r>
        <w:rPr>
          <w:rFonts w:ascii="宋体" w:hAnsi="宋体" w:eastAsia="宋体"/>
          <w:lang w:eastAsia="zh-CN"/>
        </w:rPr>
        <w:t>A. 达人表现评价</w:t>
      </w:r>
    </w:p>
    <w:p w14:paraId="749E2ABB">
      <w:pPr>
        <w:rPr>
          <w:rFonts w:hint="eastAsia" w:ascii="宋体" w:hAnsi="宋体" w:eastAsia="宋体"/>
          <w:lang w:eastAsia="zh-CN"/>
        </w:rPr>
      </w:pPr>
      <w:r>
        <w:rPr>
          <w:rFonts w:ascii="宋体" w:hAnsi="宋体" w:eastAsia="宋体"/>
          <w:lang w:eastAsia="zh-CN"/>
        </w:rPr>
        <w:t>B. 活动效果评估</w:t>
      </w:r>
    </w:p>
    <w:p w14:paraId="72DA3DA5">
      <w:pPr>
        <w:rPr>
          <w:rFonts w:hint="eastAsia" w:ascii="宋体" w:hAnsi="宋体" w:eastAsia="宋体"/>
          <w:lang w:eastAsia="zh-CN"/>
        </w:rPr>
      </w:pPr>
      <w:r>
        <w:rPr>
          <w:rFonts w:ascii="宋体" w:hAnsi="宋体" w:eastAsia="宋体"/>
          <w:lang w:eastAsia="zh-CN"/>
        </w:rPr>
        <w:t>C. 场地布置回顾</w:t>
      </w:r>
    </w:p>
    <w:p w14:paraId="397BCA91">
      <w:pPr>
        <w:rPr>
          <w:rFonts w:hint="eastAsia" w:ascii="宋体" w:hAnsi="宋体" w:eastAsia="宋体"/>
          <w:lang w:eastAsia="zh-CN"/>
        </w:rPr>
      </w:pPr>
      <w:r>
        <w:rPr>
          <w:rFonts w:ascii="宋体" w:hAnsi="宋体" w:eastAsia="宋体"/>
          <w:lang w:eastAsia="zh-CN"/>
        </w:rPr>
        <w:t>D. 活动成本核算</w:t>
      </w:r>
    </w:p>
    <w:p w14:paraId="5D16FE9B">
      <w:pPr>
        <w:rPr>
          <w:rFonts w:hint="eastAsia" w:ascii="宋体" w:hAnsi="宋体" w:eastAsia="宋体"/>
          <w:lang w:eastAsia="zh-CN"/>
        </w:rPr>
      </w:pPr>
      <w:r>
        <w:rPr>
          <w:rFonts w:ascii="宋体" w:hAnsi="宋体" w:eastAsia="宋体"/>
          <w:lang w:eastAsia="zh-CN"/>
        </w:rPr>
        <w:t>E. 观众反馈收集</w:t>
      </w:r>
    </w:p>
    <w:p w14:paraId="563269A8">
      <w:pPr>
        <w:rPr>
          <w:rFonts w:hint="eastAsia" w:ascii="宋体" w:hAnsi="宋体" w:eastAsia="宋体"/>
          <w:lang w:eastAsia="zh-CN"/>
        </w:rPr>
      </w:pPr>
      <w:r>
        <w:rPr>
          <w:rFonts w:ascii="宋体" w:hAnsi="宋体" w:eastAsia="宋体"/>
          <w:lang w:eastAsia="zh-CN"/>
        </w:rPr>
        <w:t>答案：ABDE</w:t>
      </w:r>
    </w:p>
    <w:p w14:paraId="670C3AB4">
      <w:pPr>
        <w:rPr>
          <w:rFonts w:hint="eastAsia" w:ascii="宋体" w:hAnsi="宋体" w:eastAsia="宋体"/>
          <w:lang w:eastAsia="zh-CN"/>
        </w:rPr>
      </w:pPr>
      <w:r>
        <w:rPr>
          <w:rFonts w:ascii="宋体" w:hAnsi="宋体" w:eastAsia="宋体"/>
          <w:lang w:eastAsia="zh-CN"/>
        </w:rPr>
        <w:t>256. 视听运营行业中，替代品的替代能力可能受到哪些因素的影响（）。</w:t>
      </w:r>
    </w:p>
    <w:p w14:paraId="5B350213">
      <w:pPr>
        <w:rPr>
          <w:rFonts w:hint="eastAsia" w:ascii="宋体" w:hAnsi="宋体" w:eastAsia="宋体"/>
          <w:lang w:eastAsia="zh-CN"/>
        </w:rPr>
      </w:pPr>
      <w:r>
        <w:rPr>
          <w:rFonts w:ascii="宋体" w:hAnsi="宋体" w:eastAsia="宋体"/>
          <w:lang w:eastAsia="zh-CN"/>
        </w:rPr>
        <w:t>A. 替代品的市场推广力度</w:t>
      </w:r>
    </w:p>
    <w:p w14:paraId="1B9D8851">
      <w:pPr>
        <w:rPr>
          <w:rFonts w:hint="eastAsia" w:ascii="宋体" w:hAnsi="宋体" w:eastAsia="宋体"/>
          <w:lang w:eastAsia="zh-CN"/>
        </w:rPr>
      </w:pPr>
      <w:r>
        <w:rPr>
          <w:rFonts w:ascii="宋体" w:hAnsi="宋体" w:eastAsia="宋体"/>
          <w:lang w:eastAsia="zh-CN"/>
        </w:rPr>
        <w:t>B. 替代品的价格和质量</w:t>
      </w:r>
    </w:p>
    <w:p w14:paraId="0583571B">
      <w:pPr>
        <w:rPr>
          <w:rFonts w:hint="eastAsia" w:ascii="宋体" w:hAnsi="宋体" w:eastAsia="宋体"/>
          <w:lang w:eastAsia="zh-CN"/>
        </w:rPr>
      </w:pPr>
      <w:r>
        <w:rPr>
          <w:rFonts w:ascii="宋体" w:hAnsi="宋体" w:eastAsia="宋体"/>
          <w:lang w:eastAsia="zh-CN"/>
        </w:rPr>
        <w:t>C. 替代品的市场份额和利润</w:t>
      </w:r>
    </w:p>
    <w:p w14:paraId="1AB16BD2">
      <w:pPr>
        <w:rPr>
          <w:rFonts w:hint="eastAsia" w:ascii="宋体" w:hAnsi="宋体" w:eastAsia="宋体"/>
          <w:lang w:eastAsia="zh-CN"/>
        </w:rPr>
      </w:pPr>
      <w:r>
        <w:rPr>
          <w:rFonts w:ascii="宋体" w:hAnsi="宋体" w:eastAsia="宋体"/>
          <w:lang w:eastAsia="zh-CN"/>
        </w:rPr>
        <w:t>D. 视听运营企业的创新能力</w:t>
      </w:r>
    </w:p>
    <w:p w14:paraId="238215EE">
      <w:pPr>
        <w:rPr>
          <w:rFonts w:hint="eastAsia" w:ascii="宋体" w:hAnsi="宋体" w:eastAsia="宋体"/>
          <w:lang w:eastAsia="zh-CN"/>
        </w:rPr>
      </w:pPr>
      <w:r>
        <w:rPr>
          <w:rFonts w:ascii="宋体" w:hAnsi="宋体" w:eastAsia="宋体"/>
          <w:lang w:eastAsia="zh-CN"/>
        </w:rPr>
        <w:t>E. 视听运营产品的差异化程度</w:t>
      </w:r>
    </w:p>
    <w:p w14:paraId="50901F9B">
      <w:pPr>
        <w:rPr>
          <w:rFonts w:hint="eastAsia" w:ascii="宋体" w:hAnsi="宋体" w:eastAsia="宋体"/>
          <w:lang w:eastAsia="zh-CN"/>
        </w:rPr>
      </w:pPr>
      <w:r>
        <w:rPr>
          <w:rFonts w:ascii="宋体" w:hAnsi="宋体" w:eastAsia="宋体"/>
          <w:lang w:eastAsia="zh-CN"/>
        </w:rPr>
        <w:t>答案：ABDE</w:t>
      </w:r>
    </w:p>
    <w:p w14:paraId="44195679">
      <w:pPr>
        <w:rPr>
          <w:rFonts w:hint="eastAsia" w:ascii="宋体" w:hAnsi="宋体" w:eastAsia="宋体"/>
          <w:lang w:eastAsia="zh-CN"/>
        </w:rPr>
      </w:pPr>
      <w:r>
        <w:rPr>
          <w:rFonts w:ascii="宋体" w:hAnsi="宋体" w:eastAsia="宋体"/>
          <w:lang w:eastAsia="zh-CN"/>
        </w:rPr>
        <w:t>257. 在全媒体运营的会员制度数据分析与优化过程中，需要考虑的因素包括（）。</w:t>
      </w:r>
    </w:p>
    <w:p w14:paraId="1B173FA5">
      <w:pPr>
        <w:rPr>
          <w:rFonts w:hint="eastAsia" w:ascii="宋体" w:hAnsi="宋体" w:eastAsia="宋体"/>
          <w:lang w:eastAsia="zh-CN"/>
        </w:rPr>
      </w:pPr>
      <w:r>
        <w:rPr>
          <w:rFonts w:ascii="宋体" w:hAnsi="宋体" w:eastAsia="宋体"/>
          <w:lang w:eastAsia="zh-CN"/>
        </w:rPr>
        <w:t>A. 会员活跃度分析</w:t>
      </w:r>
    </w:p>
    <w:p w14:paraId="65F14EB1">
      <w:pPr>
        <w:rPr>
          <w:rFonts w:hint="eastAsia" w:ascii="宋体" w:hAnsi="宋体" w:eastAsia="宋体"/>
          <w:lang w:eastAsia="zh-CN"/>
        </w:rPr>
      </w:pPr>
      <w:r>
        <w:rPr>
          <w:rFonts w:ascii="宋体" w:hAnsi="宋体" w:eastAsia="宋体"/>
          <w:lang w:eastAsia="zh-CN"/>
        </w:rPr>
        <w:t>B. 会员数量变化趋势</w:t>
      </w:r>
    </w:p>
    <w:p w14:paraId="7564CD84">
      <w:pPr>
        <w:rPr>
          <w:rFonts w:hint="eastAsia" w:ascii="宋体" w:hAnsi="宋体" w:eastAsia="宋体"/>
          <w:lang w:eastAsia="zh-CN"/>
        </w:rPr>
      </w:pPr>
      <w:r>
        <w:rPr>
          <w:rFonts w:ascii="宋体" w:hAnsi="宋体" w:eastAsia="宋体"/>
          <w:lang w:eastAsia="zh-CN"/>
        </w:rPr>
        <w:t>C. 会员反馈和建议的处理情况</w:t>
      </w:r>
    </w:p>
    <w:p w14:paraId="372D2C67">
      <w:pPr>
        <w:rPr>
          <w:rFonts w:hint="eastAsia" w:ascii="宋体" w:hAnsi="宋体" w:eastAsia="宋体"/>
          <w:lang w:eastAsia="zh-CN"/>
        </w:rPr>
      </w:pPr>
      <w:r>
        <w:rPr>
          <w:rFonts w:ascii="宋体" w:hAnsi="宋体" w:eastAsia="宋体"/>
          <w:lang w:eastAsia="zh-CN"/>
        </w:rPr>
        <w:t>D. 会员付费金额分布</w:t>
      </w:r>
    </w:p>
    <w:p w14:paraId="5B0D312D">
      <w:pPr>
        <w:rPr>
          <w:rFonts w:hint="eastAsia" w:ascii="宋体" w:hAnsi="宋体" w:eastAsia="宋体"/>
          <w:lang w:eastAsia="zh-CN"/>
        </w:rPr>
      </w:pPr>
      <w:r>
        <w:rPr>
          <w:rFonts w:ascii="宋体" w:hAnsi="宋体" w:eastAsia="宋体"/>
          <w:lang w:eastAsia="zh-CN"/>
        </w:rPr>
        <w:t>E. 会员个人兴趣爱好</w:t>
      </w:r>
    </w:p>
    <w:p w14:paraId="2424694F">
      <w:pPr>
        <w:rPr>
          <w:rFonts w:hint="eastAsia" w:ascii="宋体" w:hAnsi="宋体" w:eastAsia="宋体"/>
          <w:lang w:eastAsia="zh-CN"/>
        </w:rPr>
      </w:pPr>
      <w:r>
        <w:rPr>
          <w:rFonts w:ascii="宋体" w:hAnsi="宋体" w:eastAsia="宋体"/>
          <w:lang w:eastAsia="zh-CN"/>
        </w:rPr>
        <w:t>答案：ABCD</w:t>
      </w:r>
    </w:p>
    <w:p w14:paraId="23E8CD00">
      <w:pPr>
        <w:rPr>
          <w:rFonts w:hint="eastAsia" w:ascii="宋体" w:hAnsi="宋体" w:eastAsia="宋体"/>
          <w:lang w:eastAsia="zh-CN"/>
        </w:rPr>
      </w:pPr>
      <w:r>
        <w:rPr>
          <w:rFonts w:ascii="宋体" w:hAnsi="宋体" w:eastAsia="宋体"/>
          <w:lang w:eastAsia="zh-CN"/>
        </w:rPr>
        <w:t>258. 实施内容智能推荐系统需要遵循的步骤包括（）。</w:t>
      </w:r>
    </w:p>
    <w:p w14:paraId="350D2F8C">
      <w:pPr>
        <w:rPr>
          <w:rFonts w:hint="eastAsia" w:ascii="宋体" w:hAnsi="宋体" w:eastAsia="宋体"/>
          <w:lang w:eastAsia="zh-CN"/>
        </w:rPr>
      </w:pPr>
      <w:r>
        <w:rPr>
          <w:rFonts w:ascii="宋体" w:hAnsi="宋体" w:eastAsia="宋体"/>
          <w:lang w:eastAsia="zh-CN"/>
        </w:rPr>
        <w:t>A. 算法模型选择与训练</w:t>
      </w:r>
    </w:p>
    <w:p w14:paraId="55E5F0B0">
      <w:pPr>
        <w:rPr>
          <w:rFonts w:hint="eastAsia" w:ascii="宋体" w:hAnsi="宋体" w:eastAsia="宋体"/>
          <w:lang w:eastAsia="zh-CN"/>
        </w:rPr>
      </w:pPr>
      <w:r>
        <w:rPr>
          <w:rFonts w:ascii="宋体" w:hAnsi="宋体" w:eastAsia="宋体"/>
          <w:lang w:eastAsia="zh-CN"/>
        </w:rPr>
        <w:t>B. 数据收集与处理</w:t>
      </w:r>
    </w:p>
    <w:p w14:paraId="714F802D">
      <w:pPr>
        <w:rPr>
          <w:rFonts w:hint="eastAsia" w:ascii="宋体" w:hAnsi="宋体" w:eastAsia="宋体"/>
          <w:lang w:eastAsia="zh-CN"/>
        </w:rPr>
      </w:pPr>
      <w:r>
        <w:rPr>
          <w:rFonts w:ascii="宋体" w:hAnsi="宋体" w:eastAsia="宋体"/>
          <w:lang w:eastAsia="zh-CN"/>
        </w:rPr>
        <w:t>C. 持续优化与迭代</w:t>
      </w:r>
    </w:p>
    <w:p w14:paraId="11F5424D">
      <w:pPr>
        <w:rPr>
          <w:rFonts w:hint="eastAsia" w:ascii="宋体" w:hAnsi="宋体" w:eastAsia="宋体"/>
          <w:lang w:eastAsia="zh-CN"/>
        </w:rPr>
      </w:pPr>
      <w:r>
        <w:rPr>
          <w:rFonts w:ascii="宋体" w:hAnsi="宋体" w:eastAsia="宋体"/>
          <w:lang w:eastAsia="zh-CN"/>
        </w:rPr>
        <w:t>D. 推荐系统部署与测试</w:t>
      </w:r>
    </w:p>
    <w:p w14:paraId="08FD3282">
      <w:pPr>
        <w:rPr>
          <w:rFonts w:hint="eastAsia" w:ascii="宋体" w:hAnsi="宋体" w:eastAsia="宋体"/>
          <w:lang w:eastAsia="zh-CN"/>
        </w:rPr>
      </w:pPr>
      <w:r>
        <w:rPr>
          <w:rFonts w:ascii="宋体" w:hAnsi="宋体" w:eastAsia="宋体"/>
          <w:lang w:eastAsia="zh-CN"/>
        </w:rPr>
        <w:t>E. 用户初步体验调研</w:t>
      </w:r>
    </w:p>
    <w:p w14:paraId="748750FB">
      <w:pPr>
        <w:rPr>
          <w:rFonts w:hint="eastAsia" w:ascii="宋体" w:hAnsi="宋体" w:eastAsia="宋体"/>
          <w:lang w:eastAsia="zh-CN"/>
        </w:rPr>
      </w:pPr>
      <w:r>
        <w:rPr>
          <w:rFonts w:ascii="宋体" w:hAnsi="宋体" w:eastAsia="宋体"/>
          <w:lang w:eastAsia="zh-CN"/>
        </w:rPr>
        <w:t>答案：ABCD</w:t>
      </w:r>
    </w:p>
    <w:p w14:paraId="063AB063">
      <w:pPr>
        <w:rPr>
          <w:rFonts w:hint="eastAsia" w:ascii="宋体" w:hAnsi="宋体" w:eastAsia="宋体"/>
          <w:lang w:eastAsia="zh-CN"/>
        </w:rPr>
      </w:pPr>
      <w:r>
        <w:rPr>
          <w:rFonts w:ascii="宋体" w:hAnsi="宋体" w:eastAsia="宋体"/>
          <w:lang w:eastAsia="zh-CN"/>
        </w:rPr>
        <w:t>259. 根据传播学的原理，大众传播的方式特点是（）。</w:t>
      </w:r>
    </w:p>
    <w:p w14:paraId="148D7B8B">
      <w:pPr>
        <w:rPr>
          <w:rFonts w:hint="eastAsia" w:ascii="宋体" w:hAnsi="宋体" w:eastAsia="宋体"/>
          <w:lang w:eastAsia="zh-CN"/>
        </w:rPr>
      </w:pPr>
      <w:r>
        <w:rPr>
          <w:rFonts w:ascii="宋体" w:hAnsi="宋体" w:eastAsia="宋体"/>
          <w:lang w:eastAsia="zh-CN"/>
        </w:rPr>
        <w:t>A. 互动性强</w:t>
      </w:r>
    </w:p>
    <w:p w14:paraId="12C9321B">
      <w:pPr>
        <w:rPr>
          <w:rFonts w:hint="eastAsia" w:ascii="宋体" w:hAnsi="宋体" w:eastAsia="宋体"/>
          <w:lang w:eastAsia="zh-CN"/>
        </w:rPr>
      </w:pPr>
      <w:r>
        <w:rPr>
          <w:rFonts w:ascii="宋体" w:hAnsi="宋体" w:eastAsia="宋体"/>
          <w:lang w:eastAsia="zh-CN"/>
        </w:rPr>
        <w:t>B. 传播速度快</w:t>
      </w:r>
    </w:p>
    <w:p w14:paraId="4B93E889">
      <w:pPr>
        <w:rPr>
          <w:rFonts w:hint="eastAsia" w:ascii="宋体" w:hAnsi="宋体" w:eastAsia="宋体"/>
          <w:lang w:eastAsia="zh-CN"/>
        </w:rPr>
      </w:pPr>
      <w:r>
        <w:rPr>
          <w:rFonts w:ascii="宋体" w:hAnsi="宋体" w:eastAsia="宋体"/>
          <w:lang w:eastAsia="zh-CN"/>
        </w:rPr>
        <w:t>C. 反馈机制及时</w:t>
      </w:r>
    </w:p>
    <w:p w14:paraId="044CA87D">
      <w:pPr>
        <w:rPr>
          <w:rFonts w:hint="eastAsia" w:ascii="宋体" w:hAnsi="宋体" w:eastAsia="宋体"/>
          <w:lang w:eastAsia="zh-CN"/>
        </w:rPr>
      </w:pPr>
      <w:r>
        <w:rPr>
          <w:rFonts w:ascii="宋体" w:hAnsi="宋体" w:eastAsia="宋体"/>
          <w:lang w:eastAsia="zh-CN"/>
        </w:rPr>
        <w:t>D. 覆盖范围广</w:t>
      </w:r>
    </w:p>
    <w:p w14:paraId="0BE87949">
      <w:pPr>
        <w:rPr>
          <w:rFonts w:hint="eastAsia" w:ascii="宋体" w:hAnsi="宋体" w:eastAsia="宋体"/>
        </w:rPr>
      </w:pPr>
      <w:r>
        <w:rPr>
          <w:rFonts w:ascii="宋体" w:hAnsi="宋体" w:eastAsia="宋体"/>
        </w:rPr>
        <w:t>E. 目的性明确</w:t>
      </w:r>
    </w:p>
    <w:p w14:paraId="7081AFFF">
      <w:pPr>
        <w:rPr>
          <w:rFonts w:hint="eastAsia" w:ascii="宋体" w:hAnsi="宋体" w:eastAsia="宋体"/>
        </w:rPr>
      </w:pPr>
      <w:r>
        <w:rPr>
          <w:rFonts w:ascii="宋体" w:hAnsi="宋体" w:eastAsia="宋体"/>
        </w:rPr>
        <w:t>答案：BDE</w:t>
      </w:r>
    </w:p>
    <w:p w14:paraId="3A49B89B">
      <w:pPr>
        <w:rPr>
          <w:rFonts w:hint="eastAsia" w:ascii="宋体" w:hAnsi="宋体" w:eastAsia="宋体"/>
          <w:lang w:eastAsia="zh-CN"/>
        </w:rPr>
      </w:pPr>
      <w:r>
        <w:rPr>
          <w:rFonts w:ascii="宋体" w:hAnsi="宋体" w:eastAsia="宋体"/>
          <w:lang w:eastAsia="zh-CN"/>
        </w:rPr>
        <w:t>260. 在通过优化内容提高用户粘性的过程中，需要重点考虑的因素是（）。</w:t>
      </w:r>
    </w:p>
    <w:p w14:paraId="393BEC99">
      <w:pPr>
        <w:rPr>
          <w:rFonts w:hint="eastAsia" w:ascii="宋体" w:hAnsi="宋体" w:eastAsia="宋体"/>
          <w:lang w:eastAsia="zh-CN"/>
        </w:rPr>
      </w:pPr>
      <w:r>
        <w:rPr>
          <w:rFonts w:ascii="宋体" w:hAnsi="宋体" w:eastAsia="宋体"/>
          <w:lang w:eastAsia="zh-CN"/>
        </w:rPr>
        <w:t>A. 页面设计的简洁美观与导航的便捷性</w:t>
      </w:r>
    </w:p>
    <w:p w14:paraId="4AF07EB3">
      <w:pPr>
        <w:rPr>
          <w:rFonts w:hint="eastAsia" w:ascii="宋体" w:hAnsi="宋体" w:eastAsia="宋体"/>
          <w:lang w:eastAsia="zh-CN"/>
        </w:rPr>
      </w:pPr>
      <w:r>
        <w:rPr>
          <w:rFonts w:ascii="宋体" w:hAnsi="宋体" w:eastAsia="宋体"/>
          <w:lang w:eastAsia="zh-CN"/>
        </w:rPr>
        <w:t>B. 内容的独特性和价值性</w:t>
      </w:r>
    </w:p>
    <w:p w14:paraId="0739800F">
      <w:pPr>
        <w:rPr>
          <w:rFonts w:hint="eastAsia" w:ascii="宋体" w:hAnsi="宋体" w:eastAsia="宋体"/>
          <w:lang w:eastAsia="zh-CN"/>
        </w:rPr>
      </w:pPr>
      <w:r>
        <w:rPr>
          <w:rFonts w:ascii="宋体" w:hAnsi="宋体" w:eastAsia="宋体"/>
          <w:lang w:eastAsia="zh-CN"/>
        </w:rPr>
        <w:t>C. 社交媒体的流行话题和趋势</w:t>
      </w:r>
    </w:p>
    <w:p w14:paraId="43F2698F">
      <w:pPr>
        <w:rPr>
          <w:rFonts w:hint="eastAsia" w:ascii="宋体" w:hAnsi="宋体" w:eastAsia="宋体"/>
          <w:lang w:eastAsia="zh-CN"/>
        </w:rPr>
      </w:pPr>
      <w:r>
        <w:rPr>
          <w:rFonts w:ascii="宋体" w:hAnsi="宋体" w:eastAsia="宋体"/>
          <w:lang w:eastAsia="zh-CN"/>
        </w:rPr>
        <w:t>D. 外部链接的数量和来源的权威性</w:t>
      </w:r>
    </w:p>
    <w:p w14:paraId="45C86FEF">
      <w:pPr>
        <w:rPr>
          <w:rFonts w:hint="eastAsia" w:ascii="宋体" w:hAnsi="宋体" w:eastAsia="宋体"/>
          <w:lang w:eastAsia="zh-CN"/>
        </w:rPr>
      </w:pPr>
      <w:r>
        <w:rPr>
          <w:rFonts w:ascii="宋体" w:hAnsi="宋体" w:eastAsia="宋体"/>
          <w:lang w:eastAsia="zh-CN"/>
        </w:rPr>
        <w:t>E. 用户行为数据的跟踪与分析</w:t>
      </w:r>
    </w:p>
    <w:p w14:paraId="357B0DA0">
      <w:pPr>
        <w:rPr>
          <w:rFonts w:hint="eastAsia" w:ascii="宋体" w:hAnsi="宋体" w:eastAsia="宋体"/>
          <w:lang w:eastAsia="zh-CN"/>
        </w:rPr>
      </w:pPr>
      <w:r>
        <w:rPr>
          <w:rFonts w:ascii="宋体" w:hAnsi="宋体" w:eastAsia="宋体"/>
          <w:lang w:eastAsia="zh-CN"/>
        </w:rPr>
        <w:t>答案：ABE</w:t>
      </w:r>
    </w:p>
    <w:p w14:paraId="4CC678E2">
      <w:pPr>
        <w:rPr>
          <w:rFonts w:hint="eastAsia" w:ascii="宋体" w:hAnsi="宋体" w:eastAsia="宋体"/>
          <w:lang w:eastAsia="zh-CN"/>
        </w:rPr>
      </w:pPr>
      <w:r>
        <w:rPr>
          <w:rFonts w:ascii="宋体" w:hAnsi="宋体" w:eastAsia="宋体"/>
          <w:lang w:eastAsia="zh-CN"/>
        </w:rPr>
        <w:t>261. 有效的私域流量池用户维护策略包括（）等。</w:t>
      </w:r>
    </w:p>
    <w:p w14:paraId="7518540F">
      <w:pPr>
        <w:rPr>
          <w:rFonts w:hint="eastAsia" w:ascii="宋体" w:hAnsi="宋体" w:eastAsia="宋体"/>
          <w:lang w:eastAsia="zh-CN"/>
        </w:rPr>
      </w:pPr>
      <w:r>
        <w:rPr>
          <w:rFonts w:ascii="宋体" w:hAnsi="宋体" w:eastAsia="宋体"/>
          <w:lang w:eastAsia="zh-CN"/>
        </w:rPr>
        <w:t>A. 频繁更换用户管理系统</w:t>
      </w:r>
    </w:p>
    <w:p w14:paraId="415DBB1C">
      <w:pPr>
        <w:rPr>
          <w:rFonts w:hint="eastAsia" w:ascii="宋体" w:hAnsi="宋体" w:eastAsia="宋体"/>
          <w:lang w:eastAsia="zh-CN"/>
        </w:rPr>
      </w:pPr>
      <w:r>
        <w:rPr>
          <w:rFonts w:ascii="宋体" w:hAnsi="宋体" w:eastAsia="宋体"/>
          <w:lang w:eastAsia="zh-CN"/>
        </w:rPr>
        <w:t>B. 建立便捷的反馈渠道</w:t>
      </w:r>
    </w:p>
    <w:p w14:paraId="43DFFE28">
      <w:pPr>
        <w:rPr>
          <w:rFonts w:hint="eastAsia" w:ascii="宋体" w:hAnsi="宋体" w:eastAsia="宋体"/>
          <w:lang w:eastAsia="zh-CN"/>
        </w:rPr>
      </w:pPr>
      <w:r>
        <w:rPr>
          <w:rFonts w:ascii="宋体" w:hAnsi="宋体" w:eastAsia="宋体"/>
          <w:lang w:eastAsia="zh-CN"/>
        </w:rPr>
        <w:t>C. 忽视用户隐私保护</w:t>
      </w:r>
    </w:p>
    <w:p w14:paraId="03262E56">
      <w:pPr>
        <w:rPr>
          <w:rFonts w:hint="eastAsia" w:ascii="宋体" w:hAnsi="宋体" w:eastAsia="宋体"/>
          <w:lang w:eastAsia="zh-CN"/>
        </w:rPr>
      </w:pPr>
      <w:r>
        <w:rPr>
          <w:rFonts w:ascii="宋体" w:hAnsi="宋体" w:eastAsia="宋体"/>
          <w:lang w:eastAsia="zh-CN"/>
        </w:rPr>
        <w:t>D. 定期举办用户见面会</w:t>
      </w:r>
    </w:p>
    <w:p w14:paraId="6ACC38A3">
      <w:pPr>
        <w:rPr>
          <w:rFonts w:hint="eastAsia" w:ascii="宋体" w:hAnsi="宋体" w:eastAsia="宋体"/>
          <w:lang w:eastAsia="zh-CN"/>
        </w:rPr>
      </w:pPr>
      <w:r>
        <w:rPr>
          <w:rFonts w:ascii="宋体" w:hAnsi="宋体" w:eastAsia="宋体"/>
          <w:lang w:eastAsia="zh-CN"/>
        </w:rPr>
        <w:t>E. 提供定制化服务</w:t>
      </w:r>
    </w:p>
    <w:p w14:paraId="37A5A32E">
      <w:pPr>
        <w:rPr>
          <w:rFonts w:hint="eastAsia" w:ascii="宋体" w:hAnsi="宋体" w:eastAsia="宋体"/>
          <w:lang w:eastAsia="zh-CN"/>
        </w:rPr>
      </w:pPr>
      <w:r>
        <w:rPr>
          <w:rFonts w:ascii="宋体" w:hAnsi="宋体" w:eastAsia="宋体"/>
          <w:lang w:eastAsia="zh-CN"/>
        </w:rPr>
        <w:t>答案：BDE</w:t>
      </w:r>
    </w:p>
    <w:p w14:paraId="6871DDB8">
      <w:pPr>
        <w:rPr>
          <w:rFonts w:hint="eastAsia" w:ascii="宋体" w:hAnsi="宋体" w:eastAsia="宋体"/>
          <w:lang w:eastAsia="zh-CN"/>
        </w:rPr>
      </w:pPr>
      <w:r>
        <w:rPr>
          <w:rFonts w:ascii="宋体" w:hAnsi="宋体" w:eastAsia="宋体"/>
          <w:lang w:eastAsia="zh-CN"/>
        </w:rPr>
        <w:t>262. 流量转化分析中，能够帮助评估和优化用户体验的指标是（）。</w:t>
      </w:r>
    </w:p>
    <w:p w14:paraId="7353DD04">
      <w:pPr>
        <w:rPr>
          <w:rFonts w:hint="eastAsia" w:ascii="宋体" w:hAnsi="宋体" w:eastAsia="宋体"/>
          <w:lang w:eastAsia="zh-CN"/>
        </w:rPr>
      </w:pPr>
      <w:r>
        <w:rPr>
          <w:rFonts w:ascii="宋体" w:hAnsi="宋体" w:eastAsia="宋体"/>
          <w:lang w:eastAsia="zh-CN"/>
        </w:rPr>
        <w:t>A. 漏斗模型各环节转化率</w:t>
      </w:r>
    </w:p>
    <w:p w14:paraId="7352E859">
      <w:pPr>
        <w:rPr>
          <w:rFonts w:hint="eastAsia" w:ascii="宋体" w:hAnsi="宋体" w:eastAsia="宋体"/>
          <w:lang w:eastAsia="zh-CN"/>
        </w:rPr>
      </w:pPr>
      <w:r>
        <w:rPr>
          <w:rFonts w:ascii="宋体" w:hAnsi="宋体" w:eastAsia="宋体"/>
          <w:lang w:eastAsia="zh-CN"/>
        </w:rPr>
        <w:t>B. 转化率</w:t>
      </w:r>
    </w:p>
    <w:p w14:paraId="4EA88EF3">
      <w:pPr>
        <w:rPr>
          <w:rFonts w:hint="eastAsia" w:ascii="宋体" w:hAnsi="宋体" w:eastAsia="宋体"/>
          <w:lang w:eastAsia="zh-CN"/>
        </w:rPr>
      </w:pPr>
      <w:r>
        <w:rPr>
          <w:rFonts w:ascii="宋体" w:hAnsi="宋体" w:eastAsia="宋体"/>
          <w:lang w:eastAsia="zh-CN"/>
        </w:rPr>
        <w:t>C. 用户留存率</w:t>
      </w:r>
    </w:p>
    <w:p w14:paraId="3380DA6B">
      <w:pPr>
        <w:rPr>
          <w:rFonts w:hint="eastAsia" w:ascii="宋体" w:hAnsi="宋体" w:eastAsia="宋体"/>
          <w:lang w:eastAsia="zh-CN"/>
        </w:rPr>
      </w:pPr>
      <w:r>
        <w:rPr>
          <w:rFonts w:ascii="宋体" w:hAnsi="宋体" w:eastAsia="宋体"/>
          <w:lang w:eastAsia="zh-CN"/>
        </w:rPr>
        <w:t>D. 平均停留时间</w:t>
      </w:r>
    </w:p>
    <w:p w14:paraId="7148020D">
      <w:pPr>
        <w:rPr>
          <w:rFonts w:hint="eastAsia" w:ascii="宋体" w:hAnsi="宋体" w:eastAsia="宋体"/>
        </w:rPr>
      </w:pPr>
      <w:r>
        <w:rPr>
          <w:rFonts w:ascii="宋体" w:hAnsi="宋体" w:eastAsia="宋体"/>
        </w:rPr>
        <w:t>E. 跳出率</w:t>
      </w:r>
    </w:p>
    <w:p w14:paraId="72839BFD">
      <w:pPr>
        <w:rPr>
          <w:rFonts w:hint="eastAsia" w:ascii="宋体" w:hAnsi="宋体" w:eastAsia="宋体"/>
        </w:rPr>
      </w:pPr>
      <w:r>
        <w:rPr>
          <w:rFonts w:ascii="宋体" w:hAnsi="宋体" w:eastAsia="宋体"/>
        </w:rPr>
        <w:t>答案：ABCDE</w:t>
      </w:r>
    </w:p>
    <w:p w14:paraId="3E042F13">
      <w:pPr>
        <w:rPr>
          <w:rFonts w:hint="eastAsia" w:ascii="宋体" w:hAnsi="宋体" w:eastAsia="宋体"/>
          <w:lang w:eastAsia="zh-CN"/>
        </w:rPr>
      </w:pPr>
      <w:r>
        <w:rPr>
          <w:rFonts w:ascii="宋体" w:hAnsi="宋体" w:eastAsia="宋体"/>
          <w:lang w:eastAsia="zh-CN"/>
        </w:rPr>
        <w:t>263. 跨界合作型达人营销活动在执行过程中，需要特别注意的方面包括（）。</w:t>
      </w:r>
    </w:p>
    <w:p w14:paraId="418EB09D">
      <w:pPr>
        <w:rPr>
          <w:rFonts w:hint="eastAsia" w:ascii="宋体" w:hAnsi="宋体" w:eastAsia="宋体"/>
          <w:lang w:eastAsia="zh-CN"/>
        </w:rPr>
      </w:pPr>
      <w:r>
        <w:rPr>
          <w:rFonts w:ascii="宋体" w:hAnsi="宋体" w:eastAsia="宋体"/>
          <w:lang w:eastAsia="zh-CN"/>
        </w:rPr>
        <w:t>A. 实时监控活动进展并及时调整策略</w:t>
      </w:r>
    </w:p>
    <w:p w14:paraId="1A1A402B">
      <w:pPr>
        <w:rPr>
          <w:rFonts w:hint="eastAsia" w:ascii="宋体" w:hAnsi="宋体" w:eastAsia="宋体"/>
          <w:lang w:eastAsia="zh-CN"/>
        </w:rPr>
      </w:pPr>
      <w:r>
        <w:rPr>
          <w:rFonts w:ascii="宋体" w:hAnsi="宋体" w:eastAsia="宋体"/>
          <w:lang w:eastAsia="zh-CN"/>
        </w:rPr>
        <w:t>B. 确保活动内容的创意性和多样性</w:t>
      </w:r>
    </w:p>
    <w:p w14:paraId="7C1C6FE2">
      <w:pPr>
        <w:rPr>
          <w:rFonts w:hint="eastAsia" w:ascii="宋体" w:hAnsi="宋体" w:eastAsia="宋体"/>
          <w:lang w:eastAsia="zh-CN"/>
        </w:rPr>
      </w:pPr>
      <w:r>
        <w:rPr>
          <w:rFonts w:ascii="宋体" w:hAnsi="宋体" w:eastAsia="宋体"/>
          <w:lang w:eastAsia="zh-CN"/>
        </w:rPr>
        <w:t>C. 建立有效的危机管理和公关应对机制</w:t>
      </w:r>
    </w:p>
    <w:p w14:paraId="69FD2F21">
      <w:pPr>
        <w:rPr>
          <w:rFonts w:hint="eastAsia" w:ascii="宋体" w:hAnsi="宋体" w:eastAsia="宋体"/>
          <w:lang w:eastAsia="zh-CN"/>
        </w:rPr>
      </w:pPr>
      <w:r>
        <w:rPr>
          <w:rFonts w:ascii="宋体" w:hAnsi="宋体" w:eastAsia="宋体"/>
          <w:lang w:eastAsia="zh-CN"/>
        </w:rPr>
        <w:t>D. 严格保护合作双方的商业机密和隐私</w:t>
      </w:r>
    </w:p>
    <w:p w14:paraId="3105F2E9">
      <w:pPr>
        <w:rPr>
          <w:rFonts w:hint="eastAsia" w:ascii="宋体" w:hAnsi="宋体" w:eastAsia="宋体"/>
          <w:lang w:eastAsia="zh-CN"/>
        </w:rPr>
      </w:pPr>
      <w:r>
        <w:rPr>
          <w:rFonts w:ascii="宋体" w:hAnsi="宋体" w:eastAsia="宋体"/>
          <w:lang w:eastAsia="zh-CN"/>
        </w:rPr>
        <w:t>E. 过分依赖单一推广渠道以降低成本</w:t>
      </w:r>
    </w:p>
    <w:p w14:paraId="4C449A07">
      <w:pPr>
        <w:rPr>
          <w:rFonts w:hint="eastAsia" w:ascii="宋体" w:hAnsi="宋体" w:eastAsia="宋体"/>
          <w:lang w:eastAsia="zh-CN"/>
        </w:rPr>
      </w:pPr>
      <w:r>
        <w:rPr>
          <w:rFonts w:ascii="宋体" w:hAnsi="宋体" w:eastAsia="宋体"/>
          <w:lang w:eastAsia="zh-CN"/>
        </w:rPr>
        <w:t>答案：ABCD</w:t>
      </w:r>
    </w:p>
    <w:p w14:paraId="7ED5E005">
      <w:pPr>
        <w:rPr>
          <w:rFonts w:hint="eastAsia" w:ascii="宋体" w:hAnsi="宋体" w:eastAsia="宋体"/>
          <w:lang w:eastAsia="zh-CN"/>
        </w:rPr>
      </w:pPr>
      <w:r>
        <w:rPr>
          <w:rFonts w:ascii="宋体" w:hAnsi="宋体" w:eastAsia="宋体"/>
          <w:lang w:eastAsia="zh-CN"/>
        </w:rPr>
        <w:t>264. 广告精准投放的意义包括（）。</w:t>
      </w:r>
    </w:p>
    <w:p w14:paraId="6E002C14">
      <w:pPr>
        <w:rPr>
          <w:rFonts w:hint="eastAsia" w:ascii="宋体" w:hAnsi="宋体" w:eastAsia="宋体"/>
          <w:lang w:eastAsia="zh-CN"/>
        </w:rPr>
      </w:pPr>
      <w:r>
        <w:rPr>
          <w:rFonts w:ascii="宋体" w:hAnsi="宋体" w:eastAsia="宋体"/>
          <w:lang w:eastAsia="zh-CN"/>
        </w:rPr>
        <w:t>A. 优化用户体验</w:t>
      </w:r>
    </w:p>
    <w:p w14:paraId="17A7FCAB">
      <w:pPr>
        <w:rPr>
          <w:rFonts w:hint="eastAsia" w:ascii="宋体" w:hAnsi="宋体" w:eastAsia="宋体"/>
          <w:lang w:eastAsia="zh-CN"/>
        </w:rPr>
      </w:pPr>
      <w:r>
        <w:rPr>
          <w:rFonts w:ascii="宋体" w:hAnsi="宋体" w:eastAsia="宋体"/>
          <w:lang w:eastAsia="zh-CN"/>
        </w:rPr>
        <w:t>B. 提高广告效果</w:t>
      </w:r>
    </w:p>
    <w:p w14:paraId="2294FA46">
      <w:pPr>
        <w:rPr>
          <w:rFonts w:hint="eastAsia" w:ascii="宋体" w:hAnsi="宋体" w:eastAsia="宋体"/>
          <w:lang w:eastAsia="zh-CN"/>
        </w:rPr>
      </w:pPr>
      <w:r>
        <w:rPr>
          <w:rFonts w:ascii="宋体" w:hAnsi="宋体" w:eastAsia="宋体"/>
          <w:lang w:eastAsia="zh-CN"/>
        </w:rPr>
        <w:t>C. 扩大用户规模</w:t>
      </w:r>
    </w:p>
    <w:p w14:paraId="48521437">
      <w:pPr>
        <w:rPr>
          <w:rFonts w:hint="eastAsia" w:ascii="宋体" w:hAnsi="宋体" w:eastAsia="宋体"/>
          <w:lang w:eastAsia="zh-CN"/>
        </w:rPr>
      </w:pPr>
      <w:r>
        <w:rPr>
          <w:rFonts w:ascii="宋体" w:hAnsi="宋体" w:eastAsia="宋体"/>
          <w:lang w:eastAsia="zh-CN"/>
        </w:rPr>
        <w:t>D. 降低广告成本</w:t>
      </w:r>
    </w:p>
    <w:p w14:paraId="0FDE5215">
      <w:pPr>
        <w:rPr>
          <w:rFonts w:hint="eastAsia" w:ascii="宋体" w:hAnsi="宋体" w:eastAsia="宋体"/>
          <w:lang w:eastAsia="zh-CN"/>
        </w:rPr>
      </w:pPr>
      <w:r>
        <w:rPr>
          <w:rFonts w:ascii="宋体" w:hAnsi="宋体" w:eastAsia="宋体"/>
          <w:lang w:eastAsia="zh-CN"/>
        </w:rPr>
        <w:t>E. 增加广告数量</w:t>
      </w:r>
    </w:p>
    <w:p w14:paraId="5EFFA9C6">
      <w:pPr>
        <w:rPr>
          <w:rFonts w:hint="eastAsia" w:ascii="宋体" w:hAnsi="宋体" w:eastAsia="宋体"/>
          <w:lang w:eastAsia="zh-CN"/>
        </w:rPr>
      </w:pPr>
      <w:r>
        <w:rPr>
          <w:rFonts w:ascii="宋体" w:hAnsi="宋体" w:eastAsia="宋体"/>
          <w:lang w:eastAsia="zh-CN"/>
        </w:rPr>
        <w:t>答案：ABD</w:t>
      </w:r>
    </w:p>
    <w:p w14:paraId="1120E8F9">
      <w:pPr>
        <w:rPr>
          <w:rFonts w:hint="eastAsia" w:ascii="宋体" w:hAnsi="宋体" w:eastAsia="宋体"/>
          <w:lang w:eastAsia="zh-CN"/>
        </w:rPr>
      </w:pPr>
      <w:r>
        <w:rPr>
          <w:rFonts w:ascii="宋体" w:hAnsi="宋体" w:eastAsia="宋体"/>
          <w:lang w:eastAsia="zh-CN"/>
        </w:rPr>
        <w:t>265. 广告投放的商业化变现策略通常包括（）。</w:t>
      </w:r>
    </w:p>
    <w:p w14:paraId="36965C58">
      <w:pPr>
        <w:rPr>
          <w:rFonts w:hint="eastAsia" w:ascii="宋体" w:hAnsi="宋体" w:eastAsia="宋体"/>
          <w:lang w:eastAsia="zh-CN"/>
        </w:rPr>
      </w:pPr>
      <w:r>
        <w:rPr>
          <w:rFonts w:ascii="宋体" w:hAnsi="宋体" w:eastAsia="宋体"/>
          <w:lang w:eastAsia="zh-CN"/>
        </w:rPr>
        <w:t>A. 采用多样化的广告形式</w:t>
      </w:r>
    </w:p>
    <w:p w14:paraId="4161652D">
      <w:pPr>
        <w:rPr>
          <w:rFonts w:hint="eastAsia" w:ascii="宋体" w:hAnsi="宋体" w:eastAsia="宋体"/>
          <w:lang w:eastAsia="zh-CN"/>
        </w:rPr>
      </w:pPr>
      <w:r>
        <w:rPr>
          <w:rFonts w:ascii="宋体" w:hAnsi="宋体" w:eastAsia="宋体"/>
          <w:lang w:eastAsia="zh-CN"/>
        </w:rPr>
        <w:t>B. 利用大数据进行精准投放</w:t>
      </w:r>
    </w:p>
    <w:p w14:paraId="50733495">
      <w:pPr>
        <w:rPr>
          <w:rFonts w:hint="eastAsia" w:ascii="宋体" w:hAnsi="宋体" w:eastAsia="宋体"/>
          <w:lang w:eastAsia="zh-CN"/>
        </w:rPr>
      </w:pPr>
      <w:r>
        <w:rPr>
          <w:rFonts w:ascii="宋体" w:hAnsi="宋体" w:eastAsia="宋体"/>
          <w:lang w:eastAsia="zh-CN"/>
        </w:rPr>
        <w:t>C. 降低广告制作成本以提高利润空间</w:t>
      </w:r>
    </w:p>
    <w:p w14:paraId="6EB50BAC">
      <w:pPr>
        <w:rPr>
          <w:rFonts w:hint="eastAsia" w:ascii="宋体" w:hAnsi="宋体" w:eastAsia="宋体"/>
          <w:lang w:eastAsia="zh-CN"/>
        </w:rPr>
      </w:pPr>
      <w:r>
        <w:rPr>
          <w:rFonts w:ascii="宋体" w:hAnsi="宋体" w:eastAsia="宋体"/>
          <w:lang w:eastAsia="zh-CN"/>
        </w:rPr>
        <w:t>D. 提高广告曝光量而不考虑用户体验</w:t>
      </w:r>
    </w:p>
    <w:p w14:paraId="328DB3A1">
      <w:pPr>
        <w:rPr>
          <w:rFonts w:hint="eastAsia" w:ascii="宋体" w:hAnsi="宋体" w:eastAsia="宋体"/>
          <w:lang w:eastAsia="zh-CN"/>
        </w:rPr>
      </w:pPr>
      <w:r>
        <w:rPr>
          <w:rFonts w:ascii="宋体" w:hAnsi="宋体" w:eastAsia="宋体"/>
          <w:lang w:eastAsia="zh-CN"/>
        </w:rPr>
        <w:t>E. 优化广告展示方式和频率</w:t>
      </w:r>
    </w:p>
    <w:p w14:paraId="013101EE">
      <w:pPr>
        <w:rPr>
          <w:rFonts w:hint="eastAsia" w:ascii="宋体" w:hAnsi="宋体" w:eastAsia="宋体"/>
          <w:lang w:eastAsia="zh-CN"/>
        </w:rPr>
      </w:pPr>
      <w:r>
        <w:rPr>
          <w:rFonts w:ascii="宋体" w:hAnsi="宋体" w:eastAsia="宋体"/>
          <w:lang w:eastAsia="zh-CN"/>
        </w:rPr>
        <w:t>答案：ABE</w:t>
      </w:r>
    </w:p>
    <w:p w14:paraId="5023C427">
      <w:pPr>
        <w:rPr>
          <w:rFonts w:hint="eastAsia" w:ascii="宋体" w:hAnsi="宋体" w:eastAsia="宋体"/>
          <w:lang w:eastAsia="zh-CN"/>
        </w:rPr>
      </w:pPr>
      <w:r>
        <w:rPr>
          <w:rFonts w:ascii="宋体" w:hAnsi="宋体" w:eastAsia="宋体"/>
          <w:lang w:eastAsia="zh-CN"/>
        </w:rPr>
        <w:t>266. 功能差异化策略的成功实施有助于企业实现目标（）。</w:t>
      </w:r>
    </w:p>
    <w:p w14:paraId="0728EAF5">
      <w:pPr>
        <w:rPr>
          <w:rFonts w:hint="eastAsia" w:ascii="宋体" w:hAnsi="宋体" w:eastAsia="宋体"/>
          <w:lang w:eastAsia="zh-CN"/>
        </w:rPr>
      </w:pPr>
      <w:r>
        <w:rPr>
          <w:rFonts w:ascii="宋体" w:hAnsi="宋体" w:eastAsia="宋体"/>
          <w:lang w:eastAsia="zh-CN"/>
        </w:rPr>
        <w:t>A. 降低生产成本</w:t>
      </w:r>
    </w:p>
    <w:p w14:paraId="47CA6F54">
      <w:pPr>
        <w:rPr>
          <w:rFonts w:hint="eastAsia" w:ascii="宋体" w:hAnsi="宋体" w:eastAsia="宋体"/>
          <w:lang w:eastAsia="zh-CN"/>
        </w:rPr>
      </w:pPr>
      <w:r>
        <w:rPr>
          <w:rFonts w:ascii="宋体" w:hAnsi="宋体" w:eastAsia="宋体"/>
          <w:lang w:eastAsia="zh-CN"/>
        </w:rPr>
        <w:t>B. 提高市场占有率</w:t>
      </w:r>
    </w:p>
    <w:p w14:paraId="3C1DB771">
      <w:pPr>
        <w:rPr>
          <w:rFonts w:hint="eastAsia" w:ascii="宋体" w:hAnsi="宋体" w:eastAsia="宋体"/>
          <w:lang w:eastAsia="zh-CN"/>
        </w:rPr>
      </w:pPr>
      <w:r>
        <w:rPr>
          <w:rFonts w:ascii="宋体" w:hAnsi="宋体" w:eastAsia="宋体"/>
          <w:lang w:eastAsia="zh-CN"/>
        </w:rPr>
        <w:t>C. 加快产品研发周期</w:t>
      </w:r>
    </w:p>
    <w:p w14:paraId="5B13404B">
      <w:pPr>
        <w:rPr>
          <w:rFonts w:hint="eastAsia" w:ascii="宋体" w:hAnsi="宋体" w:eastAsia="宋体"/>
          <w:lang w:eastAsia="zh-CN"/>
        </w:rPr>
      </w:pPr>
      <w:r>
        <w:rPr>
          <w:rFonts w:ascii="宋体" w:hAnsi="宋体" w:eastAsia="宋体"/>
          <w:lang w:eastAsia="zh-CN"/>
        </w:rPr>
        <w:t>D. 增强品牌忠诚度</w:t>
      </w:r>
    </w:p>
    <w:p w14:paraId="0C9659B6">
      <w:pPr>
        <w:rPr>
          <w:rFonts w:hint="eastAsia" w:ascii="宋体" w:hAnsi="宋体" w:eastAsia="宋体"/>
          <w:lang w:eastAsia="zh-CN"/>
        </w:rPr>
      </w:pPr>
      <w:r>
        <w:rPr>
          <w:rFonts w:ascii="宋体" w:hAnsi="宋体" w:eastAsia="宋体"/>
          <w:lang w:eastAsia="zh-CN"/>
        </w:rPr>
        <w:t>E. 避免价格战</w:t>
      </w:r>
    </w:p>
    <w:p w14:paraId="7EFC5422">
      <w:pPr>
        <w:rPr>
          <w:rFonts w:hint="eastAsia" w:ascii="宋体" w:hAnsi="宋体" w:eastAsia="宋体"/>
          <w:lang w:eastAsia="zh-CN"/>
        </w:rPr>
      </w:pPr>
      <w:r>
        <w:rPr>
          <w:rFonts w:ascii="宋体" w:hAnsi="宋体" w:eastAsia="宋体"/>
          <w:lang w:eastAsia="zh-CN"/>
        </w:rPr>
        <w:t>答案：BDE</w:t>
      </w:r>
    </w:p>
    <w:p w14:paraId="3134A552">
      <w:pPr>
        <w:rPr>
          <w:rFonts w:hint="eastAsia" w:ascii="宋体" w:hAnsi="宋体" w:eastAsia="宋体"/>
          <w:lang w:eastAsia="zh-CN"/>
        </w:rPr>
      </w:pPr>
      <w:r>
        <w:rPr>
          <w:rFonts w:ascii="宋体" w:hAnsi="宋体" w:eastAsia="宋体"/>
          <w:lang w:eastAsia="zh-CN"/>
        </w:rPr>
        <w:t>267. 达人营销活动的操作流程包括（）等阶段。</w:t>
      </w:r>
    </w:p>
    <w:p w14:paraId="4BB71620">
      <w:pPr>
        <w:rPr>
          <w:rFonts w:hint="eastAsia" w:ascii="宋体" w:hAnsi="宋体" w:eastAsia="宋体"/>
          <w:lang w:eastAsia="zh-CN"/>
        </w:rPr>
      </w:pPr>
      <w:r>
        <w:rPr>
          <w:rFonts w:ascii="宋体" w:hAnsi="宋体" w:eastAsia="宋体"/>
          <w:lang w:eastAsia="zh-CN"/>
        </w:rPr>
        <w:t>A. 达人筛选与联系</w:t>
      </w:r>
    </w:p>
    <w:p w14:paraId="49D8B393">
      <w:pPr>
        <w:rPr>
          <w:rFonts w:hint="eastAsia" w:ascii="宋体" w:hAnsi="宋体" w:eastAsia="宋体"/>
          <w:lang w:eastAsia="zh-CN"/>
        </w:rPr>
      </w:pPr>
      <w:r>
        <w:rPr>
          <w:rFonts w:ascii="宋体" w:hAnsi="宋体" w:eastAsia="宋体"/>
          <w:lang w:eastAsia="zh-CN"/>
        </w:rPr>
        <w:t>B. 需求分析与目标设定</w:t>
      </w:r>
    </w:p>
    <w:p w14:paraId="196DE21A">
      <w:pPr>
        <w:rPr>
          <w:rFonts w:hint="eastAsia" w:ascii="宋体" w:hAnsi="宋体" w:eastAsia="宋体"/>
          <w:lang w:eastAsia="zh-CN"/>
        </w:rPr>
      </w:pPr>
      <w:r>
        <w:rPr>
          <w:rFonts w:ascii="宋体" w:hAnsi="宋体" w:eastAsia="宋体"/>
          <w:lang w:eastAsia="zh-CN"/>
        </w:rPr>
        <w:t>C. 效果评估与反馈</w:t>
      </w:r>
    </w:p>
    <w:p w14:paraId="2787AECD">
      <w:pPr>
        <w:rPr>
          <w:rFonts w:hint="eastAsia" w:ascii="宋体" w:hAnsi="宋体" w:eastAsia="宋体"/>
          <w:lang w:eastAsia="zh-CN"/>
        </w:rPr>
      </w:pPr>
      <w:r>
        <w:rPr>
          <w:rFonts w:ascii="宋体" w:hAnsi="宋体" w:eastAsia="宋体"/>
          <w:lang w:eastAsia="zh-CN"/>
        </w:rPr>
        <w:t>D. 用户行为数据分析</w:t>
      </w:r>
    </w:p>
    <w:p w14:paraId="1B49C086">
      <w:pPr>
        <w:rPr>
          <w:rFonts w:hint="eastAsia" w:ascii="宋体" w:hAnsi="宋体" w:eastAsia="宋体"/>
          <w:lang w:eastAsia="zh-CN"/>
        </w:rPr>
      </w:pPr>
      <w:r>
        <w:rPr>
          <w:rFonts w:ascii="宋体" w:hAnsi="宋体" w:eastAsia="宋体"/>
          <w:lang w:eastAsia="zh-CN"/>
        </w:rPr>
        <w:t>E. 内容创作与审核</w:t>
      </w:r>
    </w:p>
    <w:p w14:paraId="776B842E">
      <w:pPr>
        <w:rPr>
          <w:rFonts w:hint="eastAsia" w:ascii="宋体" w:hAnsi="宋体" w:eastAsia="宋体"/>
          <w:lang w:eastAsia="zh-CN"/>
        </w:rPr>
      </w:pPr>
      <w:r>
        <w:rPr>
          <w:rFonts w:ascii="宋体" w:hAnsi="宋体" w:eastAsia="宋体"/>
          <w:lang w:eastAsia="zh-CN"/>
        </w:rPr>
        <w:t>答案：ABCE</w:t>
      </w:r>
    </w:p>
    <w:p w14:paraId="72BADF0E">
      <w:pPr>
        <w:rPr>
          <w:rFonts w:hint="eastAsia" w:ascii="宋体" w:hAnsi="宋体" w:eastAsia="宋体"/>
          <w:lang w:eastAsia="zh-CN"/>
        </w:rPr>
      </w:pPr>
      <w:r>
        <w:rPr>
          <w:rFonts w:ascii="宋体" w:hAnsi="宋体" w:eastAsia="宋体"/>
          <w:lang w:eastAsia="zh-CN"/>
        </w:rPr>
        <w:t>268. 短视频矩阵账号通过数据分析可以实现（）。</w:t>
      </w:r>
    </w:p>
    <w:p w14:paraId="060C1027">
      <w:pPr>
        <w:rPr>
          <w:rFonts w:hint="eastAsia" w:ascii="宋体" w:hAnsi="宋体" w:eastAsia="宋体"/>
          <w:lang w:eastAsia="zh-CN"/>
        </w:rPr>
      </w:pPr>
      <w:r>
        <w:rPr>
          <w:rFonts w:ascii="宋体" w:hAnsi="宋体" w:eastAsia="宋体"/>
          <w:lang w:eastAsia="zh-CN"/>
        </w:rPr>
        <w:t>A. 预测市场趋势</w:t>
      </w:r>
    </w:p>
    <w:p w14:paraId="17D46995">
      <w:pPr>
        <w:rPr>
          <w:rFonts w:hint="eastAsia" w:ascii="宋体" w:hAnsi="宋体" w:eastAsia="宋体"/>
          <w:lang w:eastAsia="zh-CN"/>
        </w:rPr>
      </w:pPr>
      <w:r>
        <w:rPr>
          <w:rFonts w:ascii="宋体" w:hAnsi="宋体" w:eastAsia="宋体"/>
          <w:lang w:eastAsia="zh-CN"/>
        </w:rPr>
        <w:t>B. 了解用户行为模式</w:t>
      </w:r>
    </w:p>
    <w:p w14:paraId="4AE3428F">
      <w:pPr>
        <w:rPr>
          <w:rFonts w:hint="eastAsia" w:ascii="宋体" w:hAnsi="宋体" w:eastAsia="宋体"/>
          <w:lang w:eastAsia="zh-CN"/>
        </w:rPr>
      </w:pPr>
      <w:r>
        <w:rPr>
          <w:rFonts w:ascii="宋体" w:hAnsi="宋体" w:eastAsia="宋体"/>
          <w:lang w:eastAsia="zh-CN"/>
        </w:rPr>
        <w:t>C. 直接增加粉丝数量</w:t>
      </w:r>
    </w:p>
    <w:p w14:paraId="0B7D4217">
      <w:pPr>
        <w:rPr>
          <w:rFonts w:hint="eastAsia" w:ascii="宋体" w:hAnsi="宋体" w:eastAsia="宋体"/>
          <w:lang w:eastAsia="zh-CN"/>
        </w:rPr>
      </w:pPr>
      <w:r>
        <w:rPr>
          <w:rFonts w:ascii="宋体" w:hAnsi="宋体" w:eastAsia="宋体"/>
          <w:lang w:eastAsia="zh-CN"/>
        </w:rPr>
        <w:t>D. 优化内容创作方向</w:t>
      </w:r>
    </w:p>
    <w:p w14:paraId="5F5D3389">
      <w:pPr>
        <w:rPr>
          <w:rFonts w:hint="eastAsia" w:ascii="宋体" w:hAnsi="宋体" w:eastAsia="宋体"/>
          <w:lang w:eastAsia="zh-CN"/>
        </w:rPr>
      </w:pPr>
      <w:r>
        <w:rPr>
          <w:rFonts w:ascii="宋体" w:hAnsi="宋体" w:eastAsia="宋体"/>
          <w:lang w:eastAsia="zh-CN"/>
        </w:rPr>
        <w:t>E. 评估广告投放效果</w:t>
      </w:r>
    </w:p>
    <w:p w14:paraId="158EFE0A">
      <w:pPr>
        <w:rPr>
          <w:rFonts w:hint="eastAsia" w:ascii="宋体" w:hAnsi="宋体" w:eastAsia="宋体"/>
          <w:lang w:eastAsia="zh-CN"/>
        </w:rPr>
      </w:pPr>
      <w:r>
        <w:rPr>
          <w:rFonts w:ascii="宋体" w:hAnsi="宋体" w:eastAsia="宋体"/>
          <w:lang w:eastAsia="zh-CN"/>
        </w:rPr>
        <w:t>答案：ABDE</w:t>
      </w:r>
    </w:p>
    <w:p w14:paraId="29B4955C">
      <w:pPr>
        <w:rPr>
          <w:rFonts w:hint="eastAsia" w:ascii="宋体" w:hAnsi="宋体" w:eastAsia="宋体"/>
          <w:lang w:eastAsia="zh-CN"/>
        </w:rPr>
      </w:pPr>
      <w:r>
        <w:rPr>
          <w:rFonts w:ascii="宋体" w:hAnsi="宋体" w:eastAsia="宋体"/>
          <w:lang w:eastAsia="zh-CN"/>
        </w:rPr>
        <w:t>269. 全媒体运营师在提升短视频矩阵账号管理效果时，可以采取的措施包括（）。</w:t>
      </w:r>
    </w:p>
    <w:p w14:paraId="0FD2A817">
      <w:pPr>
        <w:rPr>
          <w:rFonts w:hint="eastAsia" w:ascii="宋体" w:hAnsi="宋体" w:eastAsia="宋体"/>
          <w:lang w:eastAsia="zh-CN"/>
        </w:rPr>
      </w:pPr>
      <w:r>
        <w:rPr>
          <w:rFonts w:ascii="宋体" w:hAnsi="宋体" w:eastAsia="宋体"/>
          <w:lang w:eastAsia="zh-CN"/>
        </w:rPr>
        <w:t>A. 利用数据分析工具优化内容</w:t>
      </w:r>
    </w:p>
    <w:p w14:paraId="1F8740A4">
      <w:pPr>
        <w:rPr>
          <w:rFonts w:hint="eastAsia" w:ascii="宋体" w:hAnsi="宋体" w:eastAsia="宋体"/>
          <w:lang w:eastAsia="zh-CN"/>
        </w:rPr>
      </w:pPr>
      <w:r>
        <w:rPr>
          <w:rFonts w:ascii="宋体" w:hAnsi="宋体" w:eastAsia="宋体"/>
          <w:lang w:eastAsia="zh-CN"/>
        </w:rPr>
        <w:t>B. 密切关注行业动态</w:t>
      </w:r>
    </w:p>
    <w:p w14:paraId="22C79598">
      <w:pPr>
        <w:rPr>
          <w:rFonts w:hint="eastAsia" w:ascii="宋体" w:hAnsi="宋体" w:eastAsia="宋体"/>
          <w:lang w:eastAsia="zh-CN"/>
        </w:rPr>
      </w:pPr>
      <w:r>
        <w:rPr>
          <w:rFonts w:ascii="宋体" w:hAnsi="宋体" w:eastAsia="宋体"/>
          <w:lang w:eastAsia="zh-CN"/>
        </w:rPr>
        <w:t>C. 团队成员定期培训与技能提升</w:t>
      </w:r>
    </w:p>
    <w:p w14:paraId="5DC29CAB">
      <w:pPr>
        <w:rPr>
          <w:rFonts w:hint="eastAsia" w:ascii="宋体" w:hAnsi="宋体" w:eastAsia="宋体"/>
          <w:lang w:eastAsia="zh-CN"/>
        </w:rPr>
      </w:pPr>
      <w:r>
        <w:rPr>
          <w:rFonts w:ascii="宋体" w:hAnsi="宋体" w:eastAsia="宋体"/>
          <w:lang w:eastAsia="zh-CN"/>
        </w:rPr>
        <w:t>D. 举办线上线下互动活动</w:t>
      </w:r>
    </w:p>
    <w:p w14:paraId="0E012BA8">
      <w:pPr>
        <w:rPr>
          <w:rFonts w:hint="eastAsia" w:ascii="宋体" w:hAnsi="宋体" w:eastAsia="宋体"/>
          <w:lang w:eastAsia="zh-CN"/>
        </w:rPr>
      </w:pPr>
      <w:r>
        <w:rPr>
          <w:rFonts w:ascii="宋体" w:hAnsi="宋体" w:eastAsia="宋体"/>
          <w:lang w:eastAsia="zh-CN"/>
        </w:rPr>
        <w:t>E. 增加视频发布频率而不考虑质量</w:t>
      </w:r>
    </w:p>
    <w:p w14:paraId="5DF49635">
      <w:pPr>
        <w:rPr>
          <w:rFonts w:hint="eastAsia" w:ascii="宋体" w:hAnsi="宋体" w:eastAsia="宋体"/>
          <w:lang w:eastAsia="zh-CN"/>
        </w:rPr>
      </w:pPr>
      <w:r>
        <w:rPr>
          <w:rFonts w:ascii="宋体" w:hAnsi="宋体" w:eastAsia="宋体"/>
          <w:lang w:eastAsia="zh-CN"/>
        </w:rPr>
        <w:t>答案：ABCD</w:t>
      </w:r>
    </w:p>
    <w:p w14:paraId="0B3368B7">
      <w:pPr>
        <w:rPr>
          <w:rFonts w:hint="eastAsia" w:ascii="宋体" w:hAnsi="宋体" w:eastAsia="宋体"/>
          <w:lang w:eastAsia="zh-CN"/>
        </w:rPr>
      </w:pPr>
      <w:r>
        <w:rPr>
          <w:rFonts w:ascii="宋体" w:hAnsi="宋体" w:eastAsia="宋体"/>
          <w:lang w:eastAsia="zh-CN"/>
        </w:rPr>
        <w:t>270. 全媒体运营师职业分类中的数据分析方向，其技能要求主要包括（）。</w:t>
      </w:r>
    </w:p>
    <w:p w14:paraId="4E44F8D1">
      <w:pPr>
        <w:rPr>
          <w:rFonts w:hint="eastAsia" w:ascii="宋体" w:hAnsi="宋体" w:eastAsia="宋体"/>
          <w:lang w:eastAsia="zh-CN"/>
        </w:rPr>
      </w:pPr>
      <w:r>
        <w:rPr>
          <w:rFonts w:ascii="宋体" w:hAnsi="宋体" w:eastAsia="宋体"/>
          <w:lang w:eastAsia="zh-CN"/>
        </w:rPr>
        <w:t>A. 熟悉各类数字媒体平台的运营规则</w:t>
      </w:r>
    </w:p>
    <w:p w14:paraId="470A3694">
      <w:pPr>
        <w:rPr>
          <w:rFonts w:hint="eastAsia" w:ascii="宋体" w:hAnsi="宋体" w:eastAsia="宋体"/>
          <w:lang w:eastAsia="zh-CN"/>
        </w:rPr>
      </w:pPr>
      <w:r>
        <w:rPr>
          <w:rFonts w:ascii="宋体" w:hAnsi="宋体" w:eastAsia="宋体"/>
          <w:lang w:eastAsia="zh-CN"/>
        </w:rPr>
        <w:t>B. 掌握数据分析工具</w:t>
      </w:r>
    </w:p>
    <w:p w14:paraId="6DDC9EA2">
      <w:pPr>
        <w:rPr>
          <w:rFonts w:hint="eastAsia" w:ascii="宋体" w:hAnsi="宋体" w:eastAsia="宋体"/>
          <w:lang w:eastAsia="zh-CN"/>
        </w:rPr>
      </w:pPr>
      <w:r>
        <w:rPr>
          <w:rFonts w:ascii="宋体" w:hAnsi="宋体" w:eastAsia="宋体"/>
          <w:lang w:eastAsia="zh-CN"/>
        </w:rPr>
        <w:t>C. 对用户行为进行深入分析</w:t>
      </w:r>
    </w:p>
    <w:p w14:paraId="43BEA902">
      <w:pPr>
        <w:rPr>
          <w:rFonts w:hint="eastAsia" w:ascii="宋体" w:hAnsi="宋体" w:eastAsia="宋体"/>
          <w:lang w:eastAsia="zh-CN"/>
        </w:rPr>
      </w:pPr>
      <w:r>
        <w:rPr>
          <w:rFonts w:ascii="宋体" w:hAnsi="宋体" w:eastAsia="宋体"/>
          <w:lang w:eastAsia="zh-CN"/>
        </w:rPr>
        <w:t>D. 能够根据数据分析结果调整运营策略</w:t>
      </w:r>
    </w:p>
    <w:p w14:paraId="04668AD2">
      <w:pPr>
        <w:rPr>
          <w:rFonts w:hint="eastAsia" w:ascii="宋体" w:hAnsi="宋体" w:eastAsia="宋体"/>
          <w:lang w:eastAsia="zh-CN"/>
        </w:rPr>
      </w:pPr>
      <w:r>
        <w:rPr>
          <w:rFonts w:ascii="宋体" w:hAnsi="宋体" w:eastAsia="宋体"/>
          <w:lang w:eastAsia="zh-CN"/>
        </w:rPr>
        <w:t>E. 具备出色的内容创作与编辑能力</w:t>
      </w:r>
    </w:p>
    <w:p w14:paraId="6CE84CA3">
      <w:pPr>
        <w:rPr>
          <w:rFonts w:hint="eastAsia" w:ascii="宋体" w:hAnsi="宋体" w:eastAsia="宋体"/>
          <w:lang w:eastAsia="zh-CN"/>
        </w:rPr>
      </w:pPr>
      <w:r>
        <w:rPr>
          <w:rFonts w:ascii="宋体" w:hAnsi="宋体" w:eastAsia="宋体"/>
          <w:lang w:eastAsia="zh-CN"/>
        </w:rPr>
        <w:t>答案：BCD</w:t>
      </w:r>
    </w:p>
    <w:p w14:paraId="26D10BD1">
      <w:pPr>
        <w:rPr>
          <w:rFonts w:hint="eastAsia" w:ascii="宋体" w:hAnsi="宋体" w:eastAsia="宋体"/>
          <w:lang w:eastAsia="zh-CN"/>
        </w:rPr>
      </w:pPr>
      <w:r>
        <w:rPr>
          <w:rFonts w:ascii="宋体" w:hAnsi="宋体" w:eastAsia="宋体"/>
          <w:lang w:eastAsia="zh-CN"/>
        </w:rPr>
        <w:t>271. 网络舆情风险分析的数据来源主要包括（）。</w:t>
      </w:r>
    </w:p>
    <w:p w14:paraId="3CBF1B7B">
      <w:pPr>
        <w:rPr>
          <w:rFonts w:hint="eastAsia" w:ascii="宋体" w:hAnsi="宋体" w:eastAsia="宋体"/>
          <w:lang w:eastAsia="zh-CN"/>
        </w:rPr>
      </w:pPr>
      <w:r>
        <w:rPr>
          <w:rFonts w:ascii="宋体" w:hAnsi="宋体" w:eastAsia="宋体"/>
          <w:lang w:eastAsia="zh-CN"/>
        </w:rPr>
        <w:t>A. 新闻网站</w:t>
      </w:r>
    </w:p>
    <w:p w14:paraId="0A8E0D43">
      <w:pPr>
        <w:rPr>
          <w:rFonts w:hint="eastAsia" w:ascii="宋体" w:hAnsi="宋体" w:eastAsia="宋体"/>
          <w:lang w:eastAsia="zh-CN"/>
        </w:rPr>
      </w:pPr>
      <w:r>
        <w:rPr>
          <w:rFonts w:ascii="宋体" w:hAnsi="宋体" w:eastAsia="宋体"/>
          <w:lang w:eastAsia="zh-CN"/>
        </w:rPr>
        <w:t>B. 社交媒体</w:t>
      </w:r>
    </w:p>
    <w:p w14:paraId="069F7313">
      <w:pPr>
        <w:rPr>
          <w:rFonts w:hint="eastAsia" w:ascii="宋体" w:hAnsi="宋体" w:eastAsia="宋体"/>
          <w:lang w:eastAsia="zh-CN"/>
        </w:rPr>
      </w:pPr>
      <w:r>
        <w:rPr>
          <w:rFonts w:ascii="宋体" w:hAnsi="宋体" w:eastAsia="宋体"/>
          <w:lang w:eastAsia="zh-CN"/>
        </w:rPr>
        <w:t>C. 微博、微信</w:t>
      </w:r>
    </w:p>
    <w:p w14:paraId="2E0E4811">
      <w:pPr>
        <w:rPr>
          <w:rFonts w:hint="eastAsia" w:ascii="宋体" w:hAnsi="宋体" w:eastAsia="宋体"/>
          <w:lang w:eastAsia="zh-CN"/>
        </w:rPr>
      </w:pPr>
      <w:r>
        <w:rPr>
          <w:rFonts w:ascii="宋体" w:hAnsi="宋体" w:eastAsia="宋体"/>
          <w:lang w:eastAsia="zh-CN"/>
        </w:rPr>
        <w:t>D. 个人隐私信息</w:t>
      </w:r>
    </w:p>
    <w:p w14:paraId="74EF756F">
      <w:pPr>
        <w:rPr>
          <w:rFonts w:hint="eastAsia" w:ascii="宋体" w:hAnsi="宋体" w:eastAsia="宋体"/>
          <w:lang w:eastAsia="zh-CN"/>
        </w:rPr>
      </w:pPr>
      <w:r>
        <w:rPr>
          <w:rFonts w:ascii="宋体" w:hAnsi="宋体" w:eastAsia="宋体"/>
          <w:lang w:eastAsia="zh-CN"/>
        </w:rPr>
        <w:t>E. 论坛、博客</w:t>
      </w:r>
    </w:p>
    <w:p w14:paraId="21792B8C">
      <w:pPr>
        <w:rPr>
          <w:rFonts w:hint="eastAsia" w:ascii="宋体" w:hAnsi="宋体" w:eastAsia="宋体"/>
          <w:lang w:eastAsia="zh-CN"/>
        </w:rPr>
      </w:pPr>
      <w:r>
        <w:rPr>
          <w:rFonts w:ascii="宋体" w:hAnsi="宋体" w:eastAsia="宋体"/>
          <w:lang w:eastAsia="zh-CN"/>
        </w:rPr>
        <w:t>答案：ABCE</w:t>
      </w:r>
    </w:p>
    <w:p w14:paraId="40885607">
      <w:pPr>
        <w:rPr>
          <w:rFonts w:hint="eastAsia" w:ascii="宋体" w:hAnsi="宋体" w:eastAsia="宋体"/>
          <w:lang w:eastAsia="zh-CN"/>
        </w:rPr>
      </w:pPr>
      <w:r>
        <w:rPr>
          <w:rFonts w:ascii="宋体" w:hAnsi="宋体" w:eastAsia="宋体"/>
          <w:lang w:eastAsia="zh-CN"/>
        </w:rPr>
        <w:t>272. 爆品循环排品模式实施过程中，涉及的工作内容包括（）。</w:t>
      </w:r>
    </w:p>
    <w:p w14:paraId="49591EE9">
      <w:pPr>
        <w:rPr>
          <w:rFonts w:hint="eastAsia" w:ascii="宋体" w:hAnsi="宋体" w:eastAsia="宋体"/>
          <w:lang w:eastAsia="zh-CN"/>
        </w:rPr>
      </w:pPr>
      <w:r>
        <w:rPr>
          <w:rFonts w:ascii="宋体" w:hAnsi="宋体" w:eastAsia="宋体"/>
          <w:lang w:eastAsia="zh-CN"/>
        </w:rPr>
        <w:t>A. 爆品价格确定</w:t>
      </w:r>
    </w:p>
    <w:p w14:paraId="7B03BEB6">
      <w:pPr>
        <w:rPr>
          <w:rFonts w:hint="eastAsia" w:ascii="宋体" w:hAnsi="宋体" w:eastAsia="宋体"/>
          <w:lang w:eastAsia="zh-CN"/>
        </w:rPr>
      </w:pPr>
      <w:r>
        <w:rPr>
          <w:rFonts w:ascii="宋体" w:hAnsi="宋体" w:eastAsia="宋体"/>
          <w:lang w:eastAsia="zh-CN"/>
        </w:rPr>
        <w:t>B. 市场趋势分析</w:t>
      </w:r>
    </w:p>
    <w:p w14:paraId="59B845CD">
      <w:pPr>
        <w:rPr>
          <w:rFonts w:hint="eastAsia" w:ascii="宋体" w:hAnsi="宋体" w:eastAsia="宋体"/>
          <w:lang w:eastAsia="zh-CN"/>
        </w:rPr>
      </w:pPr>
      <w:r>
        <w:rPr>
          <w:rFonts w:ascii="宋体" w:hAnsi="宋体" w:eastAsia="宋体"/>
          <w:lang w:eastAsia="zh-CN"/>
        </w:rPr>
        <w:t>C. 销售数据跟踪</w:t>
      </w:r>
    </w:p>
    <w:p w14:paraId="0D5AA2B7">
      <w:pPr>
        <w:rPr>
          <w:rFonts w:hint="eastAsia" w:ascii="宋体" w:hAnsi="宋体" w:eastAsia="宋体"/>
          <w:lang w:eastAsia="zh-CN"/>
        </w:rPr>
      </w:pPr>
      <w:r>
        <w:rPr>
          <w:rFonts w:ascii="宋体" w:hAnsi="宋体" w:eastAsia="宋体"/>
          <w:lang w:eastAsia="zh-CN"/>
        </w:rPr>
        <w:t>D. 营销策略执行</w:t>
      </w:r>
    </w:p>
    <w:p w14:paraId="692106C4">
      <w:pPr>
        <w:rPr>
          <w:rFonts w:hint="eastAsia" w:ascii="宋体" w:hAnsi="宋体" w:eastAsia="宋体"/>
          <w:lang w:eastAsia="zh-CN"/>
        </w:rPr>
      </w:pPr>
      <w:r>
        <w:rPr>
          <w:rFonts w:ascii="宋体" w:hAnsi="宋体" w:eastAsia="宋体"/>
          <w:lang w:eastAsia="zh-CN"/>
        </w:rPr>
        <w:t>E. 用户反馈收集</w:t>
      </w:r>
    </w:p>
    <w:p w14:paraId="330D8790">
      <w:pPr>
        <w:rPr>
          <w:rFonts w:hint="eastAsia" w:ascii="宋体" w:hAnsi="宋体" w:eastAsia="宋体"/>
          <w:lang w:eastAsia="zh-CN"/>
        </w:rPr>
      </w:pPr>
      <w:r>
        <w:rPr>
          <w:rFonts w:ascii="宋体" w:hAnsi="宋体" w:eastAsia="宋体"/>
          <w:lang w:eastAsia="zh-CN"/>
        </w:rPr>
        <w:t>答案：BCDE</w:t>
      </w:r>
    </w:p>
    <w:p w14:paraId="29166A8B">
      <w:pPr>
        <w:rPr>
          <w:rFonts w:hint="eastAsia" w:ascii="宋体" w:hAnsi="宋体" w:eastAsia="宋体"/>
          <w:lang w:eastAsia="zh-CN"/>
        </w:rPr>
      </w:pPr>
      <w:r>
        <w:rPr>
          <w:rFonts w:ascii="宋体" w:hAnsi="宋体" w:eastAsia="宋体"/>
          <w:lang w:eastAsia="zh-CN"/>
        </w:rPr>
        <w:t>273. 在流量价值测量中，用于评估流量商业价值的指标组合包括（）。</w:t>
      </w:r>
    </w:p>
    <w:p w14:paraId="5C02180F">
      <w:pPr>
        <w:rPr>
          <w:rFonts w:hint="eastAsia" w:ascii="宋体" w:hAnsi="宋体" w:eastAsia="宋体"/>
          <w:lang w:eastAsia="zh-CN"/>
        </w:rPr>
      </w:pPr>
      <w:r>
        <w:rPr>
          <w:rFonts w:ascii="宋体" w:hAnsi="宋体" w:eastAsia="宋体"/>
          <w:lang w:eastAsia="zh-CN"/>
        </w:rPr>
        <w:t>A. 转化率</w:t>
      </w:r>
    </w:p>
    <w:p w14:paraId="5761CED1">
      <w:pPr>
        <w:rPr>
          <w:rFonts w:hint="eastAsia" w:ascii="宋体" w:hAnsi="宋体" w:eastAsia="宋体"/>
          <w:lang w:eastAsia="zh-CN"/>
        </w:rPr>
      </w:pPr>
      <w:r>
        <w:rPr>
          <w:rFonts w:ascii="宋体" w:hAnsi="宋体" w:eastAsia="宋体"/>
          <w:lang w:eastAsia="zh-CN"/>
        </w:rPr>
        <w:t>B. 总观看量</w:t>
      </w:r>
    </w:p>
    <w:p w14:paraId="5E47F9D2">
      <w:pPr>
        <w:rPr>
          <w:rFonts w:hint="eastAsia" w:ascii="宋体" w:hAnsi="宋体" w:eastAsia="宋体"/>
          <w:lang w:eastAsia="zh-CN"/>
        </w:rPr>
      </w:pPr>
      <w:r>
        <w:rPr>
          <w:rFonts w:ascii="宋体" w:hAnsi="宋体" w:eastAsia="宋体"/>
          <w:lang w:eastAsia="zh-CN"/>
        </w:rPr>
        <w:t>C. 独立观众量</w:t>
      </w:r>
    </w:p>
    <w:p w14:paraId="0A47DB96">
      <w:pPr>
        <w:rPr>
          <w:rFonts w:hint="eastAsia" w:ascii="宋体" w:hAnsi="宋体" w:eastAsia="宋体"/>
          <w:lang w:eastAsia="zh-CN"/>
        </w:rPr>
      </w:pPr>
      <w:r>
        <w:rPr>
          <w:rFonts w:ascii="宋体" w:hAnsi="宋体" w:eastAsia="宋体"/>
          <w:lang w:eastAsia="zh-CN"/>
        </w:rPr>
        <w:t>D. 用户留存率</w:t>
      </w:r>
    </w:p>
    <w:p w14:paraId="01BFCB5C">
      <w:pPr>
        <w:rPr>
          <w:rFonts w:hint="eastAsia" w:ascii="宋体" w:hAnsi="宋体" w:eastAsia="宋体"/>
          <w:lang w:eastAsia="zh-CN"/>
        </w:rPr>
      </w:pPr>
      <w:r>
        <w:rPr>
          <w:rFonts w:ascii="宋体" w:hAnsi="宋体" w:eastAsia="宋体"/>
          <w:lang w:eastAsia="zh-CN"/>
        </w:rPr>
        <w:t>E. 播放来源</w:t>
      </w:r>
    </w:p>
    <w:p w14:paraId="35E92EF0">
      <w:pPr>
        <w:rPr>
          <w:rFonts w:hint="eastAsia" w:ascii="宋体" w:hAnsi="宋体" w:eastAsia="宋体"/>
          <w:lang w:eastAsia="zh-CN"/>
        </w:rPr>
      </w:pPr>
      <w:r>
        <w:rPr>
          <w:rFonts w:ascii="宋体" w:hAnsi="宋体" w:eastAsia="宋体"/>
          <w:lang w:eastAsia="zh-CN"/>
        </w:rPr>
        <w:t>答案：ABCD</w:t>
      </w:r>
    </w:p>
    <w:p w14:paraId="4DBA6E9A">
      <w:pPr>
        <w:rPr>
          <w:rFonts w:hint="eastAsia" w:ascii="宋体" w:hAnsi="宋体" w:eastAsia="宋体"/>
          <w:lang w:eastAsia="zh-CN"/>
        </w:rPr>
      </w:pPr>
      <w:r>
        <w:rPr>
          <w:rFonts w:ascii="宋体" w:hAnsi="宋体" w:eastAsia="宋体"/>
          <w:lang w:eastAsia="zh-CN"/>
        </w:rPr>
        <w:t>274. 达人技能提升与学习中，数据分析与运营技能的提升领域主要包括（）。</w:t>
      </w:r>
    </w:p>
    <w:p w14:paraId="0431EA62">
      <w:pPr>
        <w:rPr>
          <w:rFonts w:hint="eastAsia" w:ascii="宋体" w:hAnsi="宋体" w:eastAsia="宋体"/>
          <w:lang w:eastAsia="zh-CN"/>
        </w:rPr>
      </w:pPr>
      <w:r>
        <w:rPr>
          <w:rFonts w:ascii="宋体" w:hAnsi="宋体" w:eastAsia="宋体"/>
          <w:lang w:eastAsia="zh-CN"/>
        </w:rPr>
        <w:t>A. 用户关系管理</w:t>
      </w:r>
    </w:p>
    <w:p w14:paraId="09F95C50">
      <w:pPr>
        <w:rPr>
          <w:rFonts w:hint="eastAsia" w:ascii="宋体" w:hAnsi="宋体" w:eastAsia="宋体"/>
          <w:lang w:eastAsia="zh-CN"/>
        </w:rPr>
      </w:pPr>
      <w:r>
        <w:rPr>
          <w:rFonts w:ascii="宋体" w:hAnsi="宋体" w:eastAsia="宋体"/>
          <w:lang w:eastAsia="zh-CN"/>
        </w:rPr>
        <w:t>B. 文案撰写</w:t>
      </w:r>
    </w:p>
    <w:p w14:paraId="3E573112">
      <w:pPr>
        <w:rPr>
          <w:rFonts w:hint="eastAsia" w:ascii="宋体" w:hAnsi="宋体" w:eastAsia="宋体"/>
          <w:lang w:eastAsia="zh-CN"/>
        </w:rPr>
      </w:pPr>
      <w:r>
        <w:rPr>
          <w:rFonts w:ascii="宋体" w:hAnsi="宋体" w:eastAsia="宋体"/>
          <w:lang w:eastAsia="zh-CN"/>
        </w:rPr>
        <w:t>C. 运营策略制定</w:t>
      </w:r>
    </w:p>
    <w:p w14:paraId="3202485F">
      <w:pPr>
        <w:rPr>
          <w:rFonts w:hint="eastAsia" w:ascii="宋体" w:hAnsi="宋体" w:eastAsia="宋体"/>
          <w:lang w:eastAsia="zh-CN"/>
        </w:rPr>
      </w:pPr>
      <w:r>
        <w:rPr>
          <w:rFonts w:ascii="宋体" w:hAnsi="宋体" w:eastAsia="宋体"/>
          <w:lang w:eastAsia="zh-CN"/>
        </w:rPr>
        <w:t>D. 平台规则熟悉</w:t>
      </w:r>
    </w:p>
    <w:p w14:paraId="1C9F2D45">
      <w:pPr>
        <w:rPr>
          <w:rFonts w:hint="eastAsia" w:ascii="宋体" w:hAnsi="宋体" w:eastAsia="宋体"/>
          <w:lang w:eastAsia="zh-CN"/>
        </w:rPr>
      </w:pPr>
      <w:r>
        <w:rPr>
          <w:rFonts w:ascii="宋体" w:hAnsi="宋体" w:eastAsia="宋体"/>
          <w:lang w:eastAsia="zh-CN"/>
        </w:rPr>
        <w:t>E. 数据分析工具使用</w:t>
      </w:r>
    </w:p>
    <w:p w14:paraId="219871DB">
      <w:pPr>
        <w:rPr>
          <w:rFonts w:hint="eastAsia" w:ascii="宋体" w:hAnsi="宋体" w:eastAsia="宋体"/>
          <w:lang w:eastAsia="zh-CN"/>
        </w:rPr>
      </w:pPr>
      <w:r>
        <w:rPr>
          <w:rFonts w:ascii="宋体" w:hAnsi="宋体" w:eastAsia="宋体"/>
          <w:lang w:eastAsia="zh-CN"/>
        </w:rPr>
        <w:t>答案：CDE</w:t>
      </w:r>
    </w:p>
    <w:p w14:paraId="7054A477">
      <w:pPr>
        <w:rPr>
          <w:rFonts w:hint="eastAsia" w:ascii="宋体" w:hAnsi="宋体" w:eastAsia="宋体"/>
          <w:lang w:eastAsia="zh-CN"/>
        </w:rPr>
      </w:pPr>
      <w:r>
        <w:rPr>
          <w:rFonts w:ascii="宋体" w:hAnsi="宋体" w:eastAsia="宋体"/>
          <w:lang w:eastAsia="zh-CN"/>
        </w:rPr>
        <w:t>275. 多样化内容形式在全媒体运营中实现用户增长的优势包括（）。</w:t>
      </w:r>
    </w:p>
    <w:p w14:paraId="7A365520">
      <w:pPr>
        <w:rPr>
          <w:rFonts w:hint="eastAsia" w:ascii="宋体" w:hAnsi="宋体" w:eastAsia="宋体"/>
          <w:lang w:eastAsia="zh-CN"/>
        </w:rPr>
      </w:pPr>
      <w:r>
        <w:rPr>
          <w:rFonts w:ascii="宋体" w:hAnsi="宋体" w:eastAsia="宋体"/>
          <w:lang w:eastAsia="zh-CN"/>
        </w:rPr>
        <w:t>A. 提升内容的吸引力和传播力</w:t>
      </w:r>
    </w:p>
    <w:p w14:paraId="116C9C0C">
      <w:pPr>
        <w:rPr>
          <w:rFonts w:hint="eastAsia" w:ascii="宋体" w:hAnsi="宋体" w:eastAsia="宋体"/>
          <w:lang w:eastAsia="zh-CN"/>
        </w:rPr>
      </w:pPr>
      <w:r>
        <w:rPr>
          <w:rFonts w:ascii="宋体" w:hAnsi="宋体" w:eastAsia="宋体"/>
          <w:lang w:eastAsia="zh-CN"/>
        </w:rPr>
        <w:t>B. 满足用户多样化的需求</w:t>
      </w:r>
    </w:p>
    <w:p w14:paraId="0EAB2FBC">
      <w:pPr>
        <w:rPr>
          <w:rFonts w:hint="eastAsia" w:ascii="宋体" w:hAnsi="宋体" w:eastAsia="宋体"/>
          <w:lang w:eastAsia="zh-CN"/>
        </w:rPr>
      </w:pPr>
      <w:r>
        <w:rPr>
          <w:rFonts w:ascii="宋体" w:hAnsi="宋体" w:eastAsia="宋体"/>
          <w:lang w:eastAsia="zh-CN"/>
        </w:rPr>
        <w:t>C. 统一品牌形象和风格</w:t>
      </w:r>
    </w:p>
    <w:p w14:paraId="5852FBB0">
      <w:pPr>
        <w:rPr>
          <w:rFonts w:hint="eastAsia" w:ascii="宋体" w:hAnsi="宋体" w:eastAsia="宋体"/>
          <w:lang w:eastAsia="zh-CN"/>
        </w:rPr>
      </w:pPr>
      <w:r>
        <w:rPr>
          <w:rFonts w:ascii="宋体" w:hAnsi="宋体" w:eastAsia="宋体"/>
          <w:lang w:eastAsia="zh-CN"/>
        </w:rPr>
        <w:t>D. 降低内容创作成本</w:t>
      </w:r>
    </w:p>
    <w:p w14:paraId="028E7837">
      <w:pPr>
        <w:rPr>
          <w:rFonts w:hint="eastAsia" w:ascii="宋体" w:hAnsi="宋体" w:eastAsia="宋体"/>
          <w:lang w:eastAsia="zh-CN"/>
        </w:rPr>
      </w:pPr>
      <w:r>
        <w:rPr>
          <w:rFonts w:ascii="宋体" w:hAnsi="宋体" w:eastAsia="宋体"/>
          <w:lang w:eastAsia="zh-CN"/>
        </w:rPr>
        <w:t>E. 增强用户的参与感和忠诚度</w:t>
      </w:r>
    </w:p>
    <w:p w14:paraId="2EA69153">
      <w:pPr>
        <w:rPr>
          <w:rFonts w:hint="eastAsia" w:ascii="宋体" w:hAnsi="宋体" w:eastAsia="宋体"/>
          <w:lang w:eastAsia="zh-CN"/>
        </w:rPr>
      </w:pPr>
      <w:r>
        <w:rPr>
          <w:rFonts w:ascii="宋体" w:hAnsi="宋体" w:eastAsia="宋体"/>
          <w:lang w:eastAsia="zh-CN"/>
        </w:rPr>
        <w:t>答案：ABE</w:t>
      </w:r>
    </w:p>
    <w:p w14:paraId="4721F199">
      <w:pPr>
        <w:rPr>
          <w:rFonts w:hint="eastAsia" w:ascii="宋体" w:hAnsi="宋体" w:eastAsia="宋体"/>
          <w:lang w:eastAsia="zh-CN"/>
        </w:rPr>
      </w:pPr>
      <w:r>
        <w:rPr>
          <w:rFonts w:ascii="宋体" w:hAnsi="宋体" w:eastAsia="宋体"/>
          <w:lang w:eastAsia="zh-CN"/>
        </w:rPr>
        <w:t>276. 全媒体运营师在进行跨界融合趋势分析时需要关注的因素是（）。</w:t>
      </w:r>
    </w:p>
    <w:p w14:paraId="7C3E6042">
      <w:pPr>
        <w:rPr>
          <w:rFonts w:hint="eastAsia" w:ascii="宋体" w:hAnsi="宋体" w:eastAsia="宋体"/>
          <w:lang w:eastAsia="zh-CN"/>
        </w:rPr>
      </w:pPr>
      <w:r>
        <w:rPr>
          <w:rFonts w:ascii="宋体" w:hAnsi="宋体" w:eastAsia="宋体"/>
          <w:lang w:eastAsia="zh-CN"/>
        </w:rPr>
        <w:t>A. 跨界融合的成功案例</w:t>
      </w:r>
    </w:p>
    <w:p w14:paraId="7FFFB078">
      <w:pPr>
        <w:rPr>
          <w:rFonts w:hint="eastAsia" w:ascii="宋体" w:hAnsi="宋体" w:eastAsia="宋体"/>
          <w:lang w:eastAsia="zh-CN"/>
        </w:rPr>
      </w:pPr>
      <w:r>
        <w:rPr>
          <w:rFonts w:ascii="宋体" w:hAnsi="宋体" w:eastAsia="宋体"/>
          <w:lang w:eastAsia="zh-CN"/>
        </w:rPr>
        <w:t>B. 视听新媒体行业与其他行业的结合点</w:t>
      </w:r>
    </w:p>
    <w:p w14:paraId="0F21EC66">
      <w:pPr>
        <w:rPr>
          <w:rFonts w:hint="eastAsia" w:ascii="宋体" w:hAnsi="宋体" w:eastAsia="宋体"/>
          <w:lang w:eastAsia="zh-CN"/>
        </w:rPr>
      </w:pPr>
      <w:r>
        <w:rPr>
          <w:rFonts w:ascii="宋体" w:hAnsi="宋体" w:eastAsia="宋体"/>
          <w:lang w:eastAsia="zh-CN"/>
        </w:rPr>
        <w:t>C. 政策法规对跨界融合的约束和支持</w:t>
      </w:r>
    </w:p>
    <w:p w14:paraId="2376C1D3">
      <w:pPr>
        <w:rPr>
          <w:rFonts w:hint="eastAsia" w:ascii="宋体" w:hAnsi="宋体" w:eastAsia="宋体"/>
          <w:lang w:eastAsia="zh-CN"/>
        </w:rPr>
      </w:pPr>
      <w:r>
        <w:rPr>
          <w:rFonts w:ascii="宋体" w:hAnsi="宋体" w:eastAsia="宋体"/>
          <w:lang w:eastAsia="zh-CN"/>
        </w:rPr>
        <w:t>D. 行业内主要竞争对手的市场份额</w:t>
      </w:r>
    </w:p>
    <w:p w14:paraId="1DF67B0B">
      <w:pPr>
        <w:rPr>
          <w:rFonts w:hint="eastAsia" w:ascii="宋体" w:hAnsi="宋体" w:eastAsia="宋体"/>
          <w:lang w:eastAsia="zh-CN"/>
        </w:rPr>
      </w:pPr>
      <w:r>
        <w:rPr>
          <w:rFonts w:ascii="宋体" w:hAnsi="宋体" w:eastAsia="宋体"/>
          <w:lang w:eastAsia="zh-CN"/>
        </w:rPr>
        <w:t>E. 跨界融合带来的新增长点和创新点</w:t>
      </w:r>
    </w:p>
    <w:p w14:paraId="13DB221A">
      <w:pPr>
        <w:rPr>
          <w:rFonts w:hint="eastAsia" w:ascii="宋体" w:hAnsi="宋体" w:eastAsia="宋体"/>
          <w:lang w:eastAsia="zh-CN"/>
        </w:rPr>
      </w:pPr>
      <w:r>
        <w:rPr>
          <w:rFonts w:ascii="宋体" w:hAnsi="宋体" w:eastAsia="宋体"/>
          <w:lang w:eastAsia="zh-CN"/>
        </w:rPr>
        <w:t>答案：ABCE</w:t>
      </w:r>
    </w:p>
    <w:p w14:paraId="58B7EF66">
      <w:pPr>
        <w:rPr>
          <w:rFonts w:hint="eastAsia" w:ascii="宋体" w:hAnsi="宋体" w:eastAsia="宋体"/>
          <w:lang w:eastAsia="zh-CN"/>
        </w:rPr>
      </w:pPr>
      <w:r>
        <w:rPr>
          <w:rFonts w:ascii="宋体" w:hAnsi="宋体" w:eastAsia="宋体"/>
          <w:lang w:eastAsia="zh-CN"/>
        </w:rPr>
        <w:t>277. 全媒体运营师在应对版权和知识产权侵权时，可以采取的措施包括（）。</w:t>
      </w:r>
    </w:p>
    <w:p w14:paraId="2367FF7D">
      <w:pPr>
        <w:rPr>
          <w:rFonts w:hint="eastAsia" w:ascii="宋体" w:hAnsi="宋体" w:eastAsia="宋体"/>
          <w:lang w:eastAsia="zh-CN"/>
        </w:rPr>
      </w:pPr>
      <w:r>
        <w:rPr>
          <w:rFonts w:ascii="宋体" w:hAnsi="宋体" w:eastAsia="宋体"/>
          <w:lang w:eastAsia="zh-CN"/>
        </w:rPr>
        <w:t>A. 向相关平台举报</w:t>
      </w:r>
    </w:p>
    <w:p w14:paraId="67C1134F">
      <w:pPr>
        <w:rPr>
          <w:rFonts w:hint="eastAsia" w:ascii="宋体" w:hAnsi="宋体" w:eastAsia="宋体"/>
          <w:lang w:eastAsia="zh-CN"/>
        </w:rPr>
      </w:pPr>
      <w:r>
        <w:rPr>
          <w:rFonts w:ascii="宋体" w:hAnsi="宋体" w:eastAsia="宋体"/>
          <w:lang w:eastAsia="zh-CN"/>
        </w:rPr>
        <w:t>B. 及时保存侵权证据</w:t>
      </w:r>
    </w:p>
    <w:p w14:paraId="750EA0AD">
      <w:pPr>
        <w:rPr>
          <w:rFonts w:hint="eastAsia" w:ascii="宋体" w:hAnsi="宋体" w:eastAsia="宋体"/>
          <w:lang w:eastAsia="zh-CN"/>
        </w:rPr>
      </w:pPr>
      <w:r>
        <w:rPr>
          <w:rFonts w:ascii="宋体" w:hAnsi="宋体" w:eastAsia="宋体"/>
          <w:lang w:eastAsia="zh-CN"/>
        </w:rPr>
        <w:t>C. 忽视侵权行为，避免争端</w:t>
      </w:r>
    </w:p>
    <w:p w14:paraId="4D370B07">
      <w:pPr>
        <w:rPr>
          <w:rFonts w:hint="eastAsia" w:ascii="宋体" w:hAnsi="宋体" w:eastAsia="宋体"/>
          <w:lang w:eastAsia="zh-CN"/>
        </w:rPr>
      </w:pPr>
      <w:r>
        <w:rPr>
          <w:rFonts w:ascii="宋体" w:hAnsi="宋体" w:eastAsia="宋体"/>
          <w:lang w:eastAsia="zh-CN"/>
        </w:rPr>
        <w:t>D. 私下与侵权者协商解决</w:t>
      </w:r>
    </w:p>
    <w:p w14:paraId="53AEE0E3">
      <w:pPr>
        <w:rPr>
          <w:rFonts w:hint="eastAsia" w:ascii="宋体" w:hAnsi="宋体" w:eastAsia="宋体"/>
          <w:lang w:eastAsia="zh-CN"/>
        </w:rPr>
      </w:pPr>
      <w:r>
        <w:rPr>
          <w:rFonts w:ascii="宋体" w:hAnsi="宋体" w:eastAsia="宋体"/>
          <w:lang w:eastAsia="zh-CN"/>
        </w:rPr>
        <w:t>E. 采取法律手段维护自身权益</w:t>
      </w:r>
    </w:p>
    <w:p w14:paraId="76F63A08">
      <w:pPr>
        <w:rPr>
          <w:rFonts w:hint="eastAsia" w:ascii="宋体" w:hAnsi="宋体" w:eastAsia="宋体"/>
          <w:lang w:eastAsia="zh-CN"/>
        </w:rPr>
      </w:pPr>
      <w:r>
        <w:rPr>
          <w:rFonts w:ascii="宋体" w:hAnsi="宋体" w:eastAsia="宋体"/>
          <w:lang w:eastAsia="zh-CN"/>
        </w:rPr>
        <w:t>答案：ABDE</w:t>
      </w:r>
    </w:p>
    <w:p w14:paraId="5F1D2F61">
      <w:pPr>
        <w:rPr>
          <w:rFonts w:hint="eastAsia" w:ascii="宋体" w:hAnsi="宋体" w:eastAsia="宋体"/>
          <w:lang w:eastAsia="zh-CN"/>
        </w:rPr>
      </w:pPr>
      <w:r>
        <w:rPr>
          <w:rFonts w:ascii="宋体" w:hAnsi="宋体" w:eastAsia="宋体"/>
          <w:lang w:eastAsia="zh-CN"/>
        </w:rPr>
        <w:t>278. 优化内容以提高用户体验时，需要关注的内容质量方面包括（）</w:t>
      </w:r>
    </w:p>
    <w:p w14:paraId="7DAF7A6B">
      <w:pPr>
        <w:rPr>
          <w:rFonts w:hint="eastAsia" w:ascii="宋体" w:hAnsi="宋体" w:eastAsia="宋体"/>
          <w:lang w:eastAsia="zh-CN"/>
        </w:rPr>
      </w:pPr>
      <w:r>
        <w:rPr>
          <w:rFonts w:ascii="宋体" w:hAnsi="宋体" w:eastAsia="宋体"/>
          <w:lang w:eastAsia="zh-CN"/>
        </w:rPr>
        <w:t>A. 内容的更新频率和时效性</w:t>
      </w:r>
    </w:p>
    <w:p w14:paraId="4FF86770">
      <w:pPr>
        <w:rPr>
          <w:rFonts w:hint="eastAsia" w:ascii="宋体" w:hAnsi="宋体" w:eastAsia="宋体"/>
          <w:lang w:eastAsia="zh-CN"/>
        </w:rPr>
      </w:pPr>
      <w:r>
        <w:rPr>
          <w:rFonts w:ascii="宋体" w:hAnsi="宋体" w:eastAsia="宋体"/>
          <w:lang w:eastAsia="zh-CN"/>
        </w:rPr>
        <w:t>B. 内容的原创性和独特性</w:t>
      </w:r>
    </w:p>
    <w:p w14:paraId="07A5043D">
      <w:pPr>
        <w:rPr>
          <w:rFonts w:hint="eastAsia" w:ascii="宋体" w:hAnsi="宋体" w:eastAsia="宋体"/>
          <w:lang w:eastAsia="zh-CN"/>
        </w:rPr>
      </w:pPr>
      <w:r>
        <w:rPr>
          <w:rFonts w:ascii="宋体" w:hAnsi="宋体" w:eastAsia="宋体"/>
          <w:lang w:eastAsia="zh-CN"/>
        </w:rPr>
        <w:t>C. 内容的字数和段落数量</w:t>
      </w:r>
    </w:p>
    <w:p w14:paraId="60A055C0">
      <w:pPr>
        <w:rPr>
          <w:rFonts w:hint="eastAsia" w:ascii="宋体" w:hAnsi="宋体" w:eastAsia="宋体"/>
          <w:lang w:eastAsia="zh-CN"/>
        </w:rPr>
      </w:pPr>
      <w:r>
        <w:rPr>
          <w:rFonts w:ascii="宋体" w:hAnsi="宋体" w:eastAsia="宋体"/>
          <w:lang w:eastAsia="zh-CN"/>
        </w:rPr>
        <w:t>D. 内容的排版和格式规范</w:t>
      </w:r>
    </w:p>
    <w:p w14:paraId="02068C6F">
      <w:pPr>
        <w:rPr>
          <w:rFonts w:hint="eastAsia" w:ascii="宋体" w:hAnsi="宋体" w:eastAsia="宋体"/>
          <w:lang w:eastAsia="zh-CN"/>
        </w:rPr>
      </w:pPr>
      <w:r>
        <w:rPr>
          <w:rFonts w:ascii="宋体" w:hAnsi="宋体" w:eastAsia="宋体"/>
          <w:lang w:eastAsia="zh-CN"/>
        </w:rPr>
        <w:t>E. 内容的多样性和覆盖面</w:t>
      </w:r>
    </w:p>
    <w:p w14:paraId="50461E18">
      <w:pPr>
        <w:rPr>
          <w:rFonts w:hint="eastAsia" w:ascii="宋体" w:hAnsi="宋体" w:eastAsia="宋体"/>
          <w:lang w:eastAsia="zh-CN"/>
        </w:rPr>
      </w:pPr>
      <w:r>
        <w:rPr>
          <w:rFonts w:ascii="宋体" w:hAnsi="宋体" w:eastAsia="宋体"/>
          <w:lang w:eastAsia="zh-CN"/>
        </w:rPr>
        <w:t>答案：ABDE</w:t>
      </w:r>
    </w:p>
    <w:p w14:paraId="2CFD5929">
      <w:pPr>
        <w:rPr>
          <w:rFonts w:hint="eastAsia" w:ascii="宋体" w:hAnsi="宋体" w:eastAsia="宋体"/>
          <w:lang w:eastAsia="zh-CN"/>
        </w:rPr>
      </w:pPr>
      <w:r>
        <w:rPr>
          <w:rFonts w:ascii="宋体" w:hAnsi="宋体" w:eastAsia="宋体"/>
          <w:lang w:eastAsia="zh-CN"/>
        </w:rPr>
        <w:t>279. 私域流量运营中，为了提升用户转化率和复购率，可以采取的措施包括（）。</w:t>
      </w:r>
    </w:p>
    <w:p w14:paraId="0E524D98">
      <w:pPr>
        <w:rPr>
          <w:rFonts w:hint="eastAsia" w:ascii="宋体" w:hAnsi="宋体" w:eastAsia="宋体"/>
          <w:lang w:eastAsia="zh-CN"/>
        </w:rPr>
      </w:pPr>
      <w:r>
        <w:rPr>
          <w:rFonts w:ascii="宋体" w:hAnsi="宋体" w:eastAsia="宋体"/>
          <w:lang w:eastAsia="zh-CN"/>
        </w:rPr>
        <w:t>A. 构建精准的用户画像</w:t>
      </w:r>
    </w:p>
    <w:p w14:paraId="06776F94">
      <w:pPr>
        <w:rPr>
          <w:rFonts w:hint="eastAsia" w:ascii="宋体" w:hAnsi="宋体" w:eastAsia="宋体"/>
          <w:lang w:eastAsia="zh-CN"/>
        </w:rPr>
      </w:pPr>
      <w:r>
        <w:rPr>
          <w:rFonts w:ascii="宋体" w:hAnsi="宋体" w:eastAsia="宋体"/>
          <w:lang w:eastAsia="zh-CN"/>
        </w:rPr>
        <w:t>B. 频繁进行大规模广告投放</w:t>
      </w:r>
    </w:p>
    <w:p w14:paraId="2F002C73">
      <w:pPr>
        <w:rPr>
          <w:rFonts w:hint="eastAsia" w:ascii="宋体" w:hAnsi="宋体" w:eastAsia="宋体"/>
          <w:lang w:eastAsia="zh-CN"/>
        </w:rPr>
      </w:pPr>
      <w:r>
        <w:rPr>
          <w:rFonts w:ascii="宋体" w:hAnsi="宋体" w:eastAsia="宋体"/>
          <w:lang w:eastAsia="zh-CN"/>
        </w:rPr>
        <w:t>C. 减少与用户的互动频率以保持神秘感</w:t>
      </w:r>
    </w:p>
    <w:p w14:paraId="34B60DA5">
      <w:pPr>
        <w:rPr>
          <w:rFonts w:hint="eastAsia" w:ascii="宋体" w:hAnsi="宋体" w:eastAsia="宋体"/>
          <w:lang w:eastAsia="zh-CN"/>
        </w:rPr>
      </w:pPr>
      <w:r>
        <w:rPr>
          <w:rFonts w:ascii="宋体" w:hAnsi="宋体" w:eastAsia="宋体"/>
          <w:lang w:eastAsia="zh-CN"/>
        </w:rPr>
        <w:t>D. 提供个性化的内容推荐</w:t>
      </w:r>
    </w:p>
    <w:p w14:paraId="473652ED">
      <w:pPr>
        <w:rPr>
          <w:rFonts w:hint="eastAsia" w:ascii="宋体" w:hAnsi="宋体" w:eastAsia="宋体"/>
          <w:lang w:eastAsia="zh-CN"/>
        </w:rPr>
      </w:pPr>
      <w:r>
        <w:rPr>
          <w:rFonts w:ascii="宋体" w:hAnsi="宋体" w:eastAsia="宋体"/>
          <w:lang w:eastAsia="zh-CN"/>
        </w:rPr>
        <w:t>E. 举办优惠活动和会员专享福利</w:t>
      </w:r>
    </w:p>
    <w:p w14:paraId="0A181BBA">
      <w:pPr>
        <w:rPr>
          <w:rFonts w:hint="eastAsia" w:ascii="宋体" w:hAnsi="宋体" w:eastAsia="宋体"/>
          <w:lang w:eastAsia="zh-CN"/>
        </w:rPr>
      </w:pPr>
      <w:r>
        <w:rPr>
          <w:rFonts w:ascii="宋体" w:hAnsi="宋体" w:eastAsia="宋体"/>
          <w:lang w:eastAsia="zh-CN"/>
        </w:rPr>
        <w:t>答案：ADE</w:t>
      </w:r>
    </w:p>
    <w:p w14:paraId="59EC68F0">
      <w:pPr>
        <w:rPr>
          <w:rFonts w:hint="eastAsia" w:ascii="宋体" w:hAnsi="宋体" w:eastAsia="宋体"/>
          <w:lang w:eastAsia="zh-CN"/>
        </w:rPr>
      </w:pPr>
      <w:r>
        <w:rPr>
          <w:rFonts w:ascii="宋体" w:hAnsi="宋体" w:eastAsia="宋体"/>
          <w:lang w:eastAsia="zh-CN"/>
        </w:rPr>
        <w:t>280. 有助于传播平台实现跨平台整合与渠道拓展的措施是（）。</w:t>
      </w:r>
    </w:p>
    <w:p w14:paraId="5D82AC22">
      <w:pPr>
        <w:rPr>
          <w:rFonts w:hint="eastAsia" w:ascii="宋体" w:hAnsi="宋体" w:eastAsia="宋体"/>
          <w:lang w:eastAsia="zh-CN"/>
        </w:rPr>
      </w:pPr>
      <w:r>
        <w:rPr>
          <w:rFonts w:ascii="宋体" w:hAnsi="宋体" w:eastAsia="宋体"/>
          <w:lang w:eastAsia="zh-CN"/>
        </w:rPr>
        <w:t>A. 提供 API 接口与开放平台</w:t>
      </w:r>
    </w:p>
    <w:p w14:paraId="7912723C">
      <w:pPr>
        <w:rPr>
          <w:rFonts w:hint="eastAsia" w:ascii="宋体" w:hAnsi="宋体" w:eastAsia="宋体"/>
          <w:lang w:eastAsia="zh-CN"/>
        </w:rPr>
      </w:pPr>
      <w:r>
        <w:rPr>
          <w:rFonts w:ascii="宋体" w:hAnsi="宋体" w:eastAsia="宋体"/>
          <w:lang w:eastAsia="zh-CN"/>
        </w:rPr>
        <w:t>B. 部署 CDN 加速</w:t>
      </w:r>
    </w:p>
    <w:p w14:paraId="53B5587D">
      <w:pPr>
        <w:rPr>
          <w:rFonts w:hint="eastAsia" w:ascii="宋体" w:hAnsi="宋体" w:eastAsia="宋体"/>
          <w:lang w:eastAsia="zh-CN"/>
        </w:rPr>
      </w:pPr>
      <w:r>
        <w:rPr>
          <w:rFonts w:ascii="宋体" w:hAnsi="宋体" w:eastAsia="宋体"/>
          <w:lang w:eastAsia="zh-CN"/>
        </w:rPr>
        <w:t>C. 进行 A/B 测试</w:t>
      </w:r>
    </w:p>
    <w:p w14:paraId="6F109471">
      <w:pPr>
        <w:rPr>
          <w:rFonts w:hint="eastAsia" w:ascii="宋体" w:hAnsi="宋体" w:eastAsia="宋体"/>
          <w:lang w:eastAsia="zh-CN"/>
        </w:rPr>
      </w:pPr>
      <w:r>
        <w:rPr>
          <w:rFonts w:ascii="宋体" w:hAnsi="宋体" w:eastAsia="宋体"/>
          <w:lang w:eastAsia="zh-CN"/>
        </w:rPr>
        <w:t>D. 引入 AI 工具辅助内容生产</w:t>
      </w:r>
    </w:p>
    <w:p w14:paraId="6A1B9581">
      <w:pPr>
        <w:rPr>
          <w:rFonts w:hint="eastAsia" w:ascii="宋体" w:hAnsi="宋体" w:eastAsia="宋体"/>
          <w:lang w:eastAsia="zh-CN"/>
        </w:rPr>
      </w:pPr>
      <w:r>
        <w:rPr>
          <w:rFonts w:ascii="宋体" w:hAnsi="宋体" w:eastAsia="宋体"/>
          <w:lang w:eastAsia="zh-CN"/>
        </w:rPr>
        <w:t>E. 与其他网站或社交媒体账号合作</w:t>
      </w:r>
    </w:p>
    <w:p w14:paraId="3F4369C7">
      <w:pPr>
        <w:rPr>
          <w:rFonts w:hint="eastAsia" w:ascii="宋体" w:hAnsi="宋体" w:eastAsia="宋体"/>
          <w:lang w:eastAsia="zh-CN"/>
        </w:rPr>
      </w:pPr>
      <w:r>
        <w:rPr>
          <w:rFonts w:ascii="宋体" w:hAnsi="宋体" w:eastAsia="宋体"/>
          <w:lang w:eastAsia="zh-CN"/>
        </w:rPr>
        <w:t>答案：AE</w:t>
      </w:r>
    </w:p>
    <w:p w14:paraId="183DD10F">
      <w:pPr>
        <w:rPr>
          <w:rFonts w:hint="eastAsia" w:ascii="宋体" w:hAnsi="宋体" w:eastAsia="宋体"/>
          <w:lang w:eastAsia="zh-CN"/>
        </w:rPr>
      </w:pPr>
      <w:r>
        <w:rPr>
          <w:rFonts w:ascii="宋体" w:hAnsi="宋体" w:eastAsia="宋体"/>
          <w:lang w:eastAsia="zh-CN"/>
        </w:rPr>
        <w:t>281. 为了有效吸引用户关注并引导他们进入私域流量池，全媒体运营师可以采取的策略包括（）。</w:t>
      </w:r>
    </w:p>
    <w:p w14:paraId="1689F728">
      <w:pPr>
        <w:rPr>
          <w:rFonts w:hint="eastAsia" w:ascii="宋体" w:hAnsi="宋体" w:eastAsia="宋体"/>
          <w:lang w:eastAsia="zh-CN"/>
        </w:rPr>
      </w:pPr>
      <w:r>
        <w:rPr>
          <w:rFonts w:ascii="宋体" w:hAnsi="宋体" w:eastAsia="宋体"/>
          <w:lang w:eastAsia="zh-CN"/>
        </w:rPr>
        <w:t>A. 利用 SEO 优化技术提高内容在搜索引擎中的排名</w:t>
      </w:r>
    </w:p>
    <w:p w14:paraId="45DB70AE">
      <w:pPr>
        <w:rPr>
          <w:rFonts w:hint="eastAsia" w:ascii="宋体" w:hAnsi="宋体" w:eastAsia="宋体"/>
          <w:lang w:eastAsia="zh-CN"/>
        </w:rPr>
      </w:pPr>
      <w:r>
        <w:rPr>
          <w:rFonts w:ascii="宋体" w:hAnsi="宋体" w:eastAsia="宋体"/>
          <w:lang w:eastAsia="zh-CN"/>
        </w:rPr>
        <w:t>B. 进行市场调研，深入了解目标受众的兴趣和需求</w:t>
      </w:r>
    </w:p>
    <w:p w14:paraId="0E7E9111">
      <w:pPr>
        <w:rPr>
          <w:rFonts w:hint="eastAsia" w:ascii="宋体" w:hAnsi="宋体" w:eastAsia="宋体"/>
          <w:lang w:eastAsia="zh-CN"/>
        </w:rPr>
      </w:pPr>
      <w:r>
        <w:rPr>
          <w:rFonts w:ascii="宋体" w:hAnsi="宋体" w:eastAsia="宋体"/>
          <w:lang w:eastAsia="zh-CN"/>
        </w:rPr>
        <w:t>C. 在电商平台上开展限时折扣活动</w:t>
      </w:r>
    </w:p>
    <w:p w14:paraId="288FE217">
      <w:pPr>
        <w:rPr>
          <w:rFonts w:hint="eastAsia" w:ascii="宋体" w:hAnsi="宋体" w:eastAsia="宋体"/>
          <w:lang w:eastAsia="zh-CN"/>
        </w:rPr>
      </w:pPr>
      <w:r>
        <w:rPr>
          <w:rFonts w:ascii="宋体" w:hAnsi="宋体" w:eastAsia="宋体"/>
          <w:lang w:eastAsia="zh-CN"/>
        </w:rPr>
        <w:t>D. 在社交媒体平台上发布高质量且与用户兴趣相关的内容</w:t>
      </w:r>
    </w:p>
    <w:p w14:paraId="32E14693">
      <w:pPr>
        <w:rPr>
          <w:rFonts w:hint="eastAsia" w:ascii="宋体" w:hAnsi="宋体" w:eastAsia="宋体"/>
          <w:lang w:eastAsia="zh-CN"/>
        </w:rPr>
      </w:pPr>
      <w:r>
        <w:rPr>
          <w:rFonts w:ascii="宋体" w:hAnsi="宋体" w:eastAsia="宋体"/>
          <w:lang w:eastAsia="zh-CN"/>
        </w:rPr>
        <w:t>E. 在私域流量池中提供个性化服务和推荐</w:t>
      </w:r>
    </w:p>
    <w:p w14:paraId="075D546A">
      <w:pPr>
        <w:rPr>
          <w:rFonts w:hint="eastAsia" w:ascii="宋体" w:hAnsi="宋体" w:eastAsia="宋体"/>
          <w:lang w:eastAsia="zh-CN"/>
        </w:rPr>
      </w:pPr>
      <w:r>
        <w:rPr>
          <w:rFonts w:ascii="宋体" w:hAnsi="宋体" w:eastAsia="宋体"/>
          <w:lang w:eastAsia="zh-CN"/>
        </w:rPr>
        <w:t>答案：ABDE</w:t>
      </w:r>
    </w:p>
    <w:p w14:paraId="227C2646">
      <w:pPr>
        <w:rPr>
          <w:rFonts w:hint="eastAsia" w:ascii="宋体" w:hAnsi="宋体" w:eastAsia="宋体"/>
          <w:lang w:eastAsia="zh-CN"/>
        </w:rPr>
      </w:pPr>
      <w:r>
        <w:rPr>
          <w:rFonts w:ascii="宋体" w:hAnsi="宋体" w:eastAsia="宋体"/>
          <w:lang w:eastAsia="zh-CN"/>
        </w:rPr>
        <w:t>282. 在制定针对目标受众的营销策略时，需要考虑的因素是（）。</w:t>
      </w:r>
    </w:p>
    <w:p w14:paraId="0FD51503">
      <w:pPr>
        <w:rPr>
          <w:rFonts w:hint="eastAsia" w:ascii="宋体" w:hAnsi="宋体" w:eastAsia="宋体"/>
          <w:lang w:eastAsia="zh-CN"/>
        </w:rPr>
      </w:pPr>
      <w:r>
        <w:rPr>
          <w:rFonts w:ascii="宋体" w:hAnsi="宋体" w:eastAsia="宋体"/>
          <w:lang w:eastAsia="zh-CN"/>
        </w:rPr>
        <w:t>A. 目标受众的地理位置</w:t>
      </w:r>
    </w:p>
    <w:p w14:paraId="7C93D5CC">
      <w:pPr>
        <w:rPr>
          <w:rFonts w:hint="eastAsia" w:ascii="宋体" w:hAnsi="宋体" w:eastAsia="宋体"/>
          <w:lang w:eastAsia="zh-CN"/>
        </w:rPr>
      </w:pPr>
      <w:r>
        <w:rPr>
          <w:rFonts w:ascii="宋体" w:hAnsi="宋体" w:eastAsia="宋体"/>
          <w:lang w:eastAsia="zh-CN"/>
        </w:rPr>
        <w:t>B. 目标受众的年龄和性别</w:t>
      </w:r>
    </w:p>
    <w:p w14:paraId="4E7DFEC6">
      <w:pPr>
        <w:rPr>
          <w:rFonts w:hint="eastAsia" w:ascii="宋体" w:hAnsi="宋体" w:eastAsia="宋体"/>
          <w:lang w:eastAsia="zh-CN"/>
        </w:rPr>
      </w:pPr>
      <w:r>
        <w:rPr>
          <w:rFonts w:ascii="宋体" w:hAnsi="宋体" w:eastAsia="宋体"/>
          <w:lang w:eastAsia="zh-CN"/>
        </w:rPr>
        <w:t>C. 行业的技术创新趋势</w:t>
      </w:r>
    </w:p>
    <w:p w14:paraId="52A3E1F2">
      <w:pPr>
        <w:rPr>
          <w:rFonts w:hint="eastAsia" w:ascii="宋体" w:hAnsi="宋体" w:eastAsia="宋体"/>
          <w:lang w:eastAsia="zh-CN"/>
        </w:rPr>
      </w:pPr>
      <w:r>
        <w:rPr>
          <w:rFonts w:ascii="宋体" w:hAnsi="宋体" w:eastAsia="宋体"/>
          <w:lang w:eastAsia="zh-CN"/>
        </w:rPr>
        <w:t>D. 目标受众的收入水平</w:t>
      </w:r>
    </w:p>
    <w:p w14:paraId="741FEFF4">
      <w:pPr>
        <w:rPr>
          <w:rFonts w:hint="eastAsia" w:ascii="宋体" w:hAnsi="宋体" w:eastAsia="宋体"/>
          <w:lang w:eastAsia="zh-CN"/>
        </w:rPr>
      </w:pPr>
      <w:r>
        <w:rPr>
          <w:rFonts w:ascii="宋体" w:hAnsi="宋体" w:eastAsia="宋体"/>
          <w:lang w:eastAsia="zh-CN"/>
        </w:rPr>
        <w:t>E. 目标受众的购买习惯和决策流程</w:t>
      </w:r>
    </w:p>
    <w:p w14:paraId="08456B31">
      <w:pPr>
        <w:rPr>
          <w:rFonts w:hint="eastAsia" w:ascii="宋体" w:hAnsi="宋体" w:eastAsia="宋体"/>
          <w:lang w:eastAsia="zh-CN"/>
        </w:rPr>
      </w:pPr>
      <w:r>
        <w:rPr>
          <w:rFonts w:ascii="宋体" w:hAnsi="宋体" w:eastAsia="宋体"/>
          <w:lang w:eastAsia="zh-CN"/>
        </w:rPr>
        <w:t>答案：ABDE</w:t>
      </w:r>
    </w:p>
    <w:p w14:paraId="6A2DDA8A">
      <w:pPr>
        <w:rPr>
          <w:rFonts w:hint="eastAsia" w:ascii="宋体" w:hAnsi="宋体" w:eastAsia="宋体"/>
          <w:lang w:eastAsia="zh-CN"/>
        </w:rPr>
      </w:pPr>
      <w:r>
        <w:rPr>
          <w:rFonts w:ascii="宋体" w:hAnsi="宋体" w:eastAsia="宋体"/>
          <w:lang w:eastAsia="zh-CN"/>
        </w:rPr>
        <w:t>283. 全媒体运营师在制定前瞻性的商业化变现策略时，应考虑的因素有（）。</w:t>
      </w:r>
    </w:p>
    <w:p w14:paraId="7C25D29F">
      <w:pPr>
        <w:rPr>
          <w:rFonts w:hint="eastAsia" w:ascii="宋体" w:hAnsi="宋体" w:eastAsia="宋体"/>
          <w:lang w:eastAsia="zh-CN"/>
        </w:rPr>
      </w:pPr>
      <w:r>
        <w:rPr>
          <w:rFonts w:ascii="宋体" w:hAnsi="宋体" w:eastAsia="宋体"/>
          <w:lang w:eastAsia="zh-CN"/>
        </w:rPr>
        <w:t>A. 未来技术发展趋势</w:t>
      </w:r>
    </w:p>
    <w:p w14:paraId="520E0C94">
      <w:pPr>
        <w:rPr>
          <w:rFonts w:hint="eastAsia" w:ascii="宋体" w:hAnsi="宋体" w:eastAsia="宋体"/>
          <w:lang w:eastAsia="zh-CN"/>
        </w:rPr>
      </w:pPr>
      <w:r>
        <w:rPr>
          <w:rFonts w:ascii="宋体" w:hAnsi="宋体" w:eastAsia="宋体"/>
          <w:lang w:eastAsia="zh-CN"/>
        </w:rPr>
        <w:t>B. 当前市场需求</w:t>
      </w:r>
    </w:p>
    <w:p w14:paraId="00057C7C">
      <w:pPr>
        <w:rPr>
          <w:rFonts w:hint="eastAsia" w:ascii="宋体" w:hAnsi="宋体" w:eastAsia="宋体"/>
          <w:lang w:eastAsia="zh-CN"/>
        </w:rPr>
      </w:pPr>
      <w:r>
        <w:rPr>
          <w:rFonts w:ascii="宋体" w:hAnsi="宋体" w:eastAsia="宋体"/>
          <w:lang w:eastAsia="zh-CN"/>
        </w:rPr>
        <w:t>C. 团队的短期业绩目标</w:t>
      </w:r>
    </w:p>
    <w:p w14:paraId="6D85580B">
      <w:pPr>
        <w:rPr>
          <w:rFonts w:hint="eastAsia" w:ascii="宋体" w:hAnsi="宋体" w:eastAsia="宋体"/>
          <w:lang w:eastAsia="zh-CN"/>
        </w:rPr>
      </w:pPr>
      <w:r>
        <w:rPr>
          <w:rFonts w:ascii="宋体" w:hAnsi="宋体" w:eastAsia="宋体"/>
          <w:lang w:eastAsia="zh-CN"/>
        </w:rPr>
        <w:t>D. 竞争对手的变现模式</w:t>
      </w:r>
    </w:p>
    <w:p w14:paraId="2F8F8447">
      <w:pPr>
        <w:rPr>
          <w:rFonts w:hint="eastAsia" w:ascii="宋体" w:hAnsi="宋体" w:eastAsia="宋体"/>
          <w:lang w:eastAsia="zh-CN"/>
        </w:rPr>
      </w:pPr>
      <w:r>
        <w:rPr>
          <w:rFonts w:ascii="宋体" w:hAnsi="宋体" w:eastAsia="宋体"/>
          <w:lang w:eastAsia="zh-CN"/>
        </w:rPr>
        <w:t>E. 用户的长期价值</w:t>
      </w:r>
    </w:p>
    <w:p w14:paraId="2FD256CF">
      <w:pPr>
        <w:rPr>
          <w:rFonts w:hint="eastAsia" w:ascii="宋体" w:hAnsi="宋体" w:eastAsia="宋体"/>
          <w:lang w:eastAsia="zh-CN"/>
        </w:rPr>
      </w:pPr>
      <w:r>
        <w:rPr>
          <w:rFonts w:ascii="宋体" w:hAnsi="宋体" w:eastAsia="宋体"/>
          <w:lang w:eastAsia="zh-CN"/>
        </w:rPr>
        <w:t>答案：ABDE</w:t>
      </w:r>
    </w:p>
    <w:p w14:paraId="335913D3">
      <w:pPr>
        <w:rPr>
          <w:rFonts w:hint="eastAsia" w:ascii="宋体" w:hAnsi="宋体" w:eastAsia="宋体"/>
          <w:lang w:eastAsia="zh-CN"/>
        </w:rPr>
      </w:pPr>
      <w:r>
        <w:rPr>
          <w:rFonts w:ascii="宋体" w:hAnsi="宋体" w:eastAsia="宋体"/>
          <w:lang w:eastAsia="zh-CN"/>
        </w:rPr>
        <w:t>284. 实现私域流量运营的关键要素包括（）。</w:t>
      </w:r>
    </w:p>
    <w:p w14:paraId="7B5A4A35">
      <w:pPr>
        <w:rPr>
          <w:rFonts w:hint="eastAsia" w:ascii="宋体" w:hAnsi="宋体" w:eastAsia="宋体"/>
          <w:lang w:eastAsia="zh-CN"/>
        </w:rPr>
      </w:pPr>
      <w:r>
        <w:rPr>
          <w:rFonts w:ascii="宋体" w:hAnsi="宋体" w:eastAsia="宋体"/>
          <w:lang w:eastAsia="zh-CN"/>
        </w:rPr>
        <w:t>A. 高额广告投入</w:t>
      </w:r>
    </w:p>
    <w:p w14:paraId="51DDDB2C">
      <w:pPr>
        <w:rPr>
          <w:rFonts w:hint="eastAsia" w:ascii="宋体" w:hAnsi="宋体" w:eastAsia="宋体"/>
          <w:lang w:eastAsia="zh-CN"/>
        </w:rPr>
      </w:pPr>
      <w:r>
        <w:rPr>
          <w:rFonts w:ascii="宋体" w:hAnsi="宋体" w:eastAsia="宋体"/>
          <w:lang w:eastAsia="zh-CN"/>
        </w:rPr>
        <w:t>B. 优质内容</w:t>
      </w:r>
    </w:p>
    <w:p w14:paraId="472E1401">
      <w:pPr>
        <w:rPr>
          <w:rFonts w:hint="eastAsia" w:ascii="宋体" w:hAnsi="宋体" w:eastAsia="宋体"/>
          <w:lang w:eastAsia="zh-CN"/>
        </w:rPr>
      </w:pPr>
      <w:r>
        <w:rPr>
          <w:rFonts w:ascii="宋体" w:hAnsi="宋体" w:eastAsia="宋体"/>
          <w:lang w:eastAsia="zh-CN"/>
        </w:rPr>
        <w:t>C. 低廉的商品价格</w:t>
      </w:r>
    </w:p>
    <w:p w14:paraId="4DC24F37">
      <w:pPr>
        <w:rPr>
          <w:rFonts w:hint="eastAsia" w:ascii="宋体" w:hAnsi="宋体" w:eastAsia="宋体"/>
          <w:lang w:eastAsia="zh-CN"/>
        </w:rPr>
      </w:pPr>
      <w:r>
        <w:rPr>
          <w:rFonts w:ascii="宋体" w:hAnsi="宋体" w:eastAsia="宋体"/>
          <w:lang w:eastAsia="zh-CN"/>
        </w:rPr>
        <w:t>D. 良好的用户体验</w:t>
      </w:r>
    </w:p>
    <w:p w14:paraId="3265DD8D">
      <w:pPr>
        <w:rPr>
          <w:rFonts w:hint="eastAsia" w:ascii="宋体" w:hAnsi="宋体" w:eastAsia="宋体"/>
          <w:lang w:eastAsia="zh-CN"/>
        </w:rPr>
      </w:pPr>
      <w:r>
        <w:rPr>
          <w:rFonts w:ascii="宋体" w:hAnsi="宋体" w:eastAsia="宋体"/>
          <w:lang w:eastAsia="zh-CN"/>
        </w:rPr>
        <w:t>E. 精准的数据分析</w:t>
      </w:r>
    </w:p>
    <w:p w14:paraId="08F14BA2">
      <w:pPr>
        <w:rPr>
          <w:rFonts w:hint="eastAsia" w:ascii="宋体" w:hAnsi="宋体" w:eastAsia="宋体"/>
          <w:lang w:eastAsia="zh-CN"/>
        </w:rPr>
      </w:pPr>
      <w:r>
        <w:rPr>
          <w:rFonts w:ascii="宋体" w:hAnsi="宋体" w:eastAsia="宋体"/>
          <w:lang w:eastAsia="zh-CN"/>
        </w:rPr>
        <w:t>答案：BDE</w:t>
      </w:r>
    </w:p>
    <w:p w14:paraId="2BEF3E6D">
      <w:pPr>
        <w:rPr>
          <w:rFonts w:hint="eastAsia" w:ascii="宋体" w:hAnsi="宋体" w:eastAsia="宋体"/>
          <w:lang w:eastAsia="zh-CN"/>
        </w:rPr>
      </w:pPr>
      <w:r>
        <w:rPr>
          <w:rFonts w:ascii="宋体" w:hAnsi="宋体" w:eastAsia="宋体"/>
          <w:lang w:eastAsia="zh-CN"/>
        </w:rPr>
        <w:t>285. 达人形象包装的内容策划与创作阶段，主要包括（）。</w:t>
      </w:r>
    </w:p>
    <w:p w14:paraId="143A9465">
      <w:pPr>
        <w:rPr>
          <w:rFonts w:hint="eastAsia" w:ascii="宋体" w:hAnsi="宋体" w:eastAsia="宋体"/>
          <w:lang w:eastAsia="zh-CN"/>
        </w:rPr>
      </w:pPr>
      <w:r>
        <w:rPr>
          <w:rFonts w:ascii="宋体" w:hAnsi="宋体" w:eastAsia="宋体"/>
          <w:lang w:eastAsia="zh-CN"/>
        </w:rPr>
        <w:t>A. 多渠道推广与宣传</w:t>
      </w:r>
    </w:p>
    <w:p w14:paraId="265BB465">
      <w:pPr>
        <w:rPr>
          <w:rFonts w:hint="eastAsia" w:ascii="宋体" w:hAnsi="宋体" w:eastAsia="宋体"/>
          <w:lang w:eastAsia="zh-CN"/>
        </w:rPr>
      </w:pPr>
      <w:r>
        <w:rPr>
          <w:rFonts w:ascii="宋体" w:hAnsi="宋体" w:eastAsia="宋体"/>
          <w:lang w:eastAsia="zh-CN"/>
        </w:rPr>
        <w:t>B. 内容主题规划</w:t>
      </w:r>
    </w:p>
    <w:p w14:paraId="27244808">
      <w:pPr>
        <w:rPr>
          <w:rFonts w:hint="eastAsia" w:ascii="宋体" w:hAnsi="宋体" w:eastAsia="宋体"/>
          <w:lang w:eastAsia="zh-CN"/>
        </w:rPr>
      </w:pPr>
      <w:r>
        <w:rPr>
          <w:rFonts w:ascii="宋体" w:hAnsi="宋体" w:eastAsia="宋体"/>
          <w:lang w:eastAsia="zh-CN"/>
        </w:rPr>
        <w:t>C. 形象识别系统设计</w:t>
      </w:r>
    </w:p>
    <w:p w14:paraId="35EC1D5E">
      <w:pPr>
        <w:rPr>
          <w:rFonts w:hint="eastAsia" w:ascii="宋体" w:hAnsi="宋体" w:eastAsia="宋体"/>
          <w:lang w:eastAsia="zh-CN"/>
        </w:rPr>
      </w:pPr>
      <w:r>
        <w:rPr>
          <w:rFonts w:ascii="宋体" w:hAnsi="宋体" w:eastAsia="宋体"/>
          <w:lang w:eastAsia="zh-CN"/>
        </w:rPr>
        <w:t>D. 高质量内容创作</w:t>
      </w:r>
    </w:p>
    <w:p w14:paraId="3E2F7D69">
      <w:pPr>
        <w:rPr>
          <w:rFonts w:hint="eastAsia" w:ascii="宋体" w:hAnsi="宋体" w:eastAsia="宋体"/>
          <w:lang w:eastAsia="zh-CN"/>
        </w:rPr>
      </w:pPr>
      <w:r>
        <w:rPr>
          <w:rFonts w:ascii="宋体" w:hAnsi="宋体" w:eastAsia="宋体"/>
          <w:lang w:eastAsia="zh-CN"/>
        </w:rPr>
        <w:t>E. 定期更新与维护</w:t>
      </w:r>
    </w:p>
    <w:p w14:paraId="3EEAEBF4">
      <w:pPr>
        <w:rPr>
          <w:rFonts w:hint="eastAsia" w:ascii="宋体" w:hAnsi="宋体" w:eastAsia="宋体"/>
          <w:lang w:eastAsia="zh-CN"/>
        </w:rPr>
      </w:pPr>
      <w:r>
        <w:rPr>
          <w:rFonts w:ascii="宋体" w:hAnsi="宋体" w:eastAsia="宋体"/>
          <w:lang w:eastAsia="zh-CN"/>
        </w:rPr>
        <w:t>答案：BDE</w:t>
      </w:r>
    </w:p>
    <w:p w14:paraId="556ABC11">
      <w:pPr>
        <w:rPr>
          <w:rFonts w:hint="eastAsia" w:ascii="宋体" w:hAnsi="宋体" w:eastAsia="宋体"/>
          <w:lang w:eastAsia="zh-CN"/>
        </w:rPr>
      </w:pPr>
      <w:r>
        <w:rPr>
          <w:rFonts w:ascii="宋体" w:hAnsi="宋体" w:eastAsia="宋体"/>
          <w:lang w:eastAsia="zh-CN"/>
        </w:rPr>
        <w:t>286. 达人营销活动策划的效果评估与优化阶段，需要进行的工作包括（）。</w:t>
      </w:r>
    </w:p>
    <w:p w14:paraId="7ABDBC80">
      <w:pPr>
        <w:rPr>
          <w:rFonts w:hint="eastAsia" w:ascii="宋体" w:hAnsi="宋体" w:eastAsia="宋体"/>
          <w:lang w:eastAsia="zh-CN"/>
        </w:rPr>
      </w:pPr>
      <w:r>
        <w:rPr>
          <w:rFonts w:ascii="宋体" w:hAnsi="宋体" w:eastAsia="宋体"/>
          <w:lang w:eastAsia="zh-CN"/>
        </w:rPr>
        <w:t>A. 评估达人的内容创作能力和粉丝互动情况</w:t>
      </w:r>
    </w:p>
    <w:p w14:paraId="5BF58305">
      <w:pPr>
        <w:rPr>
          <w:rFonts w:hint="eastAsia" w:ascii="宋体" w:hAnsi="宋体" w:eastAsia="宋体"/>
          <w:lang w:eastAsia="zh-CN"/>
        </w:rPr>
      </w:pPr>
      <w:r>
        <w:rPr>
          <w:rFonts w:ascii="宋体" w:hAnsi="宋体" w:eastAsia="宋体"/>
          <w:lang w:eastAsia="zh-CN"/>
        </w:rPr>
        <w:t>B. 对活动整体效果进行数据分析</w:t>
      </w:r>
    </w:p>
    <w:p w14:paraId="74B02EDB">
      <w:pPr>
        <w:rPr>
          <w:rFonts w:hint="eastAsia" w:ascii="宋体" w:hAnsi="宋体" w:eastAsia="宋体"/>
          <w:lang w:eastAsia="zh-CN"/>
        </w:rPr>
      </w:pPr>
      <w:r>
        <w:rPr>
          <w:rFonts w:ascii="宋体" w:hAnsi="宋体" w:eastAsia="宋体"/>
          <w:lang w:eastAsia="zh-CN"/>
        </w:rPr>
        <w:t>C. 对达人进行背景调查</w:t>
      </w:r>
    </w:p>
    <w:p w14:paraId="260271CF">
      <w:pPr>
        <w:rPr>
          <w:rFonts w:hint="eastAsia" w:ascii="宋体" w:hAnsi="宋体" w:eastAsia="宋体"/>
          <w:lang w:eastAsia="zh-CN"/>
        </w:rPr>
      </w:pPr>
      <w:r>
        <w:rPr>
          <w:rFonts w:ascii="宋体" w:hAnsi="宋体" w:eastAsia="宋体"/>
          <w:lang w:eastAsia="zh-CN"/>
        </w:rPr>
        <w:t>D. 根据数据分析结果调整合作策略</w:t>
      </w:r>
    </w:p>
    <w:p w14:paraId="46D4DB8E">
      <w:pPr>
        <w:rPr>
          <w:rFonts w:hint="eastAsia" w:ascii="宋体" w:hAnsi="宋体" w:eastAsia="宋体"/>
          <w:lang w:eastAsia="zh-CN"/>
        </w:rPr>
      </w:pPr>
      <w:r>
        <w:rPr>
          <w:rFonts w:ascii="宋体" w:hAnsi="宋体" w:eastAsia="宋体"/>
          <w:lang w:eastAsia="zh-CN"/>
        </w:rPr>
        <w:t>E. 重新确定营销目标</w:t>
      </w:r>
    </w:p>
    <w:p w14:paraId="6EF7A9C1">
      <w:pPr>
        <w:rPr>
          <w:rFonts w:hint="eastAsia" w:ascii="宋体" w:hAnsi="宋体" w:eastAsia="宋体"/>
          <w:lang w:eastAsia="zh-CN"/>
        </w:rPr>
      </w:pPr>
      <w:r>
        <w:rPr>
          <w:rFonts w:ascii="宋体" w:hAnsi="宋体" w:eastAsia="宋体"/>
          <w:lang w:eastAsia="zh-CN"/>
        </w:rPr>
        <w:t>答案：ABD</w:t>
      </w:r>
    </w:p>
    <w:p w14:paraId="2E3842C8">
      <w:pPr>
        <w:rPr>
          <w:rFonts w:hint="eastAsia" w:ascii="宋体" w:hAnsi="宋体" w:eastAsia="宋体"/>
          <w:lang w:eastAsia="zh-CN"/>
        </w:rPr>
      </w:pPr>
      <w:r>
        <w:rPr>
          <w:rFonts w:ascii="宋体" w:hAnsi="宋体" w:eastAsia="宋体"/>
          <w:lang w:eastAsia="zh-CN"/>
        </w:rPr>
        <w:t>287. 短视频矩阵账号管理的内容规划与发布环节包括（）。</w:t>
      </w:r>
    </w:p>
    <w:p w14:paraId="3F66BB43">
      <w:pPr>
        <w:rPr>
          <w:rFonts w:hint="eastAsia" w:ascii="宋体" w:hAnsi="宋体" w:eastAsia="宋体"/>
          <w:lang w:eastAsia="zh-CN"/>
        </w:rPr>
      </w:pPr>
      <w:r>
        <w:rPr>
          <w:rFonts w:ascii="宋体" w:hAnsi="宋体" w:eastAsia="宋体"/>
          <w:lang w:eastAsia="zh-CN"/>
        </w:rPr>
        <w:t>A. 素材准备</w:t>
      </w:r>
    </w:p>
    <w:p w14:paraId="632AD38D">
      <w:pPr>
        <w:rPr>
          <w:rFonts w:hint="eastAsia" w:ascii="宋体" w:hAnsi="宋体" w:eastAsia="宋体"/>
          <w:lang w:eastAsia="zh-CN"/>
        </w:rPr>
      </w:pPr>
      <w:r>
        <w:rPr>
          <w:rFonts w:ascii="宋体" w:hAnsi="宋体" w:eastAsia="宋体"/>
          <w:lang w:eastAsia="zh-CN"/>
        </w:rPr>
        <w:t>B. 话题选择</w:t>
      </w:r>
    </w:p>
    <w:p w14:paraId="7D02BCBC">
      <w:pPr>
        <w:rPr>
          <w:rFonts w:hint="eastAsia" w:ascii="宋体" w:hAnsi="宋体" w:eastAsia="宋体"/>
          <w:lang w:eastAsia="zh-CN"/>
        </w:rPr>
      </w:pPr>
      <w:r>
        <w:rPr>
          <w:rFonts w:ascii="宋体" w:hAnsi="宋体" w:eastAsia="宋体"/>
          <w:lang w:eastAsia="zh-CN"/>
        </w:rPr>
        <w:t>C. 发布时间确定</w:t>
      </w:r>
    </w:p>
    <w:p w14:paraId="6D0F6371">
      <w:pPr>
        <w:rPr>
          <w:rFonts w:hint="eastAsia" w:ascii="宋体" w:hAnsi="宋体" w:eastAsia="宋体"/>
          <w:lang w:eastAsia="zh-CN"/>
        </w:rPr>
      </w:pPr>
      <w:r>
        <w:rPr>
          <w:rFonts w:ascii="宋体" w:hAnsi="宋体" w:eastAsia="宋体"/>
          <w:lang w:eastAsia="zh-CN"/>
        </w:rPr>
        <w:t>D. 营销活动策划</w:t>
      </w:r>
    </w:p>
    <w:p w14:paraId="0266DCAB">
      <w:pPr>
        <w:rPr>
          <w:rFonts w:hint="eastAsia" w:ascii="宋体" w:hAnsi="宋体" w:eastAsia="宋体"/>
          <w:lang w:eastAsia="zh-CN"/>
        </w:rPr>
      </w:pPr>
      <w:r>
        <w:rPr>
          <w:rFonts w:ascii="宋体" w:hAnsi="宋体" w:eastAsia="宋体"/>
          <w:lang w:eastAsia="zh-CN"/>
        </w:rPr>
        <w:t>E. 形式确定</w:t>
      </w:r>
    </w:p>
    <w:p w14:paraId="3F2C2DEA">
      <w:pPr>
        <w:rPr>
          <w:rFonts w:hint="eastAsia" w:ascii="宋体" w:hAnsi="宋体" w:eastAsia="宋体"/>
          <w:lang w:eastAsia="zh-CN"/>
        </w:rPr>
      </w:pPr>
      <w:r>
        <w:rPr>
          <w:rFonts w:ascii="宋体" w:hAnsi="宋体" w:eastAsia="宋体"/>
          <w:lang w:eastAsia="zh-CN"/>
        </w:rPr>
        <w:t>答案：ABCDE</w:t>
      </w:r>
    </w:p>
    <w:p w14:paraId="1CEA40C8">
      <w:pPr>
        <w:rPr>
          <w:rFonts w:hint="eastAsia" w:ascii="宋体" w:hAnsi="宋体" w:eastAsia="宋体"/>
          <w:lang w:eastAsia="zh-CN"/>
        </w:rPr>
      </w:pPr>
      <w:r>
        <w:rPr>
          <w:rFonts w:ascii="宋体" w:hAnsi="宋体" w:eastAsia="宋体"/>
          <w:lang w:eastAsia="zh-CN"/>
        </w:rPr>
        <w:t>288. 在评估流量来源时，被视为重要的流量增长引擎的因素是（）。</w:t>
      </w:r>
    </w:p>
    <w:p w14:paraId="61C3E9CF">
      <w:pPr>
        <w:rPr>
          <w:rFonts w:hint="eastAsia" w:ascii="宋体" w:hAnsi="宋体" w:eastAsia="宋体"/>
        </w:rPr>
      </w:pPr>
      <w:r>
        <w:rPr>
          <w:rFonts w:ascii="宋体" w:hAnsi="宋体" w:eastAsia="宋体"/>
        </w:rPr>
        <w:t>A. 社交媒体平台</w:t>
      </w:r>
    </w:p>
    <w:p w14:paraId="33ED8A09">
      <w:pPr>
        <w:rPr>
          <w:rFonts w:hint="eastAsia" w:ascii="宋体" w:hAnsi="宋体" w:eastAsia="宋体"/>
        </w:rPr>
      </w:pPr>
      <w:r>
        <w:rPr>
          <w:rFonts w:ascii="宋体" w:hAnsi="宋体" w:eastAsia="宋体"/>
        </w:rPr>
        <w:t>B. 搜索引擎优化（SEO）</w:t>
      </w:r>
    </w:p>
    <w:p w14:paraId="3AD53AF6">
      <w:pPr>
        <w:rPr>
          <w:rFonts w:hint="eastAsia" w:ascii="宋体" w:hAnsi="宋体" w:eastAsia="宋体"/>
          <w:lang w:eastAsia="zh-CN"/>
        </w:rPr>
      </w:pPr>
      <w:r>
        <w:rPr>
          <w:rFonts w:ascii="宋体" w:hAnsi="宋体" w:eastAsia="宋体"/>
          <w:lang w:eastAsia="zh-CN"/>
        </w:rPr>
        <w:t>C. 电子邮件营销</w:t>
      </w:r>
    </w:p>
    <w:p w14:paraId="2143B1FB">
      <w:pPr>
        <w:rPr>
          <w:rFonts w:hint="eastAsia" w:ascii="宋体" w:hAnsi="宋体" w:eastAsia="宋体"/>
          <w:lang w:eastAsia="zh-CN"/>
        </w:rPr>
      </w:pPr>
      <w:r>
        <w:rPr>
          <w:rFonts w:ascii="宋体" w:hAnsi="宋体" w:eastAsia="宋体"/>
          <w:lang w:eastAsia="zh-CN"/>
        </w:rPr>
        <w:t>D. 移动流量增长</w:t>
      </w:r>
    </w:p>
    <w:p w14:paraId="3D0FB004">
      <w:pPr>
        <w:rPr>
          <w:rFonts w:hint="eastAsia" w:ascii="宋体" w:hAnsi="宋体" w:eastAsia="宋体"/>
          <w:lang w:eastAsia="zh-CN"/>
        </w:rPr>
      </w:pPr>
      <w:r>
        <w:rPr>
          <w:rFonts w:ascii="宋体" w:hAnsi="宋体" w:eastAsia="宋体"/>
          <w:lang w:eastAsia="zh-CN"/>
        </w:rPr>
        <w:t>E. 语音搜索的兴起</w:t>
      </w:r>
    </w:p>
    <w:p w14:paraId="1DE06E62">
      <w:pPr>
        <w:rPr>
          <w:rFonts w:hint="eastAsia" w:ascii="宋体" w:hAnsi="宋体" w:eastAsia="宋体"/>
          <w:lang w:eastAsia="zh-CN"/>
        </w:rPr>
      </w:pPr>
      <w:r>
        <w:rPr>
          <w:rFonts w:ascii="宋体" w:hAnsi="宋体" w:eastAsia="宋体"/>
          <w:lang w:eastAsia="zh-CN"/>
        </w:rPr>
        <w:t>答案：ABDE</w:t>
      </w:r>
    </w:p>
    <w:p w14:paraId="45F772C7">
      <w:pPr>
        <w:rPr>
          <w:rFonts w:hint="eastAsia" w:ascii="宋体" w:hAnsi="宋体" w:eastAsia="宋体"/>
          <w:lang w:eastAsia="zh-CN"/>
        </w:rPr>
      </w:pPr>
      <w:r>
        <w:rPr>
          <w:rFonts w:ascii="宋体" w:hAnsi="宋体" w:eastAsia="宋体"/>
          <w:lang w:eastAsia="zh-CN"/>
        </w:rPr>
        <w:t>289. 选题应以用户体验为中心的原则要求运营师在选题过程中关注（）。</w:t>
      </w:r>
    </w:p>
    <w:p w14:paraId="40FB1994">
      <w:pPr>
        <w:rPr>
          <w:rFonts w:hint="eastAsia" w:ascii="宋体" w:hAnsi="宋体" w:eastAsia="宋体"/>
          <w:lang w:eastAsia="zh-CN"/>
        </w:rPr>
      </w:pPr>
      <w:r>
        <w:rPr>
          <w:rFonts w:ascii="宋体" w:hAnsi="宋体" w:eastAsia="宋体"/>
          <w:lang w:eastAsia="zh-CN"/>
        </w:rPr>
        <w:t>A. 内容质量与多样性</w:t>
      </w:r>
    </w:p>
    <w:p w14:paraId="7C112212">
      <w:pPr>
        <w:rPr>
          <w:rFonts w:hint="eastAsia" w:ascii="宋体" w:hAnsi="宋体" w:eastAsia="宋体"/>
          <w:lang w:eastAsia="zh-CN"/>
        </w:rPr>
      </w:pPr>
      <w:r>
        <w:rPr>
          <w:rFonts w:ascii="宋体" w:hAnsi="宋体" w:eastAsia="宋体"/>
          <w:lang w:eastAsia="zh-CN"/>
        </w:rPr>
        <w:t>B. 用户画像构建与需求分析</w:t>
      </w:r>
    </w:p>
    <w:p w14:paraId="38550E8A">
      <w:pPr>
        <w:rPr>
          <w:rFonts w:hint="eastAsia" w:ascii="宋体" w:hAnsi="宋体" w:eastAsia="宋体"/>
          <w:lang w:eastAsia="zh-CN"/>
        </w:rPr>
      </w:pPr>
      <w:r>
        <w:rPr>
          <w:rFonts w:ascii="宋体" w:hAnsi="宋体" w:eastAsia="宋体"/>
          <w:lang w:eastAsia="zh-CN"/>
        </w:rPr>
        <w:t>C. 热点与趋势洞察</w:t>
      </w:r>
    </w:p>
    <w:p w14:paraId="321BA3AB">
      <w:pPr>
        <w:rPr>
          <w:rFonts w:hint="eastAsia" w:ascii="宋体" w:hAnsi="宋体" w:eastAsia="宋体"/>
          <w:lang w:eastAsia="zh-CN"/>
        </w:rPr>
      </w:pPr>
      <w:r>
        <w:rPr>
          <w:rFonts w:ascii="宋体" w:hAnsi="宋体" w:eastAsia="宋体"/>
          <w:lang w:eastAsia="zh-CN"/>
        </w:rPr>
        <w:t>D. 平台推荐算法优化</w:t>
      </w:r>
    </w:p>
    <w:p w14:paraId="6962A14C">
      <w:pPr>
        <w:rPr>
          <w:rFonts w:hint="eastAsia" w:ascii="宋体" w:hAnsi="宋体" w:eastAsia="宋体"/>
          <w:lang w:eastAsia="zh-CN"/>
        </w:rPr>
      </w:pPr>
      <w:r>
        <w:rPr>
          <w:rFonts w:ascii="宋体" w:hAnsi="宋体" w:eastAsia="宋体"/>
          <w:lang w:eastAsia="zh-CN"/>
        </w:rPr>
        <w:t>E. 用户互动与参与设计</w:t>
      </w:r>
    </w:p>
    <w:p w14:paraId="07D2DA12">
      <w:pPr>
        <w:rPr>
          <w:rFonts w:hint="eastAsia" w:ascii="宋体" w:hAnsi="宋体" w:eastAsia="宋体"/>
          <w:lang w:eastAsia="zh-CN"/>
        </w:rPr>
      </w:pPr>
      <w:r>
        <w:rPr>
          <w:rFonts w:ascii="宋体" w:hAnsi="宋体" w:eastAsia="宋体"/>
          <w:lang w:eastAsia="zh-CN"/>
        </w:rPr>
        <w:t>答案：ABCE</w:t>
      </w:r>
    </w:p>
    <w:p w14:paraId="3F04A8E0">
      <w:pPr>
        <w:rPr>
          <w:rFonts w:hint="eastAsia" w:ascii="宋体" w:hAnsi="宋体" w:eastAsia="宋体"/>
          <w:lang w:eastAsia="zh-CN"/>
        </w:rPr>
      </w:pPr>
      <w:r>
        <w:rPr>
          <w:rFonts w:ascii="宋体" w:hAnsi="宋体" w:eastAsia="宋体"/>
          <w:lang w:eastAsia="zh-CN"/>
        </w:rPr>
        <w:t>290. 全媒体运营师在调整内容策略时，需要考虑的要素包括（）。</w:t>
      </w:r>
    </w:p>
    <w:p w14:paraId="30CF6607">
      <w:pPr>
        <w:rPr>
          <w:rFonts w:hint="eastAsia" w:ascii="宋体" w:hAnsi="宋体" w:eastAsia="宋体"/>
          <w:lang w:eastAsia="zh-CN"/>
        </w:rPr>
      </w:pPr>
      <w:r>
        <w:rPr>
          <w:rFonts w:ascii="宋体" w:hAnsi="宋体" w:eastAsia="宋体"/>
          <w:lang w:eastAsia="zh-CN"/>
        </w:rPr>
        <w:t>A. 热点追踪与结合</w:t>
      </w:r>
    </w:p>
    <w:p w14:paraId="1F89ED6A">
      <w:pPr>
        <w:rPr>
          <w:rFonts w:hint="eastAsia" w:ascii="宋体" w:hAnsi="宋体" w:eastAsia="宋体"/>
          <w:lang w:eastAsia="zh-CN"/>
        </w:rPr>
      </w:pPr>
      <w:r>
        <w:rPr>
          <w:rFonts w:ascii="宋体" w:hAnsi="宋体" w:eastAsia="宋体"/>
          <w:lang w:eastAsia="zh-CN"/>
        </w:rPr>
        <w:t>B. 内容定位与差异化</w:t>
      </w:r>
    </w:p>
    <w:p w14:paraId="0965D14E">
      <w:pPr>
        <w:rPr>
          <w:rFonts w:hint="eastAsia" w:ascii="宋体" w:hAnsi="宋体" w:eastAsia="宋体"/>
          <w:lang w:eastAsia="zh-CN"/>
        </w:rPr>
      </w:pPr>
      <w:r>
        <w:rPr>
          <w:rFonts w:ascii="宋体" w:hAnsi="宋体" w:eastAsia="宋体"/>
          <w:lang w:eastAsia="zh-CN"/>
        </w:rPr>
        <w:t>C. 数据分析与优化</w:t>
      </w:r>
    </w:p>
    <w:p w14:paraId="221B4FFD">
      <w:pPr>
        <w:rPr>
          <w:rFonts w:hint="eastAsia" w:ascii="宋体" w:hAnsi="宋体" w:eastAsia="宋体"/>
          <w:lang w:eastAsia="zh-CN"/>
        </w:rPr>
      </w:pPr>
      <w:r>
        <w:rPr>
          <w:rFonts w:ascii="宋体" w:hAnsi="宋体" w:eastAsia="宋体"/>
          <w:lang w:eastAsia="zh-CN"/>
        </w:rPr>
        <w:t>D. 社交媒体平台的热门活动</w:t>
      </w:r>
    </w:p>
    <w:p w14:paraId="0CD86EA9">
      <w:pPr>
        <w:rPr>
          <w:rFonts w:hint="eastAsia" w:ascii="宋体" w:hAnsi="宋体" w:eastAsia="宋体"/>
          <w:lang w:eastAsia="zh-CN"/>
        </w:rPr>
      </w:pPr>
      <w:r>
        <w:rPr>
          <w:rFonts w:ascii="宋体" w:hAnsi="宋体" w:eastAsia="宋体"/>
          <w:lang w:eastAsia="zh-CN"/>
        </w:rPr>
        <w:t>E. 用户反馈与互动</w:t>
      </w:r>
    </w:p>
    <w:p w14:paraId="661A0363">
      <w:pPr>
        <w:rPr>
          <w:rFonts w:hint="eastAsia" w:ascii="宋体" w:hAnsi="宋体" w:eastAsia="宋体"/>
          <w:lang w:eastAsia="zh-CN"/>
        </w:rPr>
      </w:pPr>
      <w:r>
        <w:rPr>
          <w:rFonts w:ascii="宋体" w:hAnsi="宋体" w:eastAsia="宋体"/>
          <w:lang w:eastAsia="zh-CN"/>
        </w:rPr>
        <w:t>答案：ABCDE</w:t>
      </w:r>
    </w:p>
    <w:p w14:paraId="0F00DD6F">
      <w:pPr>
        <w:rPr>
          <w:rFonts w:hint="eastAsia" w:ascii="宋体" w:hAnsi="宋体" w:eastAsia="宋体"/>
          <w:lang w:eastAsia="zh-CN"/>
        </w:rPr>
      </w:pPr>
      <w:r>
        <w:rPr>
          <w:rFonts w:ascii="宋体" w:hAnsi="宋体" w:eastAsia="宋体"/>
          <w:lang w:eastAsia="zh-CN"/>
        </w:rPr>
        <w:t>291. 全媒体运营师在维护消费者权益方面，应关注并遵守的经营者义务包括（）。</w:t>
      </w:r>
    </w:p>
    <w:p w14:paraId="2F3BB774">
      <w:pPr>
        <w:rPr>
          <w:rFonts w:hint="eastAsia" w:ascii="宋体" w:hAnsi="宋体" w:eastAsia="宋体"/>
          <w:lang w:eastAsia="zh-CN"/>
        </w:rPr>
      </w:pPr>
      <w:r>
        <w:rPr>
          <w:rFonts w:ascii="宋体" w:hAnsi="宋体" w:eastAsia="宋体"/>
          <w:lang w:eastAsia="zh-CN"/>
        </w:rPr>
        <w:t>A. 信息提供义务</w:t>
      </w:r>
    </w:p>
    <w:p w14:paraId="20F9A599">
      <w:pPr>
        <w:rPr>
          <w:rFonts w:hint="eastAsia" w:ascii="宋体" w:hAnsi="宋体" w:eastAsia="宋体"/>
          <w:lang w:eastAsia="zh-CN"/>
        </w:rPr>
      </w:pPr>
      <w:r>
        <w:rPr>
          <w:rFonts w:ascii="宋体" w:hAnsi="宋体" w:eastAsia="宋体"/>
          <w:lang w:eastAsia="zh-CN"/>
        </w:rPr>
        <w:t>B. 诚信经营义务</w:t>
      </w:r>
    </w:p>
    <w:p w14:paraId="2452AADC">
      <w:pPr>
        <w:rPr>
          <w:rFonts w:hint="eastAsia" w:ascii="宋体" w:hAnsi="宋体" w:eastAsia="宋体"/>
          <w:lang w:eastAsia="zh-CN"/>
        </w:rPr>
      </w:pPr>
      <w:r>
        <w:rPr>
          <w:rFonts w:ascii="宋体" w:hAnsi="宋体" w:eastAsia="宋体"/>
          <w:lang w:eastAsia="zh-CN"/>
        </w:rPr>
        <w:t>C. 广告宣传义务</w:t>
      </w:r>
    </w:p>
    <w:p w14:paraId="12719051">
      <w:pPr>
        <w:rPr>
          <w:rFonts w:hint="eastAsia" w:ascii="宋体" w:hAnsi="宋体" w:eastAsia="宋体"/>
          <w:lang w:eastAsia="zh-CN"/>
        </w:rPr>
      </w:pPr>
      <w:r>
        <w:rPr>
          <w:rFonts w:ascii="宋体" w:hAnsi="宋体" w:eastAsia="宋体"/>
          <w:lang w:eastAsia="zh-CN"/>
        </w:rPr>
        <w:t>D. 价格制定义务</w:t>
      </w:r>
    </w:p>
    <w:p w14:paraId="29BA3776">
      <w:pPr>
        <w:rPr>
          <w:rFonts w:hint="eastAsia" w:ascii="宋体" w:hAnsi="宋体" w:eastAsia="宋体"/>
          <w:lang w:eastAsia="zh-CN"/>
        </w:rPr>
      </w:pPr>
      <w:r>
        <w:rPr>
          <w:rFonts w:ascii="宋体" w:hAnsi="宋体" w:eastAsia="宋体"/>
          <w:lang w:eastAsia="zh-CN"/>
        </w:rPr>
        <w:t>E. 安全保障义务</w:t>
      </w:r>
    </w:p>
    <w:p w14:paraId="67EE8102">
      <w:pPr>
        <w:rPr>
          <w:rFonts w:hint="eastAsia" w:ascii="宋体" w:hAnsi="宋体" w:eastAsia="宋体"/>
          <w:lang w:eastAsia="zh-CN"/>
        </w:rPr>
      </w:pPr>
      <w:r>
        <w:rPr>
          <w:rFonts w:ascii="宋体" w:hAnsi="宋体" w:eastAsia="宋体"/>
          <w:lang w:eastAsia="zh-CN"/>
        </w:rPr>
        <w:t>答案：ABE</w:t>
      </w:r>
    </w:p>
    <w:p w14:paraId="43D80D15">
      <w:pPr>
        <w:rPr>
          <w:rFonts w:hint="eastAsia" w:ascii="宋体" w:hAnsi="宋体" w:eastAsia="宋体"/>
          <w:lang w:eastAsia="zh-CN"/>
        </w:rPr>
      </w:pPr>
      <w:r>
        <w:rPr>
          <w:rFonts w:ascii="宋体" w:hAnsi="宋体" w:eastAsia="宋体"/>
          <w:lang w:eastAsia="zh-CN"/>
        </w:rPr>
        <w:t>292. 利润款商品的排品策略包括（）。</w:t>
      </w:r>
    </w:p>
    <w:p w14:paraId="527AB2EC">
      <w:pPr>
        <w:rPr>
          <w:rFonts w:hint="eastAsia" w:ascii="宋体" w:hAnsi="宋体" w:eastAsia="宋体"/>
          <w:lang w:eastAsia="zh-CN"/>
        </w:rPr>
      </w:pPr>
      <w:r>
        <w:rPr>
          <w:rFonts w:ascii="宋体" w:hAnsi="宋体" w:eastAsia="宋体"/>
          <w:lang w:eastAsia="zh-CN"/>
        </w:rPr>
        <w:t>A. 突出商品优势</w:t>
      </w:r>
    </w:p>
    <w:p w14:paraId="482EEED6">
      <w:pPr>
        <w:rPr>
          <w:rFonts w:hint="eastAsia" w:ascii="宋体" w:hAnsi="宋体" w:eastAsia="宋体"/>
          <w:lang w:eastAsia="zh-CN"/>
        </w:rPr>
      </w:pPr>
      <w:r>
        <w:rPr>
          <w:rFonts w:ascii="宋体" w:hAnsi="宋体" w:eastAsia="宋体"/>
          <w:lang w:eastAsia="zh-CN"/>
        </w:rPr>
        <w:t>B. 精准定位目标用户</w:t>
      </w:r>
    </w:p>
    <w:p w14:paraId="4B8D5F2F">
      <w:pPr>
        <w:rPr>
          <w:rFonts w:hint="eastAsia" w:ascii="宋体" w:hAnsi="宋体" w:eastAsia="宋体"/>
          <w:lang w:eastAsia="zh-CN"/>
        </w:rPr>
      </w:pPr>
      <w:r>
        <w:rPr>
          <w:rFonts w:ascii="宋体" w:hAnsi="宋体" w:eastAsia="宋体"/>
          <w:lang w:eastAsia="zh-CN"/>
        </w:rPr>
        <w:t>C. 引导用户购买</w:t>
      </w:r>
    </w:p>
    <w:p w14:paraId="098966F1">
      <w:pPr>
        <w:rPr>
          <w:rFonts w:hint="eastAsia" w:ascii="宋体" w:hAnsi="宋体" w:eastAsia="宋体"/>
          <w:lang w:eastAsia="zh-CN"/>
        </w:rPr>
      </w:pPr>
      <w:r>
        <w:rPr>
          <w:rFonts w:ascii="宋体" w:hAnsi="宋体" w:eastAsia="宋体"/>
          <w:lang w:eastAsia="zh-CN"/>
        </w:rPr>
        <w:t>D. 随意定价与促销</w:t>
      </w:r>
    </w:p>
    <w:p w14:paraId="773EEF5C">
      <w:pPr>
        <w:rPr>
          <w:rFonts w:hint="eastAsia" w:ascii="宋体" w:hAnsi="宋体" w:eastAsia="宋体"/>
        </w:rPr>
      </w:pPr>
      <w:r>
        <w:rPr>
          <w:rFonts w:ascii="宋体" w:hAnsi="宋体" w:eastAsia="宋体"/>
        </w:rPr>
        <w:t>E. 优化展示位置</w:t>
      </w:r>
    </w:p>
    <w:p w14:paraId="44718506">
      <w:pPr>
        <w:rPr>
          <w:rFonts w:hint="eastAsia" w:ascii="宋体" w:hAnsi="宋体" w:eastAsia="宋体"/>
        </w:rPr>
      </w:pPr>
      <w:r>
        <w:rPr>
          <w:rFonts w:ascii="宋体" w:hAnsi="宋体" w:eastAsia="宋体"/>
        </w:rPr>
        <w:t>答案：ABCE</w:t>
      </w:r>
    </w:p>
    <w:p w14:paraId="52090089">
      <w:pPr>
        <w:rPr>
          <w:rFonts w:hint="eastAsia" w:ascii="宋体" w:hAnsi="宋体" w:eastAsia="宋体"/>
          <w:lang w:eastAsia="zh-CN"/>
        </w:rPr>
      </w:pPr>
      <w:r>
        <w:rPr>
          <w:rFonts w:ascii="宋体" w:hAnsi="宋体" w:eastAsia="宋体"/>
          <w:lang w:eastAsia="zh-CN"/>
        </w:rPr>
        <w:t>293. 在制定整体推广营销方案时，测量 UV 价值有助于（）。</w:t>
      </w:r>
    </w:p>
    <w:p w14:paraId="3E665AF1">
      <w:pPr>
        <w:rPr>
          <w:rFonts w:hint="eastAsia" w:ascii="宋体" w:hAnsi="宋体" w:eastAsia="宋体"/>
          <w:lang w:eastAsia="zh-CN"/>
        </w:rPr>
      </w:pPr>
      <w:r>
        <w:rPr>
          <w:rFonts w:ascii="宋体" w:hAnsi="宋体" w:eastAsia="宋体"/>
          <w:lang w:eastAsia="zh-CN"/>
        </w:rPr>
        <w:t>A. 评估营销活动的成本效益</w:t>
      </w:r>
    </w:p>
    <w:p w14:paraId="77BB9ADA">
      <w:pPr>
        <w:rPr>
          <w:rFonts w:hint="eastAsia" w:ascii="宋体" w:hAnsi="宋体" w:eastAsia="宋体"/>
          <w:lang w:eastAsia="zh-CN"/>
        </w:rPr>
      </w:pPr>
      <w:r>
        <w:rPr>
          <w:rFonts w:ascii="宋体" w:hAnsi="宋体" w:eastAsia="宋体"/>
          <w:lang w:eastAsia="zh-CN"/>
        </w:rPr>
        <w:t>B. 确定推广渠道的选择</w:t>
      </w:r>
    </w:p>
    <w:p w14:paraId="73308C16">
      <w:pPr>
        <w:rPr>
          <w:rFonts w:hint="eastAsia" w:ascii="宋体" w:hAnsi="宋体" w:eastAsia="宋体"/>
          <w:lang w:eastAsia="zh-CN"/>
        </w:rPr>
      </w:pPr>
      <w:r>
        <w:rPr>
          <w:rFonts w:ascii="宋体" w:hAnsi="宋体" w:eastAsia="宋体"/>
          <w:lang w:eastAsia="zh-CN"/>
        </w:rPr>
        <w:t>C. 提高网站或应用程序的加载速度</w:t>
      </w:r>
    </w:p>
    <w:p w14:paraId="287B219A">
      <w:pPr>
        <w:rPr>
          <w:rFonts w:hint="eastAsia" w:ascii="宋体" w:hAnsi="宋体" w:eastAsia="宋体"/>
          <w:lang w:eastAsia="zh-CN"/>
        </w:rPr>
      </w:pPr>
      <w:r>
        <w:rPr>
          <w:rFonts w:ascii="宋体" w:hAnsi="宋体" w:eastAsia="宋体"/>
          <w:lang w:eastAsia="zh-CN"/>
        </w:rPr>
        <w:t>D. 预测未来用户的购买行为</w:t>
      </w:r>
    </w:p>
    <w:p w14:paraId="16C4E34B">
      <w:pPr>
        <w:rPr>
          <w:rFonts w:hint="eastAsia" w:ascii="宋体" w:hAnsi="宋体" w:eastAsia="宋体"/>
          <w:lang w:eastAsia="zh-CN"/>
        </w:rPr>
      </w:pPr>
      <w:r>
        <w:rPr>
          <w:rFonts w:ascii="宋体" w:hAnsi="宋体" w:eastAsia="宋体"/>
          <w:lang w:eastAsia="zh-CN"/>
        </w:rPr>
        <w:t>E. 优化推广预算的分配</w:t>
      </w:r>
    </w:p>
    <w:p w14:paraId="1A507FA0">
      <w:pPr>
        <w:rPr>
          <w:rFonts w:hint="eastAsia" w:ascii="宋体" w:hAnsi="宋体" w:eastAsia="宋体"/>
          <w:lang w:eastAsia="zh-CN"/>
        </w:rPr>
      </w:pPr>
      <w:r>
        <w:rPr>
          <w:rFonts w:ascii="宋体" w:hAnsi="宋体" w:eastAsia="宋体"/>
          <w:lang w:eastAsia="zh-CN"/>
        </w:rPr>
        <w:t>答案：ABE</w:t>
      </w:r>
    </w:p>
    <w:p w14:paraId="1D3CECA0">
      <w:pPr>
        <w:rPr>
          <w:rFonts w:hint="eastAsia" w:ascii="宋体" w:hAnsi="宋体" w:eastAsia="宋体"/>
          <w:lang w:eastAsia="zh-CN"/>
        </w:rPr>
      </w:pPr>
      <w:r>
        <w:rPr>
          <w:rFonts w:ascii="宋体" w:hAnsi="宋体" w:eastAsia="宋体"/>
          <w:lang w:eastAsia="zh-CN"/>
        </w:rPr>
        <w:t>294. 在评估候选人品牌合作经验的过程中，可以有效验证候选人的合作能力和效果的评估方法是（）。</w:t>
      </w:r>
    </w:p>
    <w:p w14:paraId="454E8540">
      <w:pPr>
        <w:rPr>
          <w:rFonts w:hint="eastAsia" w:ascii="宋体" w:hAnsi="宋体" w:eastAsia="宋体"/>
          <w:lang w:eastAsia="zh-CN"/>
        </w:rPr>
      </w:pPr>
      <w:r>
        <w:rPr>
          <w:rFonts w:ascii="宋体" w:hAnsi="宋体" w:eastAsia="宋体"/>
          <w:lang w:eastAsia="zh-CN"/>
        </w:rPr>
        <w:t>A. 社交媒体活跃度分析</w:t>
      </w:r>
    </w:p>
    <w:p w14:paraId="705ABAE5">
      <w:pPr>
        <w:rPr>
          <w:rFonts w:hint="eastAsia" w:ascii="宋体" w:hAnsi="宋体" w:eastAsia="宋体"/>
          <w:lang w:eastAsia="zh-CN"/>
        </w:rPr>
      </w:pPr>
      <w:r>
        <w:rPr>
          <w:rFonts w:ascii="宋体" w:hAnsi="宋体" w:eastAsia="宋体"/>
          <w:lang w:eastAsia="zh-CN"/>
        </w:rPr>
        <w:t>B. 面试交流</w:t>
      </w:r>
    </w:p>
    <w:p w14:paraId="63C0CA71">
      <w:pPr>
        <w:rPr>
          <w:rFonts w:hint="eastAsia" w:ascii="宋体" w:hAnsi="宋体" w:eastAsia="宋体"/>
          <w:lang w:eastAsia="zh-CN"/>
        </w:rPr>
      </w:pPr>
      <w:r>
        <w:rPr>
          <w:rFonts w:ascii="宋体" w:hAnsi="宋体" w:eastAsia="宋体"/>
          <w:lang w:eastAsia="zh-CN"/>
        </w:rPr>
        <w:t>C. 个人形象评估</w:t>
      </w:r>
    </w:p>
    <w:p w14:paraId="76233693">
      <w:pPr>
        <w:rPr>
          <w:rFonts w:hint="eastAsia" w:ascii="宋体" w:hAnsi="宋体" w:eastAsia="宋体"/>
          <w:lang w:eastAsia="zh-CN"/>
        </w:rPr>
      </w:pPr>
      <w:r>
        <w:rPr>
          <w:rFonts w:ascii="宋体" w:hAnsi="宋体" w:eastAsia="宋体"/>
          <w:lang w:eastAsia="zh-CN"/>
        </w:rPr>
        <w:t>D. 案例展示</w:t>
      </w:r>
    </w:p>
    <w:p w14:paraId="3FF1AA53">
      <w:pPr>
        <w:rPr>
          <w:rFonts w:hint="eastAsia" w:ascii="宋体" w:hAnsi="宋体" w:eastAsia="宋体"/>
          <w:lang w:eastAsia="zh-CN"/>
        </w:rPr>
      </w:pPr>
      <w:r>
        <w:rPr>
          <w:rFonts w:ascii="宋体" w:hAnsi="宋体" w:eastAsia="宋体"/>
          <w:lang w:eastAsia="zh-CN"/>
        </w:rPr>
        <w:t>E. 背景调查</w:t>
      </w:r>
    </w:p>
    <w:p w14:paraId="352014FC">
      <w:pPr>
        <w:rPr>
          <w:rFonts w:hint="eastAsia" w:ascii="宋体" w:hAnsi="宋体" w:eastAsia="宋体"/>
          <w:lang w:eastAsia="zh-CN"/>
        </w:rPr>
      </w:pPr>
      <w:r>
        <w:rPr>
          <w:rFonts w:ascii="宋体" w:hAnsi="宋体" w:eastAsia="宋体"/>
          <w:lang w:eastAsia="zh-CN"/>
        </w:rPr>
        <w:t>答案：BDE</w:t>
      </w:r>
    </w:p>
    <w:p w14:paraId="2AD1D16E">
      <w:pPr>
        <w:rPr>
          <w:rFonts w:hint="eastAsia" w:ascii="宋体" w:hAnsi="宋体" w:eastAsia="宋体"/>
          <w:lang w:eastAsia="zh-CN"/>
        </w:rPr>
      </w:pPr>
      <w:r>
        <w:rPr>
          <w:rFonts w:ascii="宋体" w:hAnsi="宋体" w:eastAsia="宋体"/>
          <w:lang w:eastAsia="zh-CN"/>
        </w:rPr>
        <w:t>295. 撰写网络舆情专题报告时，数据收集和分析的过程包括（）。</w:t>
      </w:r>
    </w:p>
    <w:p w14:paraId="4E5C202F">
      <w:pPr>
        <w:rPr>
          <w:rFonts w:hint="eastAsia" w:ascii="宋体" w:hAnsi="宋体" w:eastAsia="宋体"/>
          <w:lang w:eastAsia="zh-CN"/>
        </w:rPr>
      </w:pPr>
      <w:r>
        <w:rPr>
          <w:rFonts w:ascii="宋体" w:hAnsi="宋体" w:eastAsia="宋体"/>
          <w:lang w:eastAsia="zh-CN"/>
        </w:rPr>
        <w:t>A. 利用网络舆情监测工具收集数据</w:t>
      </w:r>
    </w:p>
    <w:p w14:paraId="3F4B7FE5">
      <w:pPr>
        <w:rPr>
          <w:rFonts w:hint="eastAsia" w:ascii="宋体" w:hAnsi="宋体" w:eastAsia="宋体"/>
          <w:lang w:eastAsia="zh-CN"/>
        </w:rPr>
      </w:pPr>
      <w:r>
        <w:rPr>
          <w:rFonts w:ascii="宋体" w:hAnsi="宋体" w:eastAsia="宋体"/>
          <w:lang w:eastAsia="zh-CN"/>
        </w:rPr>
        <w:t>B. 确定报告目的和背景</w:t>
      </w:r>
    </w:p>
    <w:p w14:paraId="4E763F58">
      <w:pPr>
        <w:rPr>
          <w:rFonts w:hint="eastAsia" w:ascii="宋体" w:hAnsi="宋体" w:eastAsia="宋体"/>
          <w:lang w:eastAsia="zh-CN"/>
        </w:rPr>
      </w:pPr>
      <w:r>
        <w:rPr>
          <w:rFonts w:ascii="宋体" w:hAnsi="宋体" w:eastAsia="宋体"/>
          <w:lang w:eastAsia="zh-CN"/>
        </w:rPr>
        <w:t>C. 运用图表和关键数据来展示分析结果</w:t>
      </w:r>
    </w:p>
    <w:p w14:paraId="2968F3ED">
      <w:pPr>
        <w:rPr>
          <w:rFonts w:hint="eastAsia" w:ascii="宋体" w:hAnsi="宋体" w:eastAsia="宋体"/>
          <w:lang w:eastAsia="zh-CN"/>
        </w:rPr>
      </w:pPr>
      <w:r>
        <w:rPr>
          <w:rFonts w:ascii="宋体" w:hAnsi="宋体" w:eastAsia="宋体"/>
          <w:lang w:eastAsia="zh-CN"/>
        </w:rPr>
        <w:t>D. 对数据进行主观判断</w:t>
      </w:r>
    </w:p>
    <w:p w14:paraId="3A62A696">
      <w:pPr>
        <w:rPr>
          <w:rFonts w:hint="eastAsia" w:ascii="宋体" w:hAnsi="宋体" w:eastAsia="宋体"/>
          <w:lang w:eastAsia="zh-CN"/>
        </w:rPr>
      </w:pPr>
      <w:r>
        <w:rPr>
          <w:rFonts w:ascii="宋体" w:hAnsi="宋体" w:eastAsia="宋体"/>
          <w:lang w:eastAsia="zh-CN"/>
        </w:rPr>
        <w:t>E. 对收集到的数据进行整理、分类和分析</w:t>
      </w:r>
    </w:p>
    <w:p w14:paraId="759D9A03">
      <w:pPr>
        <w:rPr>
          <w:rFonts w:hint="eastAsia" w:ascii="宋体" w:hAnsi="宋体" w:eastAsia="宋体"/>
          <w:lang w:eastAsia="zh-CN"/>
        </w:rPr>
      </w:pPr>
      <w:r>
        <w:rPr>
          <w:rFonts w:ascii="宋体" w:hAnsi="宋体" w:eastAsia="宋体"/>
          <w:lang w:eastAsia="zh-CN"/>
        </w:rPr>
        <w:t>答案：ABCE</w:t>
      </w:r>
    </w:p>
    <w:p w14:paraId="3A2A56E8">
      <w:pPr>
        <w:rPr>
          <w:rFonts w:hint="eastAsia" w:ascii="宋体" w:hAnsi="宋体" w:eastAsia="宋体"/>
          <w:lang w:eastAsia="zh-CN"/>
        </w:rPr>
      </w:pPr>
      <w:r>
        <w:rPr>
          <w:rFonts w:ascii="宋体" w:hAnsi="宋体" w:eastAsia="宋体"/>
          <w:lang w:eastAsia="zh-CN"/>
        </w:rPr>
        <w:t>296. 流量价值分析在全媒体运营中可以应用于（）。</w:t>
      </w:r>
    </w:p>
    <w:p w14:paraId="0554D8D4">
      <w:pPr>
        <w:rPr>
          <w:rFonts w:hint="eastAsia" w:ascii="宋体" w:hAnsi="宋体" w:eastAsia="宋体"/>
          <w:lang w:eastAsia="zh-CN"/>
        </w:rPr>
      </w:pPr>
      <w:r>
        <w:rPr>
          <w:rFonts w:ascii="宋体" w:hAnsi="宋体" w:eastAsia="宋体"/>
          <w:lang w:eastAsia="zh-CN"/>
        </w:rPr>
        <w:t>A. 关键词优化</w:t>
      </w:r>
    </w:p>
    <w:p w14:paraId="230EE8A0">
      <w:pPr>
        <w:rPr>
          <w:rFonts w:hint="eastAsia" w:ascii="宋体" w:hAnsi="宋体" w:eastAsia="宋体"/>
          <w:lang w:eastAsia="zh-CN"/>
        </w:rPr>
      </w:pPr>
      <w:r>
        <w:rPr>
          <w:rFonts w:ascii="宋体" w:hAnsi="宋体" w:eastAsia="宋体"/>
          <w:lang w:eastAsia="zh-CN"/>
        </w:rPr>
        <w:t>B. 渠道分析</w:t>
      </w:r>
    </w:p>
    <w:p w14:paraId="0DFF1107">
      <w:pPr>
        <w:rPr>
          <w:rFonts w:hint="eastAsia" w:ascii="宋体" w:hAnsi="宋体" w:eastAsia="宋体"/>
          <w:lang w:eastAsia="zh-CN"/>
        </w:rPr>
      </w:pPr>
      <w:r>
        <w:rPr>
          <w:rFonts w:ascii="宋体" w:hAnsi="宋体" w:eastAsia="宋体"/>
          <w:lang w:eastAsia="zh-CN"/>
        </w:rPr>
        <w:t>C. 市场趋势判断</w:t>
      </w:r>
    </w:p>
    <w:p w14:paraId="0D3CF74A">
      <w:pPr>
        <w:rPr>
          <w:rFonts w:hint="eastAsia" w:ascii="宋体" w:hAnsi="宋体" w:eastAsia="宋体"/>
          <w:lang w:eastAsia="zh-CN"/>
        </w:rPr>
      </w:pPr>
      <w:r>
        <w:rPr>
          <w:rFonts w:ascii="宋体" w:hAnsi="宋体" w:eastAsia="宋体"/>
          <w:lang w:eastAsia="zh-CN"/>
        </w:rPr>
        <w:t>D. 用户行为预测</w:t>
      </w:r>
    </w:p>
    <w:p w14:paraId="76E778C4">
      <w:pPr>
        <w:rPr>
          <w:rFonts w:hint="eastAsia" w:ascii="宋体" w:hAnsi="宋体" w:eastAsia="宋体"/>
          <w:lang w:eastAsia="zh-CN"/>
        </w:rPr>
      </w:pPr>
      <w:r>
        <w:rPr>
          <w:rFonts w:ascii="宋体" w:hAnsi="宋体" w:eastAsia="宋体"/>
          <w:lang w:eastAsia="zh-CN"/>
        </w:rPr>
        <w:t>E. 内容创作策略优化</w:t>
      </w:r>
    </w:p>
    <w:p w14:paraId="291101D2">
      <w:pPr>
        <w:rPr>
          <w:rFonts w:hint="eastAsia" w:ascii="宋体" w:hAnsi="宋体" w:eastAsia="宋体"/>
          <w:lang w:eastAsia="zh-CN"/>
        </w:rPr>
      </w:pPr>
      <w:r>
        <w:rPr>
          <w:rFonts w:ascii="宋体" w:hAnsi="宋体" w:eastAsia="宋体"/>
          <w:lang w:eastAsia="zh-CN"/>
        </w:rPr>
        <w:t>答案：BCDE</w:t>
      </w:r>
    </w:p>
    <w:p w14:paraId="0C7FB0A1">
      <w:pPr>
        <w:rPr>
          <w:rFonts w:hint="eastAsia" w:ascii="宋体" w:hAnsi="宋体" w:eastAsia="宋体"/>
          <w:lang w:eastAsia="zh-CN"/>
        </w:rPr>
      </w:pPr>
      <w:r>
        <w:rPr>
          <w:rFonts w:ascii="宋体" w:hAnsi="宋体" w:eastAsia="宋体"/>
          <w:lang w:eastAsia="zh-CN"/>
        </w:rPr>
        <w:t>297. 营销方案中的市场分析的关键方面包括（）。</w:t>
      </w:r>
    </w:p>
    <w:p w14:paraId="19A7D414">
      <w:pPr>
        <w:rPr>
          <w:rFonts w:hint="eastAsia" w:ascii="宋体" w:hAnsi="宋体" w:eastAsia="宋体"/>
          <w:lang w:eastAsia="zh-CN"/>
        </w:rPr>
      </w:pPr>
      <w:r>
        <w:rPr>
          <w:rFonts w:ascii="宋体" w:hAnsi="宋体" w:eastAsia="宋体"/>
          <w:lang w:eastAsia="zh-CN"/>
        </w:rPr>
        <w:t>A. 竞争对手分析</w:t>
      </w:r>
    </w:p>
    <w:p w14:paraId="567FB099">
      <w:pPr>
        <w:rPr>
          <w:rFonts w:hint="eastAsia" w:ascii="宋体" w:hAnsi="宋体" w:eastAsia="宋体"/>
          <w:lang w:eastAsia="zh-CN"/>
        </w:rPr>
      </w:pPr>
      <w:r>
        <w:rPr>
          <w:rFonts w:ascii="宋体" w:hAnsi="宋体" w:eastAsia="宋体"/>
          <w:lang w:eastAsia="zh-CN"/>
        </w:rPr>
        <w:t>B. 市场规模与增长趋势</w:t>
      </w:r>
    </w:p>
    <w:p w14:paraId="7BA6B34C">
      <w:pPr>
        <w:rPr>
          <w:rFonts w:hint="eastAsia" w:ascii="宋体" w:hAnsi="宋体" w:eastAsia="宋体"/>
          <w:lang w:eastAsia="zh-CN"/>
        </w:rPr>
      </w:pPr>
      <w:r>
        <w:rPr>
          <w:rFonts w:ascii="宋体" w:hAnsi="宋体" w:eastAsia="宋体"/>
          <w:lang w:eastAsia="zh-CN"/>
        </w:rPr>
        <w:t>C. 营销预算分配</w:t>
      </w:r>
    </w:p>
    <w:p w14:paraId="45396305">
      <w:pPr>
        <w:rPr>
          <w:rFonts w:hint="eastAsia" w:ascii="宋体" w:hAnsi="宋体" w:eastAsia="宋体"/>
          <w:lang w:eastAsia="zh-CN"/>
        </w:rPr>
      </w:pPr>
      <w:r>
        <w:rPr>
          <w:rFonts w:ascii="宋体" w:hAnsi="宋体" w:eastAsia="宋体"/>
          <w:lang w:eastAsia="zh-CN"/>
        </w:rPr>
        <w:t>D. 用户需求分析</w:t>
      </w:r>
    </w:p>
    <w:p w14:paraId="45988CC2">
      <w:pPr>
        <w:rPr>
          <w:rFonts w:hint="eastAsia" w:ascii="宋体" w:hAnsi="宋体" w:eastAsia="宋体"/>
          <w:lang w:eastAsia="zh-CN"/>
        </w:rPr>
      </w:pPr>
      <w:r>
        <w:rPr>
          <w:rFonts w:ascii="宋体" w:hAnsi="宋体" w:eastAsia="宋体"/>
          <w:lang w:eastAsia="zh-CN"/>
        </w:rPr>
        <w:t>E. 技术发展趋势</w:t>
      </w:r>
    </w:p>
    <w:p w14:paraId="085CD56F">
      <w:pPr>
        <w:rPr>
          <w:rFonts w:hint="eastAsia" w:ascii="宋体" w:hAnsi="宋体" w:eastAsia="宋体"/>
          <w:lang w:eastAsia="zh-CN"/>
        </w:rPr>
      </w:pPr>
      <w:r>
        <w:rPr>
          <w:rFonts w:ascii="宋体" w:hAnsi="宋体" w:eastAsia="宋体"/>
          <w:lang w:eastAsia="zh-CN"/>
        </w:rPr>
        <w:t>答案：ABDE</w:t>
      </w:r>
    </w:p>
    <w:p w14:paraId="6C74A677">
      <w:pPr>
        <w:rPr>
          <w:rFonts w:hint="eastAsia" w:ascii="宋体" w:hAnsi="宋体" w:eastAsia="宋体"/>
          <w:lang w:eastAsia="zh-CN"/>
        </w:rPr>
      </w:pPr>
      <w:r>
        <w:rPr>
          <w:rFonts w:ascii="宋体" w:hAnsi="宋体" w:eastAsia="宋体"/>
          <w:lang w:eastAsia="zh-CN"/>
        </w:rPr>
        <w:t>298. 选题规划在全媒体运营中的重要性体现在（）。</w:t>
      </w:r>
    </w:p>
    <w:p w14:paraId="52230456">
      <w:pPr>
        <w:rPr>
          <w:rFonts w:hint="eastAsia" w:ascii="宋体" w:hAnsi="宋体" w:eastAsia="宋体"/>
          <w:lang w:eastAsia="zh-CN"/>
        </w:rPr>
      </w:pPr>
      <w:r>
        <w:rPr>
          <w:rFonts w:ascii="宋体" w:hAnsi="宋体" w:eastAsia="宋体"/>
          <w:lang w:eastAsia="zh-CN"/>
        </w:rPr>
        <w:t>A. 降低内容制作成本</w:t>
      </w:r>
    </w:p>
    <w:p w14:paraId="246A40AB">
      <w:pPr>
        <w:rPr>
          <w:rFonts w:hint="eastAsia" w:ascii="宋体" w:hAnsi="宋体" w:eastAsia="宋体"/>
          <w:lang w:eastAsia="zh-CN"/>
        </w:rPr>
      </w:pPr>
      <w:r>
        <w:rPr>
          <w:rFonts w:ascii="宋体" w:hAnsi="宋体" w:eastAsia="宋体"/>
          <w:lang w:eastAsia="zh-CN"/>
        </w:rPr>
        <w:t>B. 满足用户需求</w:t>
      </w:r>
    </w:p>
    <w:p w14:paraId="1B3FA967">
      <w:pPr>
        <w:rPr>
          <w:rFonts w:hint="eastAsia" w:ascii="宋体" w:hAnsi="宋体" w:eastAsia="宋体"/>
          <w:lang w:eastAsia="zh-CN"/>
        </w:rPr>
      </w:pPr>
      <w:r>
        <w:rPr>
          <w:rFonts w:ascii="宋体" w:hAnsi="宋体" w:eastAsia="宋体"/>
          <w:lang w:eastAsia="zh-CN"/>
        </w:rPr>
        <w:t>C. 应对市场变化</w:t>
      </w:r>
    </w:p>
    <w:p w14:paraId="7452A09E">
      <w:pPr>
        <w:rPr>
          <w:rFonts w:hint="eastAsia" w:ascii="宋体" w:hAnsi="宋体" w:eastAsia="宋体"/>
          <w:lang w:eastAsia="zh-CN"/>
        </w:rPr>
      </w:pPr>
      <w:r>
        <w:rPr>
          <w:rFonts w:ascii="宋体" w:hAnsi="宋体" w:eastAsia="宋体"/>
          <w:lang w:eastAsia="zh-CN"/>
        </w:rPr>
        <w:t>D. 提升内容质量</w:t>
      </w:r>
    </w:p>
    <w:p w14:paraId="20E8C330">
      <w:pPr>
        <w:rPr>
          <w:rFonts w:hint="eastAsia" w:ascii="宋体" w:hAnsi="宋体" w:eastAsia="宋体"/>
          <w:lang w:eastAsia="zh-CN"/>
        </w:rPr>
      </w:pPr>
      <w:r>
        <w:rPr>
          <w:rFonts w:ascii="宋体" w:hAnsi="宋体" w:eastAsia="宋体"/>
          <w:lang w:eastAsia="zh-CN"/>
        </w:rPr>
        <w:t>E. 优化资源配置</w:t>
      </w:r>
    </w:p>
    <w:p w14:paraId="1C94D099">
      <w:pPr>
        <w:rPr>
          <w:rFonts w:hint="eastAsia" w:ascii="宋体" w:hAnsi="宋体" w:eastAsia="宋体"/>
          <w:lang w:eastAsia="zh-CN"/>
        </w:rPr>
      </w:pPr>
      <w:r>
        <w:rPr>
          <w:rFonts w:ascii="宋体" w:hAnsi="宋体" w:eastAsia="宋体"/>
          <w:lang w:eastAsia="zh-CN"/>
        </w:rPr>
        <w:t>答案：BCDE</w:t>
      </w:r>
    </w:p>
    <w:p w14:paraId="14132DFD">
      <w:pPr>
        <w:rPr>
          <w:rFonts w:hint="eastAsia" w:ascii="宋体" w:hAnsi="宋体" w:eastAsia="宋体"/>
          <w:lang w:eastAsia="zh-CN"/>
        </w:rPr>
      </w:pPr>
      <w:r>
        <w:rPr>
          <w:rFonts w:ascii="宋体" w:hAnsi="宋体" w:eastAsia="宋体"/>
          <w:lang w:eastAsia="zh-CN"/>
        </w:rPr>
        <w:t>299. 在策划话题挑战型达人营销活动时，需要遵循的原则包括（）。</w:t>
      </w:r>
    </w:p>
    <w:p w14:paraId="3ED8036C">
      <w:pPr>
        <w:rPr>
          <w:rFonts w:hint="eastAsia" w:ascii="宋体" w:hAnsi="宋体" w:eastAsia="宋体"/>
          <w:lang w:eastAsia="zh-CN"/>
        </w:rPr>
      </w:pPr>
      <w:r>
        <w:rPr>
          <w:rFonts w:ascii="宋体" w:hAnsi="宋体" w:eastAsia="宋体"/>
          <w:lang w:eastAsia="zh-CN"/>
        </w:rPr>
        <w:t>A. 达人选择应仅考虑其粉丝数量</w:t>
      </w:r>
    </w:p>
    <w:p w14:paraId="00082F23">
      <w:pPr>
        <w:rPr>
          <w:rFonts w:hint="eastAsia" w:ascii="宋体" w:hAnsi="宋体" w:eastAsia="宋体"/>
          <w:lang w:eastAsia="zh-CN"/>
        </w:rPr>
      </w:pPr>
      <w:r>
        <w:rPr>
          <w:rFonts w:ascii="宋体" w:hAnsi="宋体" w:eastAsia="宋体"/>
          <w:lang w:eastAsia="zh-CN"/>
        </w:rPr>
        <w:t>B. 话题应具有广泛的社会关注度和讨论价值</w:t>
      </w:r>
    </w:p>
    <w:p w14:paraId="55051094">
      <w:pPr>
        <w:rPr>
          <w:rFonts w:hint="eastAsia" w:ascii="宋体" w:hAnsi="宋体" w:eastAsia="宋体"/>
          <w:lang w:eastAsia="zh-CN"/>
        </w:rPr>
      </w:pPr>
      <w:r>
        <w:rPr>
          <w:rFonts w:ascii="宋体" w:hAnsi="宋体" w:eastAsia="宋体"/>
          <w:lang w:eastAsia="zh-CN"/>
        </w:rPr>
        <w:t>C. 确保活动内容和形式符合相关法律法规要求</w:t>
      </w:r>
    </w:p>
    <w:p w14:paraId="3E59E6D1">
      <w:pPr>
        <w:rPr>
          <w:rFonts w:hint="eastAsia" w:ascii="宋体" w:hAnsi="宋体" w:eastAsia="宋体"/>
          <w:lang w:eastAsia="zh-CN"/>
        </w:rPr>
      </w:pPr>
      <w:r>
        <w:rPr>
          <w:rFonts w:ascii="宋体" w:hAnsi="宋体" w:eastAsia="宋体"/>
          <w:lang w:eastAsia="zh-CN"/>
        </w:rPr>
        <w:t>D. 活动内容应紧密围绕品牌特性和目标受众需求</w:t>
      </w:r>
    </w:p>
    <w:p w14:paraId="19F8BA5E">
      <w:pPr>
        <w:rPr>
          <w:rFonts w:hint="eastAsia" w:ascii="宋体" w:hAnsi="宋体" w:eastAsia="宋体"/>
          <w:lang w:eastAsia="zh-CN"/>
        </w:rPr>
      </w:pPr>
      <w:r>
        <w:rPr>
          <w:rFonts w:ascii="宋体" w:hAnsi="宋体" w:eastAsia="宋体"/>
          <w:lang w:eastAsia="zh-CN"/>
        </w:rPr>
        <w:t>E. 活动执行过程中无需考虑用户反馈</w:t>
      </w:r>
    </w:p>
    <w:p w14:paraId="761264D6">
      <w:pPr>
        <w:rPr>
          <w:rFonts w:hint="eastAsia" w:ascii="宋体" w:hAnsi="宋体" w:eastAsia="宋体"/>
          <w:lang w:eastAsia="zh-CN"/>
        </w:rPr>
      </w:pPr>
      <w:r>
        <w:rPr>
          <w:rFonts w:ascii="宋体" w:hAnsi="宋体" w:eastAsia="宋体"/>
          <w:lang w:eastAsia="zh-CN"/>
        </w:rPr>
        <w:t>答案：BCD</w:t>
      </w:r>
    </w:p>
    <w:p w14:paraId="3AB36AE4">
      <w:pPr>
        <w:rPr>
          <w:rFonts w:hint="eastAsia" w:ascii="宋体" w:hAnsi="宋体" w:eastAsia="宋体"/>
          <w:lang w:eastAsia="zh-CN"/>
        </w:rPr>
      </w:pPr>
      <w:r>
        <w:rPr>
          <w:rFonts w:ascii="宋体" w:hAnsi="宋体" w:eastAsia="宋体"/>
          <w:lang w:eastAsia="zh-CN"/>
        </w:rPr>
        <w:t>300. 为了提升商业化变现能力，全媒体运营可以采取的策略包括（）。</w:t>
      </w:r>
    </w:p>
    <w:p w14:paraId="10187E21">
      <w:pPr>
        <w:rPr>
          <w:rFonts w:hint="eastAsia" w:ascii="宋体" w:hAnsi="宋体" w:eastAsia="宋体"/>
          <w:lang w:eastAsia="zh-CN"/>
        </w:rPr>
      </w:pPr>
      <w:r>
        <w:rPr>
          <w:rFonts w:ascii="宋体" w:hAnsi="宋体" w:eastAsia="宋体"/>
          <w:lang w:eastAsia="zh-CN"/>
        </w:rPr>
        <w:t>A. 提供高质量的独家内容或服务</w:t>
      </w:r>
    </w:p>
    <w:p w14:paraId="16AB6E8A">
      <w:pPr>
        <w:rPr>
          <w:rFonts w:hint="eastAsia" w:ascii="宋体" w:hAnsi="宋体" w:eastAsia="宋体"/>
          <w:lang w:eastAsia="zh-CN"/>
        </w:rPr>
      </w:pPr>
      <w:r>
        <w:rPr>
          <w:rFonts w:ascii="宋体" w:hAnsi="宋体" w:eastAsia="宋体"/>
          <w:lang w:eastAsia="zh-CN"/>
        </w:rPr>
        <w:t>B. 拓展用户基础和提升用户活跃度</w:t>
      </w:r>
    </w:p>
    <w:p w14:paraId="49BC609A">
      <w:pPr>
        <w:rPr>
          <w:rFonts w:hint="eastAsia" w:ascii="宋体" w:hAnsi="宋体" w:eastAsia="宋体"/>
          <w:lang w:eastAsia="zh-CN"/>
        </w:rPr>
      </w:pPr>
      <w:r>
        <w:rPr>
          <w:rFonts w:ascii="宋体" w:hAnsi="宋体" w:eastAsia="宋体"/>
          <w:lang w:eastAsia="zh-CN"/>
        </w:rPr>
        <w:t>C. 利用数据分析工具优化变现策略</w:t>
      </w:r>
    </w:p>
    <w:p w14:paraId="5AD2BDD3">
      <w:pPr>
        <w:rPr>
          <w:rFonts w:hint="eastAsia" w:ascii="宋体" w:hAnsi="宋体" w:eastAsia="宋体"/>
          <w:lang w:eastAsia="zh-CN"/>
        </w:rPr>
      </w:pPr>
      <w:r>
        <w:rPr>
          <w:rFonts w:ascii="宋体" w:hAnsi="宋体" w:eastAsia="宋体"/>
          <w:lang w:eastAsia="zh-CN"/>
        </w:rPr>
        <w:t>D. 与其他平台或品牌进行生态链合作</w:t>
      </w:r>
    </w:p>
    <w:p w14:paraId="61C9253C">
      <w:pPr>
        <w:rPr>
          <w:rFonts w:hint="eastAsia" w:ascii="宋体" w:hAnsi="宋体" w:eastAsia="宋体"/>
          <w:lang w:eastAsia="zh-CN"/>
        </w:rPr>
      </w:pPr>
      <w:r>
        <w:rPr>
          <w:rFonts w:ascii="宋体" w:hAnsi="宋体" w:eastAsia="宋体"/>
          <w:lang w:eastAsia="zh-CN"/>
        </w:rPr>
        <w:t>E. 仅仅依靠增加广告投放量来提高曝光率</w:t>
      </w:r>
    </w:p>
    <w:p w14:paraId="7CA669FA">
      <w:pPr>
        <w:rPr>
          <w:rFonts w:hint="eastAsia" w:ascii="宋体" w:hAnsi="宋体" w:eastAsia="宋体"/>
          <w:lang w:eastAsia="zh-CN"/>
        </w:rPr>
      </w:pPr>
      <w:r>
        <w:rPr>
          <w:rFonts w:ascii="宋体" w:hAnsi="宋体" w:eastAsia="宋体"/>
          <w:lang w:eastAsia="zh-CN"/>
        </w:rPr>
        <w:t>答案：ABCD</w:t>
      </w:r>
    </w:p>
    <w:p w14:paraId="173C8D57">
      <w:pPr>
        <w:rPr>
          <w:rFonts w:hint="eastAsia" w:ascii="宋体" w:hAnsi="宋体" w:eastAsia="宋体"/>
          <w:lang w:eastAsia="zh-CN"/>
        </w:rPr>
      </w:pPr>
      <w:r>
        <w:rPr>
          <w:rFonts w:ascii="宋体" w:hAnsi="宋体" w:eastAsia="宋体"/>
          <w:lang w:eastAsia="zh-CN"/>
        </w:rPr>
        <w:t>301. 全媒体运营师遵守职业道德规范的原理及其对企业产生的多方面影响包括（）。</w:t>
      </w:r>
    </w:p>
    <w:p w14:paraId="0906FD47">
      <w:pPr>
        <w:rPr>
          <w:rFonts w:hint="eastAsia" w:ascii="宋体" w:hAnsi="宋体" w:eastAsia="宋体"/>
          <w:lang w:eastAsia="zh-CN"/>
        </w:rPr>
      </w:pPr>
      <w:r>
        <w:rPr>
          <w:rFonts w:ascii="宋体" w:hAnsi="宋体" w:eastAsia="宋体"/>
          <w:lang w:eastAsia="zh-CN"/>
        </w:rPr>
        <w:t>A. 通过规范员工行为，降低员工离职率</w:t>
      </w:r>
    </w:p>
    <w:p w14:paraId="6C2F48E2">
      <w:pPr>
        <w:rPr>
          <w:rFonts w:hint="eastAsia" w:ascii="宋体" w:hAnsi="宋体" w:eastAsia="宋体"/>
          <w:lang w:eastAsia="zh-CN"/>
        </w:rPr>
      </w:pPr>
      <w:r>
        <w:rPr>
          <w:rFonts w:ascii="宋体" w:hAnsi="宋体" w:eastAsia="宋体"/>
          <w:lang w:eastAsia="zh-CN"/>
        </w:rPr>
        <w:t>B. 通过提升企业形象，增强市场竞争力</w:t>
      </w:r>
    </w:p>
    <w:p w14:paraId="6D0BF9DD">
      <w:pPr>
        <w:rPr>
          <w:rFonts w:hint="eastAsia" w:ascii="宋体" w:hAnsi="宋体" w:eastAsia="宋体"/>
          <w:lang w:eastAsia="zh-CN"/>
        </w:rPr>
      </w:pPr>
      <w:r>
        <w:rPr>
          <w:rFonts w:ascii="宋体" w:hAnsi="宋体" w:eastAsia="宋体"/>
          <w:lang w:eastAsia="zh-CN"/>
        </w:rPr>
        <w:t>C. 通过增加广告投放，扩大市场份额</w:t>
      </w:r>
    </w:p>
    <w:p w14:paraId="7F7D858C">
      <w:pPr>
        <w:rPr>
          <w:rFonts w:hint="eastAsia" w:ascii="宋体" w:hAnsi="宋体" w:eastAsia="宋体"/>
          <w:lang w:eastAsia="zh-CN"/>
        </w:rPr>
      </w:pPr>
      <w:r>
        <w:rPr>
          <w:rFonts w:ascii="宋体" w:hAnsi="宋体" w:eastAsia="宋体"/>
          <w:lang w:eastAsia="zh-CN"/>
        </w:rPr>
        <w:t>D. 通过增强内部凝聚力，提高工作效率</w:t>
      </w:r>
    </w:p>
    <w:p w14:paraId="0D794C37">
      <w:pPr>
        <w:rPr>
          <w:rFonts w:hint="eastAsia" w:ascii="宋体" w:hAnsi="宋体" w:eastAsia="宋体"/>
          <w:lang w:eastAsia="zh-CN"/>
        </w:rPr>
      </w:pPr>
      <w:r>
        <w:rPr>
          <w:rFonts w:ascii="宋体" w:hAnsi="宋体" w:eastAsia="宋体"/>
          <w:lang w:eastAsia="zh-CN"/>
        </w:rPr>
        <w:t>E. 通过减少法律纠纷，降低运营成本</w:t>
      </w:r>
    </w:p>
    <w:p w14:paraId="016D934E">
      <w:pPr>
        <w:rPr>
          <w:rFonts w:hint="eastAsia" w:ascii="宋体" w:hAnsi="宋体" w:eastAsia="宋体"/>
          <w:lang w:eastAsia="zh-CN"/>
        </w:rPr>
      </w:pPr>
      <w:r>
        <w:rPr>
          <w:rFonts w:ascii="宋体" w:hAnsi="宋体" w:eastAsia="宋体"/>
          <w:lang w:eastAsia="zh-CN"/>
        </w:rPr>
        <w:t>答案：BDE</w:t>
      </w:r>
    </w:p>
    <w:p w14:paraId="63B8C916">
      <w:pPr>
        <w:rPr>
          <w:rFonts w:hint="eastAsia" w:ascii="宋体" w:hAnsi="宋体" w:eastAsia="宋体"/>
          <w:lang w:eastAsia="zh-CN"/>
        </w:rPr>
      </w:pPr>
      <w:r>
        <w:rPr>
          <w:rFonts w:ascii="宋体" w:hAnsi="宋体" w:eastAsia="宋体"/>
          <w:lang w:eastAsia="zh-CN"/>
        </w:rPr>
        <w:t>302. 专属内容创作型达人营销活动的成功执行的关键要素是（）。</w:t>
      </w:r>
    </w:p>
    <w:p w14:paraId="43074236">
      <w:pPr>
        <w:rPr>
          <w:rFonts w:hint="eastAsia" w:ascii="宋体" w:hAnsi="宋体" w:eastAsia="宋体"/>
          <w:lang w:eastAsia="zh-CN"/>
        </w:rPr>
      </w:pPr>
      <w:r>
        <w:rPr>
          <w:rFonts w:ascii="宋体" w:hAnsi="宋体" w:eastAsia="宋体"/>
          <w:lang w:eastAsia="zh-CN"/>
        </w:rPr>
        <w:t>A. 内容创意的独特性和吸引力</w:t>
      </w:r>
    </w:p>
    <w:p w14:paraId="0883E22B">
      <w:pPr>
        <w:rPr>
          <w:rFonts w:hint="eastAsia" w:ascii="宋体" w:hAnsi="宋体" w:eastAsia="宋体"/>
          <w:lang w:eastAsia="zh-CN"/>
        </w:rPr>
      </w:pPr>
      <w:r>
        <w:rPr>
          <w:rFonts w:ascii="宋体" w:hAnsi="宋体" w:eastAsia="宋体"/>
          <w:lang w:eastAsia="zh-CN"/>
        </w:rPr>
        <w:t>B. 达人筛选与评估的准确性</w:t>
      </w:r>
    </w:p>
    <w:p w14:paraId="46884936">
      <w:pPr>
        <w:rPr>
          <w:rFonts w:hint="eastAsia" w:ascii="宋体" w:hAnsi="宋体" w:eastAsia="宋体"/>
          <w:lang w:eastAsia="zh-CN"/>
        </w:rPr>
      </w:pPr>
      <w:r>
        <w:rPr>
          <w:rFonts w:ascii="宋体" w:hAnsi="宋体" w:eastAsia="宋体"/>
          <w:lang w:eastAsia="zh-CN"/>
        </w:rPr>
        <w:t>C. 品牌与达人之间的良好沟通</w:t>
      </w:r>
    </w:p>
    <w:p w14:paraId="756D824B">
      <w:pPr>
        <w:rPr>
          <w:rFonts w:hint="eastAsia" w:ascii="宋体" w:hAnsi="宋体" w:eastAsia="宋体"/>
          <w:lang w:eastAsia="zh-CN"/>
        </w:rPr>
      </w:pPr>
      <w:r>
        <w:rPr>
          <w:rFonts w:ascii="宋体" w:hAnsi="宋体" w:eastAsia="宋体"/>
          <w:lang w:eastAsia="zh-CN"/>
        </w:rPr>
        <w:t>D. 数据分析与优化的及时性</w:t>
      </w:r>
    </w:p>
    <w:p w14:paraId="052C63BF">
      <w:pPr>
        <w:rPr>
          <w:rFonts w:hint="eastAsia" w:ascii="宋体" w:hAnsi="宋体" w:eastAsia="宋体"/>
          <w:lang w:eastAsia="zh-CN"/>
        </w:rPr>
      </w:pPr>
      <w:r>
        <w:rPr>
          <w:rFonts w:ascii="宋体" w:hAnsi="宋体" w:eastAsia="宋体"/>
          <w:lang w:eastAsia="zh-CN"/>
        </w:rPr>
        <w:t>E. 活动预算的充足性</w:t>
      </w:r>
    </w:p>
    <w:p w14:paraId="12FB4A77">
      <w:pPr>
        <w:rPr>
          <w:rFonts w:hint="eastAsia" w:ascii="宋体" w:hAnsi="宋体" w:eastAsia="宋体"/>
          <w:lang w:eastAsia="zh-CN"/>
        </w:rPr>
      </w:pPr>
      <w:r>
        <w:rPr>
          <w:rFonts w:ascii="宋体" w:hAnsi="宋体" w:eastAsia="宋体"/>
          <w:lang w:eastAsia="zh-CN"/>
        </w:rPr>
        <w:t>答案：ABCD</w:t>
      </w:r>
    </w:p>
    <w:p w14:paraId="4D6473EC">
      <w:pPr>
        <w:rPr>
          <w:rFonts w:hint="eastAsia" w:ascii="宋体" w:hAnsi="宋体" w:eastAsia="宋体"/>
          <w:lang w:eastAsia="zh-CN"/>
        </w:rPr>
      </w:pPr>
      <w:r>
        <w:rPr>
          <w:rFonts w:ascii="宋体" w:hAnsi="宋体" w:eastAsia="宋体"/>
          <w:lang w:eastAsia="zh-CN"/>
        </w:rPr>
        <w:t>303. 全媒体运营师在制定排品策略时，需要综合考虑（）等因素。</w:t>
      </w:r>
    </w:p>
    <w:p w14:paraId="21C00385">
      <w:pPr>
        <w:rPr>
          <w:rFonts w:hint="eastAsia" w:ascii="宋体" w:hAnsi="宋体" w:eastAsia="宋体"/>
          <w:lang w:eastAsia="zh-CN"/>
        </w:rPr>
      </w:pPr>
      <w:r>
        <w:rPr>
          <w:rFonts w:ascii="宋体" w:hAnsi="宋体" w:eastAsia="宋体"/>
          <w:lang w:eastAsia="zh-CN"/>
        </w:rPr>
        <w:t>A. 用户的兴趣和需求</w:t>
      </w:r>
    </w:p>
    <w:p w14:paraId="5E53D68A">
      <w:pPr>
        <w:rPr>
          <w:rFonts w:hint="eastAsia" w:ascii="宋体" w:hAnsi="宋体" w:eastAsia="宋体"/>
          <w:lang w:eastAsia="zh-CN"/>
        </w:rPr>
      </w:pPr>
      <w:r>
        <w:rPr>
          <w:rFonts w:ascii="宋体" w:hAnsi="宋体" w:eastAsia="宋体"/>
          <w:lang w:eastAsia="zh-CN"/>
        </w:rPr>
        <w:t>B. 商品的特点和分类</w:t>
      </w:r>
    </w:p>
    <w:p w14:paraId="515A4213">
      <w:pPr>
        <w:rPr>
          <w:rFonts w:hint="eastAsia" w:ascii="宋体" w:hAnsi="宋体" w:eastAsia="宋体"/>
        </w:rPr>
      </w:pPr>
      <w:r>
        <w:rPr>
          <w:rFonts w:ascii="宋体" w:hAnsi="宋体" w:eastAsia="宋体"/>
        </w:rPr>
        <w:t>C. 商品的品牌知名度和价格</w:t>
      </w:r>
    </w:p>
    <w:p w14:paraId="0EA5B9DB">
      <w:pPr>
        <w:rPr>
          <w:rFonts w:hint="eastAsia" w:ascii="宋体" w:hAnsi="宋体" w:eastAsia="宋体"/>
          <w:lang w:eastAsia="zh-CN"/>
        </w:rPr>
      </w:pPr>
      <w:r>
        <w:rPr>
          <w:rFonts w:ascii="宋体" w:hAnsi="宋体" w:eastAsia="宋体"/>
          <w:lang w:eastAsia="zh-CN"/>
        </w:rPr>
        <w:t>D. 平台的流量规模和用户活跃度</w:t>
      </w:r>
    </w:p>
    <w:p w14:paraId="06D7D011">
      <w:pPr>
        <w:rPr>
          <w:rFonts w:hint="eastAsia" w:ascii="宋体" w:hAnsi="宋体" w:eastAsia="宋体"/>
          <w:lang w:eastAsia="zh-CN"/>
        </w:rPr>
      </w:pPr>
      <w:r>
        <w:rPr>
          <w:rFonts w:ascii="宋体" w:hAnsi="宋体" w:eastAsia="宋体"/>
          <w:lang w:eastAsia="zh-CN"/>
        </w:rPr>
        <w:t>E. 节日或活动的主题和氛围</w:t>
      </w:r>
    </w:p>
    <w:p w14:paraId="2055D6EC">
      <w:pPr>
        <w:rPr>
          <w:rFonts w:hint="eastAsia" w:ascii="宋体" w:hAnsi="宋体" w:eastAsia="宋体"/>
          <w:lang w:eastAsia="zh-CN"/>
        </w:rPr>
      </w:pPr>
      <w:r>
        <w:rPr>
          <w:rFonts w:ascii="宋体" w:hAnsi="宋体" w:eastAsia="宋体"/>
          <w:lang w:eastAsia="zh-CN"/>
        </w:rPr>
        <w:t>答案：ABCDE</w:t>
      </w:r>
    </w:p>
    <w:p w14:paraId="1822DECC">
      <w:pPr>
        <w:rPr>
          <w:rFonts w:hint="eastAsia" w:ascii="宋体" w:hAnsi="宋体" w:eastAsia="宋体"/>
          <w:lang w:eastAsia="zh-CN"/>
        </w:rPr>
      </w:pPr>
      <w:r>
        <w:rPr>
          <w:rFonts w:ascii="宋体" w:hAnsi="宋体" w:eastAsia="宋体"/>
          <w:lang w:eastAsia="zh-CN"/>
        </w:rPr>
        <w:t>304. 流量价值测量中，能够全面反映用户参与度和互动情况的指标包括（）。</w:t>
      </w:r>
    </w:p>
    <w:p w14:paraId="0CCA0165">
      <w:pPr>
        <w:rPr>
          <w:rFonts w:hint="eastAsia" w:ascii="宋体" w:hAnsi="宋体" w:eastAsia="宋体"/>
          <w:lang w:eastAsia="zh-CN"/>
        </w:rPr>
      </w:pPr>
      <w:r>
        <w:rPr>
          <w:rFonts w:ascii="宋体" w:hAnsi="宋体" w:eastAsia="宋体"/>
          <w:lang w:eastAsia="zh-CN"/>
        </w:rPr>
        <w:t>A. 视频播放时长</w:t>
      </w:r>
    </w:p>
    <w:p w14:paraId="3CA42588">
      <w:pPr>
        <w:rPr>
          <w:rFonts w:hint="eastAsia" w:ascii="宋体" w:hAnsi="宋体" w:eastAsia="宋体"/>
          <w:lang w:eastAsia="zh-CN"/>
        </w:rPr>
      </w:pPr>
      <w:r>
        <w:rPr>
          <w:rFonts w:ascii="宋体" w:hAnsi="宋体" w:eastAsia="宋体"/>
          <w:lang w:eastAsia="zh-CN"/>
        </w:rPr>
        <w:t>B. 总观看量</w:t>
      </w:r>
    </w:p>
    <w:p w14:paraId="0040A1D6">
      <w:pPr>
        <w:rPr>
          <w:rFonts w:hint="eastAsia" w:ascii="宋体" w:hAnsi="宋体" w:eastAsia="宋体"/>
          <w:lang w:eastAsia="zh-CN"/>
        </w:rPr>
      </w:pPr>
      <w:r>
        <w:rPr>
          <w:rFonts w:ascii="宋体" w:hAnsi="宋体" w:eastAsia="宋体"/>
          <w:lang w:eastAsia="zh-CN"/>
        </w:rPr>
        <w:t>C. 用户留存率</w:t>
      </w:r>
    </w:p>
    <w:p w14:paraId="4A8D3089">
      <w:pPr>
        <w:rPr>
          <w:rFonts w:hint="eastAsia" w:ascii="宋体" w:hAnsi="宋体" w:eastAsia="宋体"/>
          <w:lang w:eastAsia="zh-CN"/>
        </w:rPr>
      </w:pPr>
      <w:r>
        <w:rPr>
          <w:rFonts w:ascii="宋体" w:hAnsi="宋体" w:eastAsia="宋体"/>
          <w:lang w:eastAsia="zh-CN"/>
        </w:rPr>
        <w:t>D. 点赞数、评论数和分享数</w:t>
      </w:r>
    </w:p>
    <w:p w14:paraId="258BCE8A">
      <w:pPr>
        <w:rPr>
          <w:rFonts w:hint="eastAsia" w:ascii="宋体" w:hAnsi="宋体" w:eastAsia="宋体"/>
          <w:lang w:eastAsia="zh-CN"/>
        </w:rPr>
      </w:pPr>
      <w:r>
        <w:rPr>
          <w:rFonts w:ascii="宋体" w:hAnsi="宋体" w:eastAsia="宋体"/>
          <w:lang w:eastAsia="zh-CN"/>
        </w:rPr>
        <w:t>E. 观看完成率</w:t>
      </w:r>
    </w:p>
    <w:p w14:paraId="7F7F5307">
      <w:pPr>
        <w:rPr>
          <w:rFonts w:hint="eastAsia" w:ascii="宋体" w:hAnsi="宋体" w:eastAsia="宋体"/>
          <w:lang w:eastAsia="zh-CN"/>
        </w:rPr>
      </w:pPr>
      <w:r>
        <w:rPr>
          <w:rFonts w:ascii="宋体" w:hAnsi="宋体" w:eastAsia="宋体"/>
          <w:lang w:eastAsia="zh-CN"/>
        </w:rPr>
        <w:t>答案：ADE</w:t>
      </w:r>
    </w:p>
    <w:p w14:paraId="52A13E02">
      <w:pPr>
        <w:rPr>
          <w:rFonts w:hint="eastAsia" w:ascii="宋体" w:hAnsi="宋体" w:eastAsia="宋体"/>
          <w:lang w:eastAsia="zh-CN"/>
        </w:rPr>
      </w:pPr>
      <w:r>
        <w:rPr>
          <w:rFonts w:ascii="宋体" w:hAnsi="宋体" w:eastAsia="宋体"/>
          <w:lang w:eastAsia="zh-CN"/>
        </w:rPr>
        <w:t>305. 短视频矩阵账号内容一致性的体现包括（）。</w:t>
      </w:r>
    </w:p>
    <w:p w14:paraId="0ED4C658">
      <w:pPr>
        <w:rPr>
          <w:rFonts w:hint="eastAsia" w:ascii="宋体" w:hAnsi="宋体" w:eastAsia="宋体"/>
          <w:lang w:eastAsia="zh-CN"/>
        </w:rPr>
      </w:pPr>
      <w:r>
        <w:rPr>
          <w:rFonts w:ascii="宋体" w:hAnsi="宋体" w:eastAsia="宋体"/>
          <w:lang w:eastAsia="zh-CN"/>
        </w:rPr>
        <w:t>A. 发布内容围绕品牌核心展开</w:t>
      </w:r>
    </w:p>
    <w:p w14:paraId="13C9DBDD">
      <w:pPr>
        <w:rPr>
          <w:rFonts w:hint="eastAsia" w:ascii="宋体" w:hAnsi="宋体" w:eastAsia="宋体"/>
          <w:lang w:eastAsia="zh-CN"/>
        </w:rPr>
      </w:pPr>
      <w:r>
        <w:rPr>
          <w:rFonts w:ascii="宋体" w:hAnsi="宋体" w:eastAsia="宋体"/>
          <w:lang w:eastAsia="zh-CN"/>
        </w:rPr>
        <w:t>B. 各账号头像和封面图一致</w:t>
      </w:r>
    </w:p>
    <w:p w14:paraId="4204621C">
      <w:pPr>
        <w:rPr>
          <w:rFonts w:hint="eastAsia" w:ascii="宋体" w:hAnsi="宋体" w:eastAsia="宋体"/>
          <w:lang w:eastAsia="zh-CN"/>
        </w:rPr>
      </w:pPr>
      <w:r>
        <w:rPr>
          <w:rFonts w:ascii="宋体" w:hAnsi="宋体" w:eastAsia="宋体"/>
          <w:lang w:eastAsia="zh-CN"/>
        </w:rPr>
        <w:t>C. 使用相同的内容发布平台</w:t>
      </w:r>
    </w:p>
    <w:p w14:paraId="3D34A82F">
      <w:pPr>
        <w:rPr>
          <w:rFonts w:hint="eastAsia" w:ascii="宋体" w:hAnsi="宋体" w:eastAsia="宋体"/>
          <w:lang w:eastAsia="zh-CN"/>
        </w:rPr>
      </w:pPr>
      <w:r>
        <w:rPr>
          <w:rFonts w:ascii="宋体" w:hAnsi="宋体" w:eastAsia="宋体"/>
          <w:lang w:eastAsia="zh-CN"/>
        </w:rPr>
        <w:t>D. 与粉丝互动时回应风格统一</w:t>
      </w:r>
    </w:p>
    <w:p w14:paraId="2824EF03">
      <w:pPr>
        <w:rPr>
          <w:rFonts w:hint="eastAsia" w:ascii="宋体" w:hAnsi="宋体" w:eastAsia="宋体"/>
          <w:lang w:eastAsia="zh-CN"/>
        </w:rPr>
      </w:pPr>
      <w:r>
        <w:rPr>
          <w:rFonts w:ascii="宋体" w:hAnsi="宋体" w:eastAsia="宋体"/>
          <w:lang w:eastAsia="zh-CN"/>
        </w:rPr>
        <w:t>E. 每个账号都有独特的内容形式</w:t>
      </w:r>
    </w:p>
    <w:p w14:paraId="2BF21B0F">
      <w:pPr>
        <w:rPr>
          <w:rFonts w:hint="eastAsia" w:ascii="宋体" w:hAnsi="宋体" w:eastAsia="宋体"/>
          <w:lang w:eastAsia="zh-CN"/>
        </w:rPr>
      </w:pPr>
      <w:r>
        <w:rPr>
          <w:rFonts w:ascii="宋体" w:hAnsi="宋体" w:eastAsia="宋体"/>
          <w:lang w:eastAsia="zh-CN"/>
        </w:rPr>
        <w:t>答案：ABD</w:t>
      </w:r>
    </w:p>
    <w:p w14:paraId="0204E78B">
      <w:pPr>
        <w:rPr>
          <w:rFonts w:hint="eastAsia" w:ascii="宋体" w:hAnsi="宋体" w:eastAsia="宋体"/>
          <w:lang w:eastAsia="zh-CN"/>
        </w:rPr>
      </w:pPr>
      <w:r>
        <w:rPr>
          <w:rFonts w:ascii="宋体" w:hAnsi="宋体" w:eastAsia="宋体"/>
          <w:lang w:eastAsia="zh-CN"/>
        </w:rPr>
        <w:t>306. 构建达人社群生态时，社群规则与文化建设的具体内容包括（）。</w:t>
      </w:r>
    </w:p>
    <w:p w14:paraId="113371DA">
      <w:pPr>
        <w:rPr>
          <w:rFonts w:hint="eastAsia" w:ascii="宋体" w:hAnsi="宋体" w:eastAsia="宋体"/>
          <w:lang w:eastAsia="zh-CN"/>
        </w:rPr>
      </w:pPr>
      <w:r>
        <w:rPr>
          <w:rFonts w:ascii="宋体" w:hAnsi="宋体" w:eastAsia="宋体"/>
          <w:lang w:eastAsia="zh-CN"/>
        </w:rPr>
        <w:t>A. 设定社群发展目标，如增加成员数量、提升活跃度等</w:t>
      </w:r>
    </w:p>
    <w:p w14:paraId="7DA36E11">
      <w:pPr>
        <w:rPr>
          <w:rFonts w:hint="eastAsia" w:ascii="宋体" w:hAnsi="宋体" w:eastAsia="宋体"/>
          <w:lang w:eastAsia="zh-CN"/>
        </w:rPr>
      </w:pPr>
      <w:r>
        <w:rPr>
          <w:rFonts w:ascii="宋体" w:hAnsi="宋体" w:eastAsia="宋体"/>
          <w:lang w:eastAsia="zh-CN"/>
        </w:rPr>
        <w:t>B. 制定明确的社群规则，包括言行规范、内容发布标准等</w:t>
      </w:r>
    </w:p>
    <w:p w14:paraId="01C28A06">
      <w:pPr>
        <w:rPr>
          <w:rFonts w:hint="eastAsia" w:ascii="宋体" w:hAnsi="宋体" w:eastAsia="宋体"/>
          <w:lang w:eastAsia="zh-CN"/>
        </w:rPr>
      </w:pPr>
      <w:r>
        <w:rPr>
          <w:rFonts w:ascii="宋体" w:hAnsi="宋体" w:eastAsia="宋体"/>
          <w:lang w:eastAsia="zh-CN"/>
        </w:rPr>
        <w:t>C. 对违规行为进行及时处理，确保社群环境健康有序</w:t>
      </w:r>
    </w:p>
    <w:p w14:paraId="1F35C7CC">
      <w:pPr>
        <w:rPr>
          <w:rFonts w:hint="eastAsia" w:ascii="宋体" w:hAnsi="宋体" w:eastAsia="宋体"/>
          <w:lang w:eastAsia="zh-CN"/>
        </w:rPr>
      </w:pPr>
      <w:r>
        <w:rPr>
          <w:rFonts w:ascii="宋体" w:hAnsi="宋体" w:eastAsia="宋体"/>
          <w:lang w:eastAsia="zh-CN"/>
        </w:rPr>
        <w:t>D. 营造积极向上的社群文化氛围，鼓励成员互动分享</w:t>
      </w:r>
    </w:p>
    <w:p w14:paraId="6D3E98C1">
      <w:pPr>
        <w:rPr>
          <w:rFonts w:hint="eastAsia" w:ascii="宋体" w:hAnsi="宋体" w:eastAsia="宋体"/>
          <w:lang w:eastAsia="zh-CN"/>
        </w:rPr>
      </w:pPr>
      <w:r>
        <w:rPr>
          <w:rFonts w:ascii="宋体" w:hAnsi="宋体" w:eastAsia="宋体"/>
          <w:lang w:eastAsia="zh-CN"/>
        </w:rPr>
        <w:t>E. 设立会员制度，为付费会员提供专属权益</w:t>
      </w:r>
    </w:p>
    <w:p w14:paraId="15770513">
      <w:pPr>
        <w:rPr>
          <w:rFonts w:hint="eastAsia" w:ascii="宋体" w:hAnsi="宋体" w:eastAsia="宋体"/>
          <w:lang w:eastAsia="zh-CN"/>
        </w:rPr>
      </w:pPr>
      <w:r>
        <w:rPr>
          <w:rFonts w:ascii="宋体" w:hAnsi="宋体" w:eastAsia="宋体"/>
          <w:lang w:eastAsia="zh-CN"/>
        </w:rPr>
        <w:t>答案：BCD</w:t>
      </w:r>
    </w:p>
    <w:p w14:paraId="120A5F2E">
      <w:pPr>
        <w:rPr>
          <w:rFonts w:hint="eastAsia" w:ascii="宋体" w:hAnsi="宋体" w:eastAsia="宋体"/>
          <w:lang w:eastAsia="zh-CN"/>
        </w:rPr>
      </w:pPr>
      <w:r>
        <w:rPr>
          <w:rFonts w:ascii="宋体" w:hAnsi="宋体" w:eastAsia="宋体"/>
          <w:lang w:eastAsia="zh-CN"/>
        </w:rPr>
        <w:t>307. 实现广告精准投放的技术手段包括（）。</w:t>
      </w:r>
    </w:p>
    <w:p w14:paraId="32F220CF">
      <w:pPr>
        <w:rPr>
          <w:rFonts w:hint="eastAsia" w:ascii="宋体" w:hAnsi="宋体" w:eastAsia="宋体"/>
          <w:lang w:eastAsia="zh-CN"/>
        </w:rPr>
      </w:pPr>
      <w:r>
        <w:rPr>
          <w:rFonts w:ascii="宋体" w:hAnsi="宋体" w:eastAsia="宋体"/>
          <w:lang w:eastAsia="zh-CN"/>
        </w:rPr>
        <w:t>A. 搜索引擎优化</w:t>
      </w:r>
    </w:p>
    <w:p w14:paraId="0DE1686A">
      <w:pPr>
        <w:rPr>
          <w:rFonts w:hint="eastAsia" w:ascii="宋体" w:hAnsi="宋体" w:eastAsia="宋体"/>
          <w:lang w:eastAsia="zh-CN"/>
        </w:rPr>
      </w:pPr>
      <w:r>
        <w:rPr>
          <w:rFonts w:ascii="宋体" w:hAnsi="宋体" w:eastAsia="宋体"/>
          <w:lang w:eastAsia="zh-CN"/>
        </w:rPr>
        <w:t>B. 用户画像构建</w:t>
      </w:r>
    </w:p>
    <w:p w14:paraId="1B6F5B5D">
      <w:pPr>
        <w:rPr>
          <w:rFonts w:hint="eastAsia" w:ascii="宋体" w:hAnsi="宋体" w:eastAsia="宋体"/>
          <w:lang w:eastAsia="zh-CN"/>
        </w:rPr>
      </w:pPr>
      <w:r>
        <w:rPr>
          <w:rFonts w:ascii="宋体" w:hAnsi="宋体" w:eastAsia="宋体"/>
          <w:lang w:eastAsia="zh-CN"/>
        </w:rPr>
        <w:t>C. 程序化购买</w:t>
      </w:r>
    </w:p>
    <w:p w14:paraId="1A10C2BF">
      <w:pPr>
        <w:rPr>
          <w:rFonts w:hint="eastAsia" w:ascii="宋体" w:hAnsi="宋体" w:eastAsia="宋体"/>
          <w:lang w:eastAsia="zh-CN"/>
        </w:rPr>
      </w:pPr>
      <w:r>
        <w:rPr>
          <w:rFonts w:ascii="宋体" w:hAnsi="宋体" w:eastAsia="宋体"/>
          <w:lang w:eastAsia="zh-CN"/>
        </w:rPr>
        <w:t>D. 数据分析与挖掘</w:t>
      </w:r>
    </w:p>
    <w:p w14:paraId="100BE990">
      <w:pPr>
        <w:rPr>
          <w:rFonts w:hint="eastAsia" w:ascii="宋体" w:hAnsi="宋体" w:eastAsia="宋体"/>
          <w:lang w:eastAsia="zh-CN"/>
        </w:rPr>
      </w:pPr>
      <w:r>
        <w:rPr>
          <w:rFonts w:ascii="宋体" w:hAnsi="宋体" w:eastAsia="宋体"/>
          <w:lang w:eastAsia="zh-CN"/>
        </w:rPr>
        <w:t>E. 关键词竞价</w:t>
      </w:r>
    </w:p>
    <w:p w14:paraId="340BFA6D">
      <w:pPr>
        <w:rPr>
          <w:rFonts w:hint="eastAsia" w:ascii="宋体" w:hAnsi="宋体" w:eastAsia="宋体"/>
          <w:lang w:eastAsia="zh-CN"/>
        </w:rPr>
      </w:pPr>
      <w:r>
        <w:rPr>
          <w:rFonts w:ascii="宋体" w:hAnsi="宋体" w:eastAsia="宋体"/>
          <w:lang w:eastAsia="zh-CN"/>
        </w:rPr>
        <w:t>答案：BCDE</w:t>
      </w:r>
    </w:p>
    <w:p w14:paraId="4A92FB84">
      <w:pPr>
        <w:rPr>
          <w:rFonts w:hint="eastAsia" w:ascii="宋体" w:hAnsi="宋体" w:eastAsia="宋体"/>
          <w:lang w:eastAsia="zh-CN"/>
        </w:rPr>
      </w:pPr>
      <w:r>
        <w:rPr>
          <w:rFonts w:ascii="宋体" w:hAnsi="宋体" w:eastAsia="宋体"/>
          <w:lang w:eastAsia="zh-CN"/>
        </w:rPr>
        <w:t>308. 全媒体运营师在职业道德实践中，需要遵循原则包括（）。</w:t>
      </w:r>
    </w:p>
    <w:p w14:paraId="03C7E195">
      <w:pPr>
        <w:rPr>
          <w:rFonts w:hint="eastAsia" w:ascii="宋体" w:hAnsi="宋体" w:eastAsia="宋体"/>
          <w:lang w:eastAsia="zh-CN"/>
        </w:rPr>
      </w:pPr>
      <w:r>
        <w:rPr>
          <w:rFonts w:ascii="宋体" w:hAnsi="宋体" w:eastAsia="宋体"/>
          <w:lang w:eastAsia="zh-CN"/>
        </w:rPr>
        <w:t>A. 坦诚面对工作中的问题和挑战，不隐瞒、不逃避</w:t>
      </w:r>
    </w:p>
    <w:p w14:paraId="2625B073">
      <w:pPr>
        <w:rPr>
          <w:rFonts w:hint="eastAsia" w:ascii="宋体" w:hAnsi="宋体" w:eastAsia="宋体"/>
          <w:lang w:eastAsia="zh-CN"/>
        </w:rPr>
      </w:pPr>
      <w:r>
        <w:rPr>
          <w:rFonts w:ascii="宋体" w:hAnsi="宋体" w:eastAsia="宋体"/>
          <w:lang w:eastAsia="zh-CN"/>
        </w:rPr>
        <w:t>B. 爱岗敬业，不断提升专业技能</w:t>
      </w:r>
    </w:p>
    <w:p w14:paraId="0EEF02C6">
      <w:pPr>
        <w:rPr>
          <w:rFonts w:hint="eastAsia" w:ascii="宋体" w:hAnsi="宋体" w:eastAsia="宋体"/>
          <w:lang w:eastAsia="zh-CN"/>
        </w:rPr>
      </w:pPr>
      <w:r>
        <w:rPr>
          <w:rFonts w:ascii="宋体" w:hAnsi="宋体" w:eastAsia="宋体"/>
          <w:lang w:eastAsia="zh-CN"/>
        </w:rPr>
        <w:t>C. 积极参与社会公益活动，为社会做出贡献</w:t>
      </w:r>
    </w:p>
    <w:p w14:paraId="024A14FD">
      <w:pPr>
        <w:rPr>
          <w:rFonts w:hint="eastAsia" w:ascii="宋体" w:hAnsi="宋体" w:eastAsia="宋体"/>
          <w:lang w:eastAsia="zh-CN"/>
        </w:rPr>
      </w:pPr>
      <w:r>
        <w:rPr>
          <w:rFonts w:ascii="宋体" w:hAnsi="宋体" w:eastAsia="宋体"/>
          <w:lang w:eastAsia="zh-CN"/>
        </w:rPr>
        <w:t>D. 偏袒利益方，做出有利于特定方的决策</w:t>
      </w:r>
    </w:p>
    <w:p w14:paraId="6F13E415">
      <w:pPr>
        <w:rPr>
          <w:rFonts w:hint="eastAsia" w:ascii="宋体" w:hAnsi="宋体" w:eastAsia="宋体"/>
          <w:lang w:eastAsia="zh-CN"/>
        </w:rPr>
      </w:pPr>
      <w:r>
        <w:rPr>
          <w:rFonts w:ascii="宋体" w:hAnsi="宋体" w:eastAsia="宋体"/>
          <w:lang w:eastAsia="zh-CN"/>
        </w:rPr>
        <w:t>E. 严格遵守保密规定，保护客户和公司的隐私</w:t>
      </w:r>
    </w:p>
    <w:p w14:paraId="6921DFFB">
      <w:pPr>
        <w:rPr>
          <w:rFonts w:hint="eastAsia" w:ascii="宋体" w:hAnsi="宋体" w:eastAsia="宋体"/>
          <w:lang w:eastAsia="zh-CN"/>
        </w:rPr>
      </w:pPr>
      <w:r>
        <w:rPr>
          <w:rFonts w:ascii="宋体" w:hAnsi="宋体" w:eastAsia="宋体"/>
          <w:lang w:eastAsia="zh-CN"/>
        </w:rPr>
        <w:t>答案：ABCE</w:t>
      </w:r>
    </w:p>
    <w:p w14:paraId="539A95BF">
      <w:pPr>
        <w:rPr>
          <w:rFonts w:hint="eastAsia" w:ascii="宋体" w:hAnsi="宋体" w:eastAsia="宋体"/>
          <w:lang w:eastAsia="zh-CN"/>
        </w:rPr>
      </w:pPr>
      <w:r>
        <w:rPr>
          <w:rFonts w:ascii="宋体" w:hAnsi="宋体" w:eastAsia="宋体"/>
          <w:lang w:eastAsia="zh-CN"/>
        </w:rPr>
        <w:t>309. 营销的特点包括（）。</w:t>
      </w:r>
    </w:p>
    <w:p w14:paraId="6C6F9A00">
      <w:pPr>
        <w:rPr>
          <w:rFonts w:hint="eastAsia" w:ascii="宋体" w:hAnsi="宋体" w:eastAsia="宋体"/>
          <w:lang w:eastAsia="zh-CN"/>
        </w:rPr>
      </w:pPr>
      <w:r>
        <w:rPr>
          <w:rFonts w:ascii="宋体" w:hAnsi="宋体" w:eastAsia="宋体"/>
          <w:lang w:eastAsia="zh-CN"/>
        </w:rPr>
        <w:t>A. 静态性</w:t>
      </w:r>
    </w:p>
    <w:p w14:paraId="1073D522">
      <w:pPr>
        <w:rPr>
          <w:rFonts w:hint="eastAsia" w:ascii="宋体" w:hAnsi="宋体" w:eastAsia="宋体"/>
          <w:lang w:eastAsia="zh-CN"/>
        </w:rPr>
      </w:pPr>
      <w:r>
        <w:rPr>
          <w:rFonts w:ascii="宋体" w:hAnsi="宋体" w:eastAsia="宋体"/>
          <w:lang w:eastAsia="zh-CN"/>
        </w:rPr>
        <w:t>B. 目标导向性</w:t>
      </w:r>
    </w:p>
    <w:p w14:paraId="46C438D1">
      <w:pPr>
        <w:rPr>
          <w:rFonts w:hint="eastAsia" w:ascii="宋体" w:hAnsi="宋体" w:eastAsia="宋体"/>
          <w:lang w:eastAsia="zh-CN"/>
        </w:rPr>
      </w:pPr>
      <w:r>
        <w:rPr>
          <w:rFonts w:ascii="宋体" w:hAnsi="宋体" w:eastAsia="宋体"/>
          <w:lang w:eastAsia="zh-CN"/>
        </w:rPr>
        <w:t>C. 创新性</w:t>
      </w:r>
    </w:p>
    <w:p w14:paraId="70C47DFE">
      <w:pPr>
        <w:rPr>
          <w:rFonts w:hint="eastAsia" w:ascii="宋体" w:hAnsi="宋体" w:eastAsia="宋体"/>
          <w:lang w:eastAsia="zh-CN"/>
        </w:rPr>
      </w:pPr>
      <w:r>
        <w:rPr>
          <w:rFonts w:ascii="宋体" w:hAnsi="宋体" w:eastAsia="宋体"/>
          <w:lang w:eastAsia="zh-CN"/>
        </w:rPr>
        <w:t>D. 系统性</w:t>
      </w:r>
    </w:p>
    <w:p w14:paraId="3D2271D5">
      <w:pPr>
        <w:rPr>
          <w:rFonts w:hint="eastAsia" w:ascii="宋体" w:hAnsi="宋体" w:eastAsia="宋体"/>
          <w:lang w:eastAsia="zh-CN"/>
        </w:rPr>
      </w:pPr>
      <w:r>
        <w:rPr>
          <w:rFonts w:ascii="宋体" w:hAnsi="宋体" w:eastAsia="宋体"/>
          <w:lang w:eastAsia="zh-CN"/>
        </w:rPr>
        <w:t>E. 动态性</w:t>
      </w:r>
    </w:p>
    <w:p w14:paraId="6D75DC42">
      <w:pPr>
        <w:rPr>
          <w:rFonts w:hint="eastAsia" w:ascii="宋体" w:hAnsi="宋体" w:eastAsia="宋体"/>
          <w:lang w:eastAsia="zh-CN"/>
        </w:rPr>
      </w:pPr>
      <w:r>
        <w:rPr>
          <w:rFonts w:ascii="宋体" w:hAnsi="宋体" w:eastAsia="宋体"/>
          <w:lang w:eastAsia="zh-CN"/>
        </w:rPr>
        <w:t>答案：BCDE</w:t>
      </w:r>
    </w:p>
    <w:p w14:paraId="5D8FAEAF">
      <w:pPr>
        <w:rPr>
          <w:rFonts w:hint="eastAsia" w:ascii="宋体" w:hAnsi="宋体" w:eastAsia="宋体"/>
          <w:lang w:eastAsia="zh-CN"/>
        </w:rPr>
      </w:pPr>
      <w:r>
        <w:rPr>
          <w:rFonts w:ascii="宋体" w:hAnsi="宋体" w:eastAsia="宋体"/>
          <w:lang w:eastAsia="zh-CN"/>
        </w:rPr>
        <w:t>310. 在全媒体运营的商业化变现中，影响变现效果的关键因素是（）。</w:t>
      </w:r>
    </w:p>
    <w:p w14:paraId="6C2D6030">
      <w:pPr>
        <w:rPr>
          <w:rFonts w:hint="eastAsia" w:ascii="宋体" w:hAnsi="宋体" w:eastAsia="宋体"/>
          <w:lang w:eastAsia="zh-CN"/>
        </w:rPr>
      </w:pPr>
      <w:r>
        <w:rPr>
          <w:rFonts w:ascii="宋体" w:hAnsi="宋体" w:eastAsia="宋体"/>
          <w:lang w:eastAsia="zh-CN"/>
        </w:rPr>
        <w:t>A. 内容的独特性和价值</w:t>
      </w:r>
    </w:p>
    <w:p w14:paraId="23D011DE">
      <w:pPr>
        <w:rPr>
          <w:rFonts w:hint="eastAsia" w:ascii="宋体" w:hAnsi="宋体" w:eastAsia="宋体"/>
          <w:lang w:eastAsia="zh-CN"/>
        </w:rPr>
      </w:pPr>
      <w:r>
        <w:rPr>
          <w:rFonts w:ascii="宋体" w:hAnsi="宋体" w:eastAsia="宋体"/>
          <w:lang w:eastAsia="zh-CN"/>
        </w:rPr>
        <w:t>B. 用户规模和活跃度</w:t>
      </w:r>
    </w:p>
    <w:p w14:paraId="004A3204">
      <w:pPr>
        <w:rPr>
          <w:rFonts w:hint="eastAsia" w:ascii="宋体" w:hAnsi="宋体" w:eastAsia="宋体"/>
          <w:lang w:eastAsia="zh-CN"/>
        </w:rPr>
      </w:pPr>
      <w:r>
        <w:rPr>
          <w:rFonts w:ascii="宋体" w:hAnsi="宋体" w:eastAsia="宋体"/>
          <w:lang w:eastAsia="zh-CN"/>
        </w:rPr>
        <w:t>C. 运营团队的协作能力</w:t>
      </w:r>
    </w:p>
    <w:p w14:paraId="396D780E">
      <w:pPr>
        <w:rPr>
          <w:rFonts w:hint="eastAsia" w:ascii="宋体" w:hAnsi="宋体" w:eastAsia="宋体"/>
          <w:lang w:eastAsia="zh-CN"/>
        </w:rPr>
      </w:pPr>
      <w:r>
        <w:rPr>
          <w:rFonts w:ascii="宋体" w:hAnsi="宋体" w:eastAsia="宋体"/>
          <w:lang w:eastAsia="zh-CN"/>
        </w:rPr>
        <w:t>D. 广告投放的精准度</w:t>
      </w:r>
    </w:p>
    <w:p w14:paraId="37A37832">
      <w:pPr>
        <w:rPr>
          <w:rFonts w:hint="eastAsia" w:ascii="宋体" w:hAnsi="宋体" w:eastAsia="宋体"/>
        </w:rPr>
      </w:pPr>
      <w:r>
        <w:rPr>
          <w:rFonts w:ascii="宋体" w:hAnsi="宋体" w:eastAsia="宋体"/>
        </w:rPr>
        <w:t>E. 平台的品牌知名度</w:t>
      </w:r>
    </w:p>
    <w:p w14:paraId="1546E67D">
      <w:pPr>
        <w:rPr>
          <w:rFonts w:hint="eastAsia" w:ascii="宋体" w:hAnsi="宋体" w:eastAsia="宋体"/>
        </w:rPr>
      </w:pPr>
      <w:r>
        <w:rPr>
          <w:rFonts w:ascii="宋体" w:hAnsi="宋体" w:eastAsia="宋体"/>
        </w:rPr>
        <w:t>答案：ABD</w:t>
      </w:r>
    </w:p>
    <w:p w14:paraId="5C051875">
      <w:pPr>
        <w:rPr>
          <w:rFonts w:hint="eastAsia" w:ascii="宋体" w:hAnsi="宋体" w:eastAsia="宋体"/>
          <w:lang w:eastAsia="zh-CN"/>
        </w:rPr>
      </w:pPr>
      <w:r>
        <w:rPr>
          <w:rFonts w:ascii="宋体" w:hAnsi="宋体" w:eastAsia="宋体"/>
          <w:lang w:eastAsia="zh-CN"/>
        </w:rPr>
        <w:t>311. 属于选题规划时应考虑的因素（），以确保选题既满足用户需求，又具备实施的可能性。</w:t>
      </w:r>
    </w:p>
    <w:p w14:paraId="4A88328B">
      <w:pPr>
        <w:rPr>
          <w:rFonts w:hint="eastAsia" w:ascii="宋体" w:hAnsi="宋体" w:eastAsia="宋体"/>
          <w:lang w:eastAsia="zh-CN"/>
        </w:rPr>
      </w:pPr>
      <w:r>
        <w:rPr>
          <w:rFonts w:ascii="宋体" w:hAnsi="宋体" w:eastAsia="宋体"/>
          <w:lang w:eastAsia="zh-CN"/>
        </w:rPr>
        <w:t>A. 团队资源和技术条件</w:t>
      </w:r>
    </w:p>
    <w:p w14:paraId="6607E9DE">
      <w:pPr>
        <w:rPr>
          <w:rFonts w:hint="eastAsia" w:ascii="宋体" w:hAnsi="宋体" w:eastAsia="宋体"/>
          <w:lang w:eastAsia="zh-CN"/>
        </w:rPr>
      </w:pPr>
      <w:r>
        <w:rPr>
          <w:rFonts w:ascii="宋体" w:hAnsi="宋体" w:eastAsia="宋体"/>
          <w:lang w:eastAsia="zh-CN"/>
        </w:rPr>
        <w:t>B. 用户需求和市场调研结果</w:t>
      </w:r>
    </w:p>
    <w:p w14:paraId="58A3CEA7">
      <w:pPr>
        <w:rPr>
          <w:rFonts w:hint="eastAsia" w:ascii="宋体" w:hAnsi="宋体" w:eastAsia="宋体"/>
          <w:lang w:eastAsia="zh-CN"/>
        </w:rPr>
      </w:pPr>
      <w:r>
        <w:rPr>
          <w:rFonts w:ascii="宋体" w:hAnsi="宋体" w:eastAsia="宋体"/>
          <w:lang w:eastAsia="zh-CN"/>
        </w:rPr>
        <w:t>C. 竞争对手的选题策略</w:t>
      </w:r>
    </w:p>
    <w:p w14:paraId="1F3BB0D1">
      <w:pPr>
        <w:rPr>
          <w:rFonts w:hint="eastAsia" w:ascii="宋体" w:hAnsi="宋体" w:eastAsia="宋体"/>
          <w:lang w:eastAsia="zh-CN"/>
        </w:rPr>
      </w:pPr>
      <w:r>
        <w:rPr>
          <w:rFonts w:ascii="宋体" w:hAnsi="宋体" w:eastAsia="宋体"/>
          <w:lang w:eastAsia="zh-CN"/>
        </w:rPr>
        <w:t>D. 行业趋势和新技术发展</w:t>
      </w:r>
    </w:p>
    <w:p w14:paraId="4FFAF4BA">
      <w:pPr>
        <w:rPr>
          <w:rFonts w:hint="eastAsia" w:ascii="宋体" w:hAnsi="宋体" w:eastAsia="宋体"/>
          <w:lang w:eastAsia="zh-CN"/>
        </w:rPr>
      </w:pPr>
      <w:r>
        <w:rPr>
          <w:rFonts w:ascii="宋体" w:hAnsi="宋体" w:eastAsia="宋体"/>
          <w:lang w:eastAsia="zh-CN"/>
        </w:rPr>
        <w:t>E. 选题内容的独特性和深度</w:t>
      </w:r>
    </w:p>
    <w:p w14:paraId="698B6340">
      <w:pPr>
        <w:rPr>
          <w:rFonts w:hint="eastAsia" w:ascii="宋体" w:hAnsi="宋体" w:eastAsia="宋体"/>
          <w:lang w:eastAsia="zh-CN"/>
        </w:rPr>
      </w:pPr>
      <w:r>
        <w:rPr>
          <w:rFonts w:ascii="宋体" w:hAnsi="宋体" w:eastAsia="宋体"/>
          <w:lang w:eastAsia="zh-CN"/>
        </w:rPr>
        <w:t>答案：ABCDE</w:t>
      </w:r>
    </w:p>
    <w:p w14:paraId="236B8CBB">
      <w:pPr>
        <w:rPr>
          <w:rFonts w:hint="eastAsia" w:ascii="宋体" w:hAnsi="宋体" w:eastAsia="宋体"/>
          <w:lang w:eastAsia="zh-CN"/>
        </w:rPr>
      </w:pPr>
      <w:r>
        <w:rPr>
          <w:rFonts w:ascii="宋体" w:hAnsi="宋体" w:eastAsia="宋体"/>
          <w:lang w:eastAsia="zh-CN"/>
        </w:rPr>
        <w:t>312. 合理的达人激励机制实施策略应包括（）。</w:t>
      </w:r>
    </w:p>
    <w:p w14:paraId="7002ACC9">
      <w:pPr>
        <w:rPr>
          <w:rFonts w:hint="eastAsia" w:ascii="宋体" w:hAnsi="宋体" w:eastAsia="宋体"/>
          <w:lang w:eastAsia="zh-CN"/>
        </w:rPr>
      </w:pPr>
      <w:r>
        <w:rPr>
          <w:rFonts w:ascii="宋体" w:hAnsi="宋体" w:eastAsia="宋体"/>
          <w:lang w:eastAsia="zh-CN"/>
        </w:rPr>
        <w:t>A. 分层激励</w:t>
      </w:r>
    </w:p>
    <w:p w14:paraId="31AB8678">
      <w:pPr>
        <w:rPr>
          <w:rFonts w:hint="eastAsia" w:ascii="宋体" w:hAnsi="宋体" w:eastAsia="宋体"/>
          <w:lang w:eastAsia="zh-CN"/>
        </w:rPr>
      </w:pPr>
      <w:r>
        <w:rPr>
          <w:rFonts w:ascii="宋体" w:hAnsi="宋体" w:eastAsia="宋体"/>
          <w:lang w:eastAsia="zh-CN"/>
        </w:rPr>
        <w:t>B. 单一奖励标准</w:t>
      </w:r>
    </w:p>
    <w:p w14:paraId="1C526F5B">
      <w:pPr>
        <w:rPr>
          <w:rFonts w:hint="eastAsia" w:ascii="宋体" w:hAnsi="宋体" w:eastAsia="宋体"/>
          <w:lang w:eastAsia="zh-CN"/>
        </w:rPr>
      </w:pPr>
      <w:r>
        <w:rPr>
          <w:rFonts w:ascii="宋体" w:hAnsi="宋体" w:eastAsia="宋体"/>
          <w:lang w:eastAsia="zh-CN"/>
        </w:rPr>
        <w:t>C. 严格限制达人发展空间</w:t>
      </w:r>
    </w:p>
    <w:p w14:paraId="2186ADA8">
      <w:pPr>
        <w:rPr>
          <w:rFonts w:hint="eastAsia" w:ascii="宋体" w:hAnsi="宋体" w:eastAsia="宋体"/>
          <w:lang w:eastAsia="zh-CN"/>
        </w:rPr>
      </w:pPr>
      <w:r>
        <w:rPr>
          <w:rFonts w:ascii="宋体" w:hAnsi="宋体" w:eastAsia="宋体"/>
          <w:lang w:eastAsia="zh-CN"/>
        </w:rPr>
        <w:t>D. 定期评估与反馈</w:t>
      </w:r>
    </w:p>
    <w:p w14:paraId="46C0D754">
      <w:pPr>
        <w:rPr>
          <w:rFonts w:hint="eastAsia" w:ascii="宋体" w:hAnsi="宋体" w:eastAsia="宋体"/>
          <w:lang w:eastAsia="zh-CN"/>
        </w:rPr>
      </w:pPr>
      <w:r>
        <w:rPr>
          <w:rFonts w:ascii="宋体" w:hAnsi="宋体" w:eastAsia="宋体"/>
          <w:lang w:eastAsia="zh-CN"/>
        </w:rPr>
        <w:t>E. 灵活调整激励机制</w:t>
      </w:r>
    </w:p>
    <w:p w14:paraId="6F118E6D">
      <w:pPr>
        <w:rPr>
          <w:rFonts w:hint="eastAsia" w:ascii="宋体" w:hAnsi="宋体" w:eastAsia="宋体"/>
          <w:lang w:eastAsia="zh-CN"/>
        </w:rPr>
      </w:pPr>
      <w:r>
        <w:rPr>
          <w:rFonts w:ascii="宋体" w:hAnsi="宋体" w:eastAsia="宋体"/>
          <w:lang w:eastAsia="zh-CN"/>
        </w:rPr>
        <w:t>答案：ADE</w:t>
      </w:r>
    </w:p>
    <w:p w14:paraId="0F91CE6E">
      <w:pPr>
        <w:rPr>
          <w:rFonts w:hint="eastAsia" w:ascii="宋体" w:hAnsi="宋体" w:eastAsia="宋体"/>
          <w:lang w:eastAsia="zh-CN"/>
        </w:rPr>
      </w:pPr>
      <w:r>
        <w:rPr>
          <w:rFonts w:ascii="宋体" w:hAnsi="宋体" w:eastAsia="宋体"/>
          <w:lang w:eastAsia="zh-CN"/>
        </w:rPr>
        <w:t>313. 有助于确保内容优化目标的可衡量性的做法是（）。</w:t>
      </w:r>
    </w:p>
    <w:p w14:paraId="67A91BEA">
      <w:pPr>
        <w:rPr>
          <w:rFonts w:hint="eastAsia" w:ascii="宋体" w:hAnsi="宋体" w:eastAsia="宋体"/>
          <w:lang w:eastAsia="zh-CN"/>
        </w:rPr>
      </w:pPr>
      <w:r>
        <w:rPr>
          <w:rFonts w:ascii="宋体" w:hAnsi="宋体" w:eastAsia="宋体"/>
          <w:lang w:eastAsia="zh-CN"/>
        </w:rPr>
        <w:t>A. 定期对优化效果进行跟踪和评估</w:t>
      </w:r>
    </w:p>
    <w:p w14:paraId="5DA0C48F">
      <w:pPr>
        <w:rPr>
          <w:rFonts w:hint="eastAsia" w:ascii="宋体" w:hAnsi="宋体" w:eastAsia="宋体"/>
          <w:lang w:eastAsia="zh-CN"/>
        </w:rPr>
      </w:pPr>
      <w:r>
        <w:rPr>
          <w:rFonts w:ascii="宋体" w:hAnsi="宋体" w:eastAsia="宋体"/>
          <w:lang w:eastAsia="zh-CN"/>
        </w:rPr>
        <w:t>B. 设定具体的优化指标</w:t>
      </w:r>
    </w:p>
    <w:p w14:paraId="7BA19902">
      <w:pPr>
        <w:rPr>
          <w:rFonts w:hint="eastAsia" w:ascii="宋体" w:hAnsi="宋体" w:eastAsia="宋体"/>
          <w:lang w:eastAsia="zh-CN"/>
        </w:rPr>
      </w:pPr>
      <w:r>
        <w:rPr>
          <w:rFonts w:ascii="宋体" w:hAnsi="宋体" w:eastAsia="宋体"/>
          <w:lang w:eastAsia="zh-CN"/>
        </w:rPr>
        <w:t>C. 设定明确的时间限制</w:t>
      </w:r>
    </w:p>
    <w:p w14:paraId="0177D39F">
      <w:pPr>
        <w:rPr>
          <w:rFonts w:hint="eastAsia" w:ascii="宋体" w:hAnsi="宋体" w:eastAsia="宋体"/>
          <w:lang w:eastAsia="zh-CN"/>
        </w:rPr>
      </w:pPr>
      <w:r>
        <w:rPr>
          <w:rFonts w:ascii="宋体" w:hAnsi="宋体" w:eastAsia="宋体"/>
          <w:lang w:eastAsia="zh-CN"/>
        </w:rPr>
        <w:t>D. 制定更高的优化目标以激励团队</w:t>
      </w:r>
    </w:p>
    <w:p w14:paraId="6CFE31D5">
      <w:pPr>
        <w:rPr>
          <w:rFonts w:hint="eastAsia" w:ascii="宋体" w:hAnsi="宋体" w:eastAsia="宋体"/>
          <w:lang w:eastAsia="zh-CN"/>
        </w:rPr>
      </w:pPr>
      <w:r>
        <w:rPr>
          <w:rFonts w:ascii="宋体" w:hAnsi="宋体" w:eastAsia="宋体"/>
          <w:lang w:eastAsia="zh-CN"/>
        </w:rPr>
        <w:t>E. 确保目标与业务需求和市场需求相关</w:t>
      </w:r>
    </w:p>
    <w:p w14:paraId="6ECAA59F">
      <w:pPr>
        <w:rPr>
          <w:rFonts w:hint="eastAsia" w:ascii="宋体" w:hAnsi="宋体" w:eastAsia="宋体"/>
          <w:lang w:eastAsia="zh-CN"/>
        </w:rPr>
      </w:pPr>
      <w:r>
        <w:rPr>
          <w:rFonts w:ascii="宋体" w:hAnsi="宋体" w:eastAsia="宋体"/>
          <w:lang w:eastAsia="zh-CN"/>
        </w:rPr>
        <w:t>答案：ABCE</w:t>
      </w:r>
    </w:p>
    <w:p w14:paraId="6F40CA0E">
      <w:pPr>
        <w:rPr>
          <w:rFonts w:hint="eastAsia" w:ascii="宋体" w:hAnsi="宋体" w:eastAsia="宋体"/>
          <w:lang w:eastAsia="zh-CN"/>
        </w:rPr>
      </w:pPr>
      <w:r>
        <w:rPr>
          <w:rFonts w:ascii="宋体" w:hAnsi="宋体" w:eastAsia="宋体"/>
          <w:lang w:eastAsia="zh-CN"/>
        </w:rPr>
        <w:t>314. 预算规划的原则涵盖（）。</w:t>
      </w:r>
    </w:p>
    <w:p w14:paraId="239480AF">
      <w:pPr>
        <w:rPr>
          <w:rFonts w:hint="eastAsia" w:ascii="宋体" w:hAnsi="宋体" w:eastAsia="宋体"/>
          <w:lang w:eastAsia="zh-CN"/>
        </w:rPr>
      </w:pPr>
      <w:r>
        <w:rPr>
          <w:rFonts w:ascii="宋体" w:hAnsi="宋体" w:eastAsia="宋体"/>
          <w:lang w:eastAsia="zh-CN"/>
        </w:rPr>
        <w:t>A. 最大化利润</w:t>
      </w:r>
    </w:p>
    <w:p w14:paraId="13198E52">
      <w:pPr>
        <w:rPr>
          <w:rFonts w:hint="eastAsia" w:ascii="宋体" w:hAnsi="宋体" w:eastAsia="宋体"/>
          <w:lang w:eastAsia="zh-CN"/>
        </w:rPr>
      </w:pPr>
      <w:r>
        <w:rPr>
          <w:rFonts w:ascii="宋体" w:hAnsi="宋体" w:eastAsia="宋体"/>
          <w:lang w:eastAsia="zh-CN"/>
        </w:rPr>
        <w:t>B. 目标导向</w:t>
      </w:r>
    </w:p>
    <w:p w14:paraId="5675A3F9">
      <w:pPr>
        <w:rPr>
          <w:rFonts w:hint="eastAsia" w:ascii="宋体" w:hAnsi="宋体" w:eastAsia="宋体"/>
          <w:lang w:eastAsia="zh-CN"/>
        </w:rPr>
      </w:pPr>
      <w:r>
        <w:rPr>
          <w:rFonts w:ascii="宋体" w:hAnsi="宋体" w:eastAsia="宋体"/>
          <w:lang w:eastAsia="zh-CN"/>
        </w:rPr>
        <w:t>C. 最小化人力成本</w:t>
      </w:r>
    </w:p>
    <w:p w14:paraId="7A206C88">
      <w:pPr>
        <w:rPr>
          <w:rFonts w:hint="eastAsia" w:ascii="宋体" w:hAnsi="宋体" w:eastAsia="宋体"/>
          <w:lang w:eastAsia="zh-CN"/>
        </w:rPr>
      </w:pPr>
      <w:r>
        <w:rPr>
          <w:rFonts w:ascii="宋体" w:hAnsi="宋体" w:eastAsia="宋体"/>
          <w:lang w:eastAsia="zh-CN"/>
        </w:rPr>
        <w:t>D. 灵活调整</w:t>
      </w:r>
    </w:p>
    <w:p w14:paraId="48F09EE2">
      <w:pPr>
        <w:rPr>
          <w:rFonts w:hint="eastAsia" w:ascii="宋体" w:hAnsi="宋体" w:eastAsia="宋体"/>
          <w:lang w:eastAsia="zh-CN"/>
        </w:rPr>
      </w:pPr>
      <w:r>
        <w:rPr>
          <w:rFonts w:ascii="宋体" w:hAnsi="宋体" w:eastAsia="宋体"/>
          <w:lang w:eastAsia="zh-CN"/>
        </w:rPr>
        <w:t>E. 风险控制</w:t>
      </w:r>
    </w:p>
    <w:p w14:paraId="520C1925">
      <w:pPr>
        <w:rPr>
          <w:rFonts w:hint="eastAsia" w:ascii="宋体" w:hAnsi="宋体" w:eastAsia="宋体"/>
          <w:lang w:eastAsia="zh-CN"/>
        </w:rPr>
      </w:pPr>
      <w:r>
        <w:rPr>
          <w:rFonts w:ascii="宋体" w:hAnsi="宋体" w:eastAsia="宋体"/>
          <w:lang w:eastAsia="zh-CN"/>
        </w:rPr>
        <w:t>答案：BDE</w:t>
      </w:r>
    </w:p>
    <w:p w14:paraId="352D8080">
      <w:pPr>
        <w:rPr>
          <w:rFonts w:hint="eastAsia" w:ascii="宋体" w:hAnsi="宋体" w:eastAsia="宋体"/>
          <w:lang w:eastAsia="zh-CN"/>
        </w:rPr>
      </w:pPr>
      <w:r>
        <w:rPr>
          <w:rFonts w:ascii="宋体" w:hAnsi="宋体" w:eastAsia="宋体"/>
          <w:lang w:eastAsia="zh-CN"/>
        </w:rPr>
        <w:t>315. 新媒体传播方法相比传统媒体，其特点包括（）。</w:t>
      </w:r>
    </w:p>
    <w:p w14:paraId="2DA78318">
      <w:pPr>
        <w:rPr>
          <w:rFonts w:hint="eastAsia" w:ascii="宋体" w:hAnsi="宋体" w:eastAsia="宋体"/>
          <w:lang w:eastAsia="zh-CN"/>
        </w:rPr>
      </w:pPr>
      <w:r>
        <w:rPr>
          <w:rFonts w:ascii="宋体" w:hAnsi="宋体" w:eastAsia="宋体"/>
          <w:lang w:eastAsia="zh-CN"/>
        </w:rPr>
        <w:t>A. 传播渠道单一</w:t>
      </w:r>
    </w:p>
    <w:p w14:paraId="0E5D0C55">
      <w:pPr>
        <w:rPr>
          <w:rFonts w:hint="eastAsia" w:ascii="宋体" w:hAnsi="宋体" w:eastAsia="宋体"/>
          <w:lang w:eastAsia="zh-CN"/>
        </w:rPr>
      </w:pPr>
      <w:r>
        <w:rPr>
          <w:rFonts w:ascii="宋体" w:hAnsi="宋体" w:eastAsia="宋体"/>
          <w:lang w:eastAsia="zh-CN"/>
        </w:rPr>
        <w:t>B. 传播速度快</w:t>
      </w:r>
    </w:p>
    <w:p w14:paraId="22AEDFD7">
      <w:pPr>
        <w:rPr>
          <w:rFonts w:hint="eastAsia" w:ascii="宋体" w:hAnsi="宋体" w:eastAsia="宋体"/>
          <w:lang w:eastAsia="zh-CN"/>
        </w:rPr>
      </w:pPr>
      <w:r>
        <w:rPr>
          <w:rFonts w:ascii="宋体" w:hAnsi="宋体" w:eastAsia="宋体"/>
          <w:lang w:eastAsia="zh-CN"/>
        </w:rPr>
        <w:t>C. 多元化的传播形式</w:t>
      </w:r>
    </w:p>
    <w:p w14:paraId="29CDEF1B">
      <w:pPr>
        <w:rPr>
          <w:rFonts w:hint="eastAsia" w:ascii="宋体" w:hAnsi="宋体" w:eastAsia="宋体"/>
          <w:lang w:eastAsia="zh-CN"/>
        </w:rPr>
      </w:pPr>
      <w:r>
        <w:rPr>
          <w:rFonts w:ascii="宋体" w:hAnsi="宋体" w:eastAsia="宋体"/>
          <w:lang w:eastAsia="zh-CN"/>
        </w:rPr>
        <w:t>D. 互动性强</w:t>
      </w:r>
    </w:p>
    <w:p w14:paraId="5C5ABAE5">
      <w:pPr>
        <w:rPr>
          <w:rFonts w:hint="eastAsia" w:ascii="宋体" w:hAnsi="宋体" w:eastAsia="宋体"/>
          <w:lang w:eastAsia="zh-CN"/>
        </w:rPr>
      </w:pPr>
      <w:r>
        <w:rPr>
          <w:rFonts w:ascii="宋体" w:hAnsi="宋体" w:eastAsia="宋体"/>
          <w:lang w:eastAsia="zh-CN"/>
        </w:rPr>
        <w:t>E. 个性化推荐</w:t>
      </w:r>
    </w:p>
    <w:p w14:paraId="1FC0C619">
      <w:pPr>
        <w:rPr>
          <w:rFonts w:hint="eastAsia" w:ascii="宋体" w:hAnsi="宋体" w:eastAsia="宋体"/>
          <w:lang w:eastAsia="zh-CN"/>
        </w:rPr>
      </w:pPr>
      <w:r>
        <w:rPr>
          <w:rFonts w:ascii="宋体" w:hAnsi="宋体" w:eastAsia="宋体"/>
          <w:lang w:eastAsia="zh-CN"/>
        </w:rPr>
        <w:t>答案：BCDE</w:t>
      </w:r>
    </w:p>
    <w:p w14:paraId="417C7DEE">
      <w:pPr>
        <w:rPr>
          <w:rFonts w:hint="eastAsia" w:ascii="宋体" w:hAnsi="宋体" w:eastAsia="宋体"/>
          <w:lang w:eastAsia="zh-CN"/>
        </w:rPr>
      </w:pPr>
      <w:r>
        <w:rPr>
          <w:rFonts w:ascii="宋体" w:hAnsi="宋体" w:eastAsia="宋体"/>
          <w:lang w:eastAsia="zh-CN"/>
        </w:rPr>
        <w:t>316. 打赏模式商业化变现中，平台为保护未成年用户而采取的措施包括（）。</w:t>
      </w:r>
    </w:p>
    <w:p w14:paraId="5FF7ECEC">
      <w:pPr>
        <w:rPr>
          <w:rFonts w:hint="eastAsia" w:ascii="宋体" w:hAnsi="宋体" w:eastAsia="宋体"/>
          <w:lang w:eastAsia="zh-CN"/>
        </w:rPr>
      </w:pPr>
      <w:r>
        <w:rPr>
          <w:rFonts w:ascii="宋体" w:hAnsi="宋体" w:eastAsia="宋体"/>
          <w:lang w:eastAsia="zh-CN"/>
        </w:rPr>
        <w:t>A. 设置打赏限额</w:t>
      </w:r>
    </w:p>
    <w:p w14:paraId="4549154B">
      <w:pPr>
        <w:rPr>
          <w:rFonts w:hint="eastAsia" w:ascii="宋体" w:hAnsi="宋体" w:eastAsia="宋体"/>
          <w:lang w:eastAsia="zh-CN"/>
        </w:rPr>
      </w:pPr>
      <w:r>
        <w:rPr>
          <w:rFonts w:ascii="宋体" w:hAnsi="宋体" w:eastAsia="宋体"/>
          <w:lang w:eastAsia="zh-CN"/>
        </w:rPr>
        <w:t>B. 实名认证制度</w:t>
      </w:r>
    </w:p>
    <w:p w14:paraId="1FC2A5E1">
      <w:pPr>
        <w:rPr>
          <w:rFonts w:hint="eastAsia" w:ascii="宋体" w:hAnsi="宋体" w:eastAsia="宋体"/>
          <w:lang w:eastAsia="zh-CN"/>
        </w:rPr>
      </w:pPr>
      <w:r>
        <w:rPr>
          <w:rFonts w:ascii="宋体" w:hAnsi="宋体" w:eastAsia="宋体"/>
          <w:lang w:eastAsia="zh-CN"/>
        </w:rPr>
        <w:t>C. 人脸识别技术</w:t>
      </w:r>
    </w:p>
    <w:p w14:paraId="09627518">
      <w:pPr>
        <w:rPr>
          <w:rFonts w:hint="eastAsia" w:ascii="宋体" w:hAnsi="宋体" w:eastAsia="宋体"/>
          <w:lang w:eastAsia="zh-CN"/>
        </w:rPr>
      </w:pPr>
      <w:r>
        <w:rPr>
          <w:rFonts w:ascii="宋体" w:hAnsi="宋体" w:eastAsia="宋体"/>
          <w:lang w:eastAsia="zh-CN"/>
        </w:rPr>
        <w:t>D. 未成年保护政策</w:t>
      </w:r>
    </w:p>
    <w:p w14:paraId="2132D0B8">
      <w:pPr>
        <w:rPr>
          <w:rFonts w:hint="eastAsia" w:ascii="宋体" w:hAnsi="宋体" w:eastAsia="宋体"/>
          <w:lang w:eastAsia="zh-CN"/>
        </w:rPr>
      </w:pPr>
      <w:r>
        <w:rPr>
          <w:rFonts w:ascii="宋体" w:hAnsi="宋体" w:eastAsia="宋体"/>
          <w:lang w:eastAsia="zh-CN"/>
        </w:rPr>
        <w:t>E. 提供便捷的投诉渠道</w:t>
      </w:r>
    </w:p>
    <w:p w14:paraId="357DE2C2">
      <w:pPr>
        <w:rPr>
          <w:rFonts w:hint="eastAsia" w:ascii="宋体" w:hAnsi="宋体" w:eastAsia="宋体"/>
          <w:lang w:eastAsia="zh-CN"/>
        </w:rPr>
      </w:pPr>
      <w:r>
        <w:rPr>
          <w:rFonts w:ascii="宋体" w:hAnsi="宋体" w:eastAsia="宋体"/>
          <w:lang w:eastAsia="zh-CN"/>
        </w:rPr>
        <w:t>答案：ABCD</w:t>
      </w:r>
    </w:p>
    <w:p w14:paraId="397103FE">
      <w:pPr>
        <w:rPr>
          <w:rFonts w:hint="eastAsia" w:ascii="宋体" w:hAnsi="宋体" w:eastAsia="宋体"/>
          <w:lang w:eastAsia="zh-CN"/>
        </w:rPr>
      </w:pPr>
      <w:r>
        <w:rPr>
          <w:rFonts w:ascii="宋体" w:hAnsi="宋体" w:eastAsia="宋体"/>
          <w:lang w:eastAsia="zh-CN"/>
        </w:rPr>
        <w:t>317. 全媒体运营师需要掌握的技能包括（）。</w:t>
      </w:r>
    </w:p>
    <w:p w14:paraId="3FB3071B">
      <w:pPr>
        <w:rPr>
          <w:rFonts w:hint="eastAsia" w:ascii="宋体" w:hAnsi="宋体" w:eastAsia="宋体"/>
          <w:lang w:eastAsia="zh-CN"/>
        </w:rPr>
      </w:pPr>
      <w:r>
        <w:rPr>
          <w:rFonts w:ascii="宋体" w:hAnsi="宋体" w:eastAsia="宋体"/>
          <w:lang w:eastAsia="zh-CN"/>
        </w:rPr>
        <w:t>A. 数据分析与解读能力</w:t>
      </w:r>
    </w:p>
    <w:p w14:paraId="52247CDC">
      <w:pPr>
        <w:rPr>
          <w:rFonts w:hint="eastAsia" w:ascii="宋体" w:hAnsi="宋体" w:eastAsia="宋体"/>
          <w:lang w:eastAsia="zh-CN"/>
        </w:rPr>
      </w:pPr>
      <w:r>
        <w:rPr>
          <w:rFonts w:ascii="宋体" w:hAnsi="宋体" w:eastAsia="宋体"/>
          <w:lang w:eastAsia="zh-CN"/>
        </w:rPr>
        <w:t>B. 内容创作（文字写作、图片设计、视频制作、音频制作等）</w:t>
      </w:r>
    </w:p>
    <w:p w14:paraId="5CD6ECE5">
      <w:pPr>
        <w:rPr>
          <w:rFonts w:hint="eastAsia" w:ascii="宋体" w:hAnsi="宋体" w:eastAsia="宋体"/>
          <w:lang w:eastAsia="zh-CN"/>
        </w:rPr>
      </w:pPr>
      <w:r>
        <w:rPr>
          <w:rFonts w:ascii="宋体" w:hAnsi="宋体" w:eastAsia="宋体"/>
          <w:lang w:eastAsia="zh-CN"/>
        </w:rPr>
        <w:t>C. 良好的沟通能力和团队协作能力</w:t>
      </w:r>
    </w:p>
    <w:p w14:paraId="3C4AF963">
      <w:pPr>
        <w:rPr>
          <w:rFonts w:hint="eastAsia" w:ascii="宋体" w:hAnsi="宋体" w:eastAsia="宋体"/>
          <w:lang w:eastAsia="zh-CN"/>
        </w:rPr>
      </w:pPr>
      <w:r>
        <w:rPr>
          <w:rFonts w:ascii="宋体" w:hAnsi="宋体" w:eastAsia="宋体"/>
          <w:lang w:eastAsia="zh-CN"/>
        </w:rPr>
        <w:t>D. 熟悉各媒体运营平台的规则及用户特性</w:t>
      </w:r>
    </w:p>
    <w:p w14:paraId="234E2FE5">
      <w:pPr>
        <w:rPr>
          <w:rFonts w:hint="eastAsia" w:ascii="宋体" w:hAnsi="宋体" w:eastAsia="宋体"/>
          <w:lang w:eastAsia="zh-CN"/>
        </w:rPr>
      </w:pPr>
      <w:r>
        <w:rPr>
          <w:rFonts w:ascii="宋体" w:hAnsi="宋体" w:eastAsia="宋体"/>
          <w:lang w:eastAsia="zh-CN"/>
        </w:rPr>
        <w:t>E. 编程技术和软件开发能力</w:t>
      </w:r>
    </w:p>
    <w:p w14:paraId="0990315F">
      <w:pPr>
        <w:rPr>
          <w:rFonts w:hint="eastAsia" w:ascii="宋体" w:hAnsi="宋体" w:eastAsia="宋体"/>
          <w:lang w:eastAsia="zh-CN"/>
        </w:rPr>
      </w:pPr>
      <w:r>
        <w:rPr>
          <w:rFonts w:ascii="宋体" w:hAnsi="宋体" w:eastAsia="宋体"/>
          <w:lang w:eastAsia="zh-CN"/>
        </w:rPr>
        <w:t>答案：ABCD</w:t>
      </w:r>
    </w:p>
    <w:p w14:paraId="7BC2C06E">
      <w:pPr>
        <w:rPr>
          <w:rFonts w:hint="eastAsia" w:ascii="宋体" w:hAnsi="宋体" w:eastAsia="宋体"/>
          <w:lang w:eastAsia="zh-CN"/>
        </w:rPr>
      </w:pPr>
      <w:r>
        <w:rPr>
          <w:rFonts w:ascii="宋体" w:hAnsi="宋体" w:eastAsia="宋体"/>
          <w:lang w:eastAsia="zh-CN"/>
        </w:rPr>
        <w:t>318. 广告应当具有可识别性，并需要满足（）等标识要求。</w:t>
      </w:r>
    </w:p>
    <w:p w14:paraId="795D41A1">
      <w:pPr>
        <w:rPr>
          <w:rFonts w:hint="eastAsia" w:ascii="宋体" w:hAnsi="宋体" w:eastAsia="宋体"/>
          <w:lang w:eastAsia="zh-CN"/>
        </w:rPr>
      </w:pPr>
      <w:r>
        <w:rPr>
          <w:rFonts w:ascii="宋体" w:hAnsi="宋体" w:eastAsia="宋体"/>
          <w:lang w:eastAsia="zh-CN"/>
        </w:rPr>
        <w:t>A. 广告可以使用新闻报道形式发布</w:t>
      </w:r>
    </w:p>
    <w:p w14:paraId="09ABBF7E">
      <w:pPr>
        <w:rPr>
          <w:rFonts w:hint="eastAsia" w:ascii="宋体" w:hAnsi="宋体" w:eastAsia="宋体"/>
          <w:lang w:eastAsia="zh-CN"/>
        </w:rPr>
      </w:pPr>
      <w:r>
        <w:rPr>
          <w:rFonts w:ascii="宋体" w:hAnsi="宋体" w:eastAsia="宋体"/>
          <w:lang w:eastAsia="zh-CN"/>
        </w:rPr>
        <w:t>B. 广告应当显著标明"广告"</w:t>
      </w:r>
    </w:p>
    <w:p w14:paraId="1CDDFDF2">
      <w:pPr>
        <w:rPr>
          <w:rFonts w:hint="eastAsia" w:ascii="宋体" w:hAnsi="宋体" w:eastAsia="宋体"/>
          <w:lang w:eastAsia="zh-CN"/>
        </w:rPr>
      </w:pPr>
      <w:r>
        <w:rPr>
          <w:rFonts w:ascii="宋体" w:hAnsi="宋体" w:eastAsia="宋体"/>
          <w:lang w:eastAsia="zh-CN"/>
        </w:rPr>
        <w:t>C. 广告应当真实、准确地使用数据和引证内容</w:t>
      </w:r>
    </w:p>
    <w:p w14:paraId="0B63F719">
      <w:pPr>
        <w:rPr>
          <w:rFonts w:hint="eastAsia" w:ascii="宋体" w:hAnsi="宋体" w:eastAsia="宋体"/>
          <w:lang w:eastAsia="zh-CN"/>
        </w:rPr>
      </w:pPr>
      <w:r>
        <w:rPr>
          <w:rFonts w:ascii="宋体" w:hAnsi="宋体" w:eastAsia="宋体"/>
          <w:lang w:eastAsia="zh-CN"/>
        </w:rPr>
        <w:t>D. 广告应当与其他非广告信息相区别</w:t>
      </w:r>
    </w:p>
    <w:p w14:paraId="150B26D1">
      <w:pPr>
        <w:rPr>
          <w:rFonts w:hint="eastAsia" w:ascii="宋体" w:hAnsi="宋体" w:eastAsia="宋体"/>
          <w:lang w:eastAsia="zh-CN"/>
        </w:rPr>
      </w:pPr>
      <w:r>
        <w:rPr>
          <w:rFonts w:ascii="宋体" w:hAnsi="宋体" w:eastAsia="宋体"/>
          <w:lang w:eastAsia="zh-CN"/>
        </w:rPr>
        <w:t>E. 广告无需标明出处和来源</w:t>
      </w:r>
    </w:p>
    <w:p w14:paraId="67DCE442">
      <w:pPr>
        <w:rPr>
          <w:rFonts w:hint="eastAsia" w:ascii="宋体" w:hAnsi="宋体" w:eastAsia="宋体"/>
          <w:lang w:eastAsia="zh-CN"/>
        </w:rPr>
      </w:pPr>
      <w:r>
        <w:rPr>
          <w:rFonts w:ascii="宋体" w:hAnsi="宋体" w:eastAsia="宋体"/>
          <w:lang w:eastAsia="zh-CN"/>
        </w:rPr>
        <w:t>答案：BCD</w:t>
      </w:r>
    </w:p>
    <w:p w14:paraId="202DAAFE">
      <w:pPr>
        <w:rPr>
          <w:rFonts w:hint="eastAsia" w:ascii="宋体" w:hAnsi="宋体" w:eastAsia="宋体"/>
          <w:lang w:eastAsia="zh-CN"/>
        </w:rPr>
      </w:pPr>
      <w:r>
        <w:rPr>
          <w:rFonts w:ascii="宋体" w:hAnsi="宋体" w:eastAsia="宋体"/>
          <w:lang w:eastAsia="zh-CN"/>
        </w:rPr>
        <w:t>319. 在制定佣金与分销的商业化变现策略时，平台或内容创作者需要考虑的因素包括（）。</w:t>
      </w:r>
    </w:p>
    <w:p w14:paraId="1305A526">
      <w:pPr>
        <w:rPr>
          <w:rFonts w:hint="eastAsia" w:ascii="宋体" w:hAnsi="宋体" w:eastAsia="宋体"/>
          <w:lang w:eastAsia="zh-CN"/>
        </w:rPr>
      </w:pPr>
      <w:r>
        <w:rPr>
          <w:rFonts w:ascii="宋体" w:hAnsi="宋体" w:eastAsia="宋体"/>
          <w:lang w:eastAsia="zh-CN"/>
        </w:rPr>
        <w:t>A. 市场竞争情况</w:t>
      </w:r>
    </w:p>
    <w:p w14:paraId="5A9D523C">
      <w:pPr>
        <w:rPr>
          <w:rFonts w:hint="eastAsia" w:ascii="宋体" w:hAnsi="宋体" w:eastAsia="宋体"/>
          <w:lang w:eastAsia="zh-CN"/>
        </w:rPr>
      </w:pPr>
      <w:r>
        <w:rPr>
          <w:rFonts w:ascii="宋体" w:hAnsi="宋体" w:eastAsia="宋体"/>
          <w:lang w:eastAsia="zh-CN"/>
        </w:rPr>
        <w:t>B. 产品或服务的利润空间</w:t>
      </w:r>
    </w:p>
    <w:p w14:paraId="6068A0CF">
      <w:pPr>
        <w:rPr>
          <w:rFonts w:hint="eastAsia" w:ascii="宋体" w:hAnsi="宋体" w:eastAsia="宋体"/>
          <w:lang w:eastAsia="zh-CN"/>
        </w:rPr>
      </w:pPr>
      <w:r>
        <w:rPr>
          <w:rFonts w:ascii="宋体" w:hAnsi="宋体" w:eastAsia="宋体"/>
          <w:lang w:eastAsia="zh-CN"/>
        </w:rPr>
        <w:t>C. 平台的品牌影响力</w:t>
      </w:r>
    </w:p>
    <w:p w14:paraId="28EE1D50">
      <w:pPr>
        <w:rPr>
          <w:rFonts w:hint="eastAsia" w:ascii="宋体" w:hAnsi="宋体" w:eastAsia="宋体"/>
          <w:lang w:eastAsia="zh-CN"/>
        </w:rPr>
      </w:pPr>
      <w:r>
        <w:rPr>
          <w:rFonts w:ascii="宋体" w:hAnsi="宋体" w:eastAsia="宋体"/>
          <w:lang w:eastAsia="zh-CN"/>
        </w:rPr>
        <w:t>D. 分销商的推广能力</w:t>
      </w:r>
    </w:p>
    <w:p w14:paraId="51E7400E">
      <w:pPr>
        <w:rPr>
          <w:rFonts w:hint="eastAsia" w:ascii="宋体" w:hAnsi="宋体" w:eastAsia="宋体"/>
          <w:lang w:eastAsia="zh-CN"/>
        </w:rPr>
      </w:pPr>
      <w:r>
        <w:rPr>
          <w:rFonts w:ascii="宋体" w:hAnsi="宋体" w:eastAsia="宋体"/>
          <w:lang w:eastAsia="zh-CN"/>
        </w:rPr>
        <w:t>E. 用户的购买行为</w:t>
      </w:r>
    </w:p>
    <w:p w14:paraId="2F91498E">
      <w:pPr>
        <w:rPr>
          <w:rFonts w:hint="eastAsia" w:ascii="宋体" w:hAnsi="宋体" w:eastAsia="宋体"/>
          <w:lang w:eastAsia="zh-CN"/>
        </w:rPr>
      </w:pPr>
      <w:r>
        <w:rPr>
          <w:rFonts w:ascii="宋体" w:hAnsi="宋体" w:eastAsia="宋体"/>
          <w:lang w:eastAsia="zh-CN"/>
        </w:rPr>
        <w:t>答案：ABCDE</w:t>
      </w:r>
    </w:p>
    <w:p w14:paraId="73BF98B6">
      <w:pPr>
        <w:rPr>
          <w:rFonts w:hint="eastAsia" w:ascii="宋体" w:hAnsi="宋体" w:eastAsia="宋体"/>
          <w:lang w:eastAsia="zh-CN"/>
        </w:rPr>
      </w:pPr>
      <w:r>
        <w:rPr>
          <w:rFonts w:ascii="宋体" w:hAnsi="宋体" w:eastAsia="宋体"/>
          <w:lang w:eastAsia="zh-CN"/>
        </w:rPr>
        <w:t>320. 在策划品牌代言与形象大使型达人营销活动时，需要考虑的关键因素包括（）。</w:t>
      </w:r>
    </w:p>
    <w:p w14:paraId="18526CF0">
      <w:pPr>
        <w:rPr>
          <w:rFonts w:hint="eastAsia" w:ascii="宋体" w:hAnsi="宋体" w:eastAsia="宋体"/>
          <w:lang w:eastAsia="zh-CN"/>
        </w:rPr>
      </w:pPr>
      <w:r>
        <w:rPr>
          <w:rFonts w:ascii="宋体" w:hAnsi="宋体" w:eastAsia="宋体"/>
          <w:lang w:eastAsia="zh-CN"/>
        </w:rPr>
        <w:t>A. 达人的市场影响力和粉丝群体特征</w:t>
      </w:r>
    </w:p>
    <w:p w14:paraId="2D29FF8A">
      <w:pPr>
        <w:rPr>
          <w:rFonts w:hint="eastAsia" w:ascii="宋体" w:hAnsi="宋体" w:eastAsia="宋体"/>
          <w:lang w:eastAsia="zh-CN"/>
        </w:rPr>
      </w:pPr>
      <w:r>
        <w:rPr>
          <w:rFonts w:ascii="宋体" w:hAnsi="宋体" w:eastAsia="宋体"/>
          <w:lang w:eastAsia="zh-CN"/>
        </w:rPr>
        <w:t>B. 品牌的核心价值和调性</w:t>
      </w:r>
    </w:p>
    <w:p w14:paraId="3F3D2E7E">
      <w:pPr>
        <w:rPr>
          <w:rFonts w:hint="eastAsia" w:ascii="宋体" w:hAnsi="宋体" w:eastAsia="宋体"/>
          <w:lang w:eastAsia="zh-CN"/>
        </w:rPr>
      </w:pPr>
      <w:r>
        <w:rPr>
          <w:rFonts w:ascii="宋体" w:hAnsi="宋体" w:eastAsia="宋体"/>
          <w:lang w:eastAsia="zh-CN"/>
        </w:rPr>
        <w:t>C. 法律法规的合规性</w:t>
      </w:r>
    </w:p>
    <w:p w14:paraId="292D7E0D">
      <w:pPr>
        <w:rPr>
          <w:rFonts w:hint="eastAsia" w:ascii="宋体" w:hAnsi="宋体" w:eastAsia="宋体"/>
          <w:lang w:eastAsia="zh-CN"/>
        </w:rPr>
      </w:pPr>
      <w:r>
        <w:rPr>
          <w:rFonts w:ascii="宋体" w:hAnsi="宋体" w:eastAsia="宋体"/>
          <w:lang w:eastAsia="zh-CN"/>
        </w:rPr>
        <w:t>D. 活动的预算和成本控制</w:t>
      </w:r>
    </w:p>
    <w:p w14:paraId="5149903D">
      <w:pPr>
        <w:rPr>
          <w:rFonts w:hint="eastAsia" w:ascii="宋体" w:hAnsi="宋体" w:eastAsia="宋体"/>
          <w:lang w:eastAsia="zh-CN"/>
        </w:rPr>
      </w:pPr>
      <w:r>
        <w:rPr>
          <w:rFonts w:ascii="宋体" w:hAnsi="宋体" w:eastAsia="宋体"/>
          <w:lang w:eastAsia="zh-CN"/>
        </w:rPr>
        <w:t>E. 活动执行的创意性和吸引力</w:t>
      </w:r>
    </w:p>
    <w:p w14:paraId="0E2F53FF">
      <w:pPr>
        <w:rPr>
          <w:rFonts w:hint="eastAsia" w:ascii="宋体" w:hAnsi="宋体" w:eastAsia="宋体"/>
          <w:lang w:eastAsia="zh-CN"/>
        </w:rPr>
      </w:pPr>
      <w:r>
        <w:rPr>
          <w:rFonts w:ascii="宋体" w:hAnsi="宋体" w:eastAsia="宋体"/>
          <w:lang w:eastAsia="zh-CN"/>
        </w:rPr>
        <w:t>答案：ABCDE</w:t>
      </w:r>
    </w:p>
    <w:p w14:paraId="48B61D53">
      <w:pPr>
        <w:rPr>
          <w:rFonts w:hint="eastAsia" w:ascii="宋体" w:hAnsi="宋体" w:eastAsia="宋体"/>
          <w:lang w:eastAsia="zh-CN"/>
        </w:rPr>
      </w:pPr>
      <w:r>
        <w:rPr>
          <w:rFonts w:ascii="宋体" w:hAnsi="宋体" w:eastAsia="宋体"/>
          <w:lang w:eastAsia="zh-CN"/>
        </w:rPr>
        <w:t>321. 与 KOL 合作实现社交引流时，需要注意的风险防控措施包括（）。</w:t>
      </w:r>
    </w:p>
    <w:p w14:paraId="0D8FE221">
      <w:pPr>
        <w:rPr>
          <w:rFonts w:hint="eastAsia" w:ascii="宋体" w:hAnsi="宋体" w:eastAsia="宋体"/>
          <w:lang w:eastAsia="zh-CN"/>
        </w:rPr>
      </w:pPr>
      <w:r>
        <w:rPr>
          <w:rFonts w:ascii="宋体" w:hAnsi="宋体" w:eastAsia="宋体"/>
          <w:lang w:eastAsia="zh-CN"/>
        </w:rPr>
        <w:t>A. 制定详细的合作协议，明确双方权责利关系</w:t>
      </w:r>
    </w:p>
    <w:p w14:paraId="63E2D1D2">
      <w:pPr>
        <w:rPr>
          <w:rFonts w:hint="eastAsia" w:ascii="宋体" w:hAnsi="宋体" w:eastAsia="宋体"/>
          <w:lang w:eastAsia="zh-CN"/>
        </w:rPr>
      </w:pPr>
      <w:r>
        <w:rPr>
          <w:rFonts w:ascii="宋体" w:hAnsi="宋体" w:eastAsia="宋体"/>
          <w:lang w:eastAsia="zh-CN"/>
        </w:rPr>
        <w:t>B. 进行合规性审查，确保 KOL 无违法违规记录</w:t>
      </w:r>
    </w:p>
    <w:p w14:paraId="0F984A39">
      <w:pPr>
        <w:rPr>
          <w:rFonts w:hint="eastAsia" w:ascii="宋体" w:hAnsi="宋体" w:eastAsia="宋体"/>
          <w:lang w:eastAsia="zh-CN"/>
        </w:rPr>
      </w:pPr>
      <w:r>
        <w:rPr>
          <w:rFonts w:ascii="宋体" w:hAnsi="宋体" w:eastAsia="宋体"/>
          <w:lang w:eastAsia="zh-CN"/>
        </w:rPr>
        <w:t>C. 忽视 KOL 的动态和粉丝反馈</w:t>
      </w:r>
    </w:p>
    <w:p w14:paraId="60641385">
      <w:pPr>
        <w:rPr>
          <w:rFonts w:hint="eastAsia" w:ascii="宋体" w:hAnsi="宋体" w:eastAsia="宋体"/>
          <w:lang w:eastAsia="zh-CN"/>
        </w:rPr>
      </w:pPr>
      <w:r>
        <w:rPr>
          <w:rFonts w:ascii="宋体" w:hAnsi="宋体" w:eastAsia="宋体"/>
          <w:lang w:eastAsia="zh-CN"/>
        </w:rPr>
        <w:t>D. 频繁更换合作 KOL 以保持新鲜感</w:t>
      </w:r>
    </w:p>
    <w:p w14:paraId="7A4DB299">
      <w:pPr>
        <w:rPr>
          <w:rFonts w:hint="eastAsia" w:ascii="宋体" w:hAnsi="宋体" w:eastAsia="宋体"/>
          <w:lang w:eastAsia="zh-CN"/>
        </w:rPr>
      </w:pPr>
      <w:r>
        <w:rPr>
          <w:rFonts w:ascii="宋体" w:hAnsi="宋体" w:eastAsia="宋体"/>
          <w:lang w:eastAsia="zh-CN"/>
        </w:rPr>
        <w:t>E. 定期评估合作效果并调整合作策略</w:t>
      </w:r>
    </w:p>
    <w:p w14:paraId="11C99D42">
      <w:pPr>
        <w:rPr>
          <w:rFonts w:hint="eastAsia" w:ascii="宋体" w:hAnsi="宋体" w:eastAsia="宋体"/>
          <w:lang w:eastAsia="zh-CN"/>
        </w:rPr>
      </w:pPr>
      <w:r>
        <w:rPr>
          <w:rFonts w:ascii="宋体" w:hAnsi="宋体" w:eastAsia="宋体"/>
          <w:lang w:eastAsia="zh-CN"/>
        </w:rPr>
        <w:t>答案：ABE</w:t>
      </w:r>
    </w:p>
    <w:p w14:paraId="7EA2A23F">
      <w:pPr>
        <w:rPr>
          <w:rFonts w:hint="eastAsia" w:ascii="宋体" w:hAnsi="宋体" w:eastAsia="宋体"/>
          <w:lang w:eastAsia="zh-CN"/>
        </w:rPr>
      </w:pPr>
      <w:r>
        <w:rPr>
          <w:rFonts w:ascii="宋体" w:hAnsi="宋体" w:eastAsia="宋体"/>
          <w:lang w:eastAsia="zh-CN"/>
        </w:rPr>
        <w:t>322. 选题规划的执行与调整阶段涉及的任务包括（）。</w:t>
      </w:r>
    </w:p>
    <w:p w14:paraId="403750B5">
      <w:pPr>
        <w:rPr>
          <w:rFonts w:hint="eastAsia" w:ascii="宋体" w:hAnsi="宋体" w:eastAsia="宋体"/>
          <w:lang w:eastAsia="zh-CN"/>
        </w:rPr>
      </w:pPr>
      <w:r>
        <w:rPr>
          <w:rFonts w:ascii="宋体" w:hAnsi="宋体" w:eastAsia="宋体"/>
          <w:lang w:eastAsia="zh-CN"/>
        </w:rPr>
        <w:t>A. 制定详细的内容策划方案</w:t>
      </w:r>
    </w:p>
    <w:p w14:paraId="2520197B">
      <w:pPr>
        <w:rPr>
          <w:rFonts w:hint="eastAsia" w:ascii="宋体" w:hAnsi="宋体" w:eastAsia="宋体"/>
          <w:lang w:eastAsia="zh-CN"/>
        </w:rPr>
      </w:pPr>
      <w:r>
        <w:rPr>
          <w:rFonts w:ascii="宋体" w:hAnsi="宋体" w:eastAsia="宋体"/>
          <w:lang w:eastAsia="zh-CN"/>
        </w:rPr>
        <w:t>B. 根据用户反馈和数据指标实时调整选题策略</w:t>
      </w:r>
    </w:p>
    <w:p w14:paraId="5B7E4279">
      <w:pPr>
        <w:rPr>
          <w:rFonts w:hint="eastAsia" w:ascii="宋体" w:hAnsi="宋体" w:eastAsia="宋体"/>
          <w:lang w:eastAsia="zh-CN"/>
        </w:rPr>
      </w:pPr>
      <w:r>
        <w:rPr>
          <w:rFonts w:ascii="宋体" w:hAnsi="宋体" w:eastAsia="宋体"/>
          <w:lang w:eastAsia="zh-CN"/>
        </w:rPr>
        <w:t>C. 按照策划方案中的发布时间进行内容发布</w:t>
      </w:r>
    </w:p>
    <w:p w14:paraId="15C8FE0B">
      <w:pPr>
        <w:rPr>
          <w:rFonts w:hint="eastAsia" w:ascii="宋体" w:hAnsi="宋体" w:eastAsia="宋体"/>
          <w:lang w:eastAsia="zh-CN"/>
        </w:rPr>
      </w:pPr>
      <w:r>
        <w:rPr>
          <w:rFonts w:ascii="宋体" w:hAnsi="宋体" w:eastAsia="宋体"/>
          <w:lang w:eastAsia="zh-CN"/>
        </w:rPr>
        <w:t>D. 组织内容创作团队进行内容创作</w:t>
      </w:r>
    </w:p>
    <w:p w14:paraId="5AC6968E">
      <w:pPr>
        <w:rPr>
          <w:rFonts w:hint="eastAsia" w:ascii="宋体" w:hAnsi="宋体" w:eastAsia="宋体"/>
          <w:lang w:eastAsia="zh-CN"/>
        </w:rPr>
      </w:pPr>
      <w:r>
        <w:rPr>
          <w:rFonts w:ascii="宋体" w:hAnsi="宋体" w:eastAsia="宋体"/>
          <w:lang w:eastAsia="zh-CN"/>
        </w:rPr>
        <w:t>E. 对创作完成的内容进行审核与优化</w:t>
      </w:r>
    </w:p>
    <w:p w14:paraId="0F8AA606">
      <w:pPr>
        <w:rPr>
          <w:rFonts w:hint="eastAsia" w:ascii="宋体" w:hAnsi="宋体" w:eastAsia="宋体"/>
          <w:lang w:eastAsia="zh-CN"/>
        </w:rPr>
      </w:pPr>
      <w:r>
        <w:rPr>
          <w:rFonts w:ascii="宋体" w:hAnsi="宋体" w:eastAsia="宋体"/>
          <w:lang w:eastAsia="zh-CN"/>
        </w:rPr>
        <w:t>答案：ABCDE</w:t>
      </w:r>
    </w:p>
    <w:p w14:paraId="550FDEE3">
      <w:pPr>
        <w:rPr>
          <w:rFonts w:hint="eastAsia" w:ascii="宋体" w:hAnsi="宋体" w:eastAsia="宋体"/>
          <w:lang w:eastAsia="zh-CN"/>
        </w:rPr>
      </w:pPr>
      <w:r>
        <w:rPr>
          <w:rFonts w:ascii="宋体" w:hAnsi="宋体" w:eastAsia="宋体"/>
          <w:lang w:eastAsia="zh-CN"/>
        </w:rPr>
        <w:t>323. 电商运营的关注点包括（）。</w:t>
      </w:r>
    </w:p>
    <w:p w14:paraId="5CE698D5">
      <w:pPr>
        <w:rPr>
          <w:rFonts w:hint="eastAsia" w:ascii="宋体" w:hAnsi="宋体" w:eastAsia="宋体"/>
          <w:lang w:eastAsia="zh-CN"/>
        </w:rPr>
      </w:pPr>
      <w:r>
        <w:rPr>
          <w:rFonts w:ascii="宋体" w:hAnsi="宋体" w:eastAsia="宋体"/>
          <w:lang w:eastAsia="zh-CN"/>
        </w:rPr>
        <w:t>A. 商品的曝光度和销售转化率</w:t>
      </w:r>
    </w:p>
    <w:p w14:paraId="15821293">
      <w:pPr>
        <w:rPr>
          <w:rFonts w:hint="eastAsia" w:ascii="宋体" w:hAnsi="宋体" w:eastAsia="宋体"/>
          <w:lang w:eastAsia="zh-CN"/>
        </w:rPr>
      </w:pPr>
      <w:r>
        <w:rPr>
          <w:rFonts w:ascii="宋体" w:hAnsi="宋体" w:eastAsia="宋体"/>
          <w:lang w:eastAsia="zh-CN"/>
        </w:rPr>
        <w:t>B. 用户的个性化需求和推荐</w:t>
      </w:r>
    </w:p>
    <w:p w14:paraId="3A0F5A29">
      <w:pPr>
        <w:rPr>
          <w:rFonts w:hint="eastAsia" w:ascii="宋体" w:hAnsi="宋体" w:eastAsia="宋体"/>
          <w:lang w:eastAsia="zh-CN"/>
        </w:rPr>
      </w:pPr>
      <w:r>
        <w:rPr>
          <w:rFonts w:ascii="宋体" w:hAnsi="宋体" w:eastAsia="宋体"/>
          <w:lang w:eastAsia="zh-CN"/>
        </w:rPr>
        <w:t>C. 库存管理、订单处理和客户服务</w:t>
      </w:r>
    </w:p>
    <w:p w14:paraId="7A0298AE">
      <w:pPr>
        <w:rPr>
          <w:rFonts w:hint="eastAsia" w:ascii="宋体" w:hAnsi="宋体" w:eastAsia="宋体"/>
          <w:lang w:eastAsia="zh-CN"/>
        </w:rPr>
      </w:pPr>
      <w:r>
        <w:rPr>
          <w:rFonts w:ascii="宋体" w:hAnsi="宋体" w:eastAsia="宋体"/>
          <w:lang w:eastAsia="zh-CN"/>
        </w:rPr>
        <w:t>D. 店铺的 SEO 优化和推广运营</w:t>
      </w:r>
    </w:p>
    <w:p w14:paraId="50A8377B">
      <w:pPr>
        <w:rPr>
          <w:rFonts w:hint="eastAsia" w:ascii="宋体" w:hAnsi="宋体" w:eastAsia="宋体"/>
          <w:lang w:eastAsia="zh-CN"/>
        </w:rPr>
      </w:pPr>
      <w:r>
        <w:rPr>
          <w:rFonts w:ascii="宋体" w:hAnsi="宋体" w:eastAsia="宋体"/>
          <w:lang w:eastAsia="zh-CN"/>
        </w:rPr>
        <w:t>E. 与用户的深度互动和信任关系</w:t>
      </w:r>
    </w:p>
    <w:p w14:paraId="606555A7">
      <w:pPr>
        <w:rPr>
          <w:rFonts w:hint="eastAsia" w:ascii="宋体" w:hAnsi="宋体" w:eastAsia="宋体"/>
          <w:lang w:eastAsia="zh-CN"/>
        </w:rPr>
      </w:pPr>
      <w:r>
        <w:rPr>
          <w:rFonts w:ascii="宋体" w:hAnsi="宋体" w:eastAsia="宋体"/>
          <w:lang w:eastAsia="zh-CN"/>
        </w:rPr>
        <w:t>答案：ABCDE</w:t>
      </w:r>
    </w:p>
    <w:p w14:paraId="2A93DE0E">
      <w:pPr>
        <w:rPr>
          <w:rFonts w:hint="eastAsia" w:ascii="宋体" w:hAnsi="宋体" w:eastAsia="宋体"/>
          <w:lang w:eastAsia="zh-CN"/>
        </w:rPr>
      </w:pPr>
      <w:r>
        <w:rPr>
          <w:rFonts w:ascii="宋体" w:hAnsi="宋体" w:eastAsia="宋体"/>
          <w:lang w:eastAsia="zh-CN"/>
        </w:rPr>
        <w:t>324. 在内容优化过程中，数据分析与优化环节涉及的关键步骤包括（）。</w:t>
      </w:r>
    </w:p>
    <w:p w14:paraId="05BA98A1">
      <w:pPr>
        <w:rPr>
          <w:rFonts w:hint="eastAsia" w:ascii="宋体" w:hAnsi="宋体" w:eastAsia="宋体"/>
          <w:lang w:eastAsia="zh-CN"/>
        </w:rPr>
      </w:pPr>
      <w:r>
        <w:rPr>
          <w:rFonts w:ascii="宋体" w:hAnsi="宋体" w:eastAsia="宋体"/>
          <w:lang w:eastAsia="zh-CN"/>
        </w:rPr>
        <w:t>A. 忽视用户反馈数据</w:t>
      </w:r>
    </w:p>
    <w:p w14:paraId="627E0E49">
      <w:pPr>
        <w:rPr>
          <w:rFonts w:hint="eastAsia" w:ascii="宋体" w:hAnsi="宋体" w:eastAsia="宋体"/>
          <w:lang w:eastAsia="zh-CN"/>
        </w:rPr>
      </w:pPr>
      <w:r>
        <w:rPr>
          <w:rFonts w:ascii="宋体" w:hAnsi="宋体" w:eastAsia="宋体"/>
          <w:lang w:eastAsia="zh-CN"/>
        </w:rPr>
        <w:t>B. 设定关键绩效指标（KPIs）</w:t>
      </w:r>
    </w:p>
    <w:p w14:paraId="18F6F065">
      <w:pPr>
        <w:rPr>
          <w:rFonts w:hint="eastAsia" w:ascii="宋体" w:hAnsi="宋体" w:eastAsia="宋体"/>
          <w:lang w:eastAsia="zh-CN"/>
        </w:rPr>
      </w:pPr>
      <w:r>
        <w:rPr>
          <w:rFonts w:ascii="宋体" w:hAnsi="宋体" w:eastAsia="宋体"/>
          <w:lang w:eastAsia="zh-CN"/>
        </w:rPr>
        <w:t>C. 仅在内容发布后进行数据分析</w:t>
      </w:r>
    </w:p>
    <w:p w14:paraId="54711F6B">
      <w:pPr>
        <w:rPr>
          <w:rFonts w:hint="eastAsia" w:ascii="宋体" w:hAnsi="宋体" w:eastAsia="宋体"/>
          <w:lang w:eastAsia="zh-CN"/>
        </w:rPr>
      </w:pPr>
      <w:r>
        <w:rPr>
          <w:rFonts w:ascii="宋体" w:hAnsi="宋体" w:eastAsia="宋体"/>
          <w:lang w:eastAsia="zh-CN"/>
        </w:rPr>
        <w:t>D. 根据数据分析结果调整优化策略</w:t>
      </w:r>
    </w:p>
    <w:p w14:paraId="12CF25B7">
      <w:pPr>
        <w:rPr>
          <w:rFonts w:hint="eastAsia" w:ascii="宋体" w:hAnsi="宋体" w:eastAsia="宋体"/>
          <w:lang w:eastAsia="zh-CN"/>
        </w:rPr>
      </w:pPr>
      <w:r>
        <w:rPr>
          <w:rFonts w:ascii="宋体" w:hAnsi="宋体" w:eastAsia="宋体"/>
          <w:lang w:eastAsia="zh-CN"/>
        </w:rPr>
        <w:t>E. 持续优化内容以提高 ROI</w:t>
      </w:r>
    </w:p>
    <w:p w14:paraId="2FE688CA">
      <w:pPr>
        <w:rPr>
          <w:rFonts w:hint="eastAsia" w:ascii="宋体" w:hAnsi="宋体" w:eastAsia="宋体"/>
          <w:lang w:eastAsia="zh-CN"/>
        </w:rPr>
      </w:pPr>
      <w:r>
        <w:rPr>
          <w:rFonts w:ascii="宋体" w:hAnsi="宋体" w:eastAsia="宋体"/>
          <w:lang w:eastAsia="zh-CN"/>
        </w:rPr>
        <w:t>答案：BDE</w:t>
      </w:r>
    </w:p>
    <w:p w14:paraId="3A1A86C6">
      <w:pPr>
        <w:rPr>
          <w:rFonts w:hint="eastAsia" w:ascii="宋体" w:hAnsi="宋体" w:eastAsia="宋体"/>
          <w:lang w:eastAsia="zh-CN"/>
        </w:rPr>
      </w:pPr>
      <w:r>
        <w:rPr>
          <w:rFonts w:ascii="宋体" w:hAnsi="宋体" w:eastAsia="宋体"/>
          <w:lang w:eastAsia="zh-CN"/>
        </w:rPr>
        <w:t>325. 全媒体运营中，商业化变现的多渠道策略可能包括（）。</w:t>
      </w:r>
    </w:p>
    <w:p w14:paraId="26B12828">
      <w:pPr>
        <w:rPr>
          <w:rFonts w:hint="eastAsia" w:ascii="宋体" w:hAnsi="宋体" w:eastAsia="宋体"/>
          <w:lang w:eastAsia="zh-CN"/>
        </w:rPr>
      </w:pPr>
      <w:r>
        <w:rPr>
          <w:rFonts w:ascii="宋体" w:hAnsi="宋体" w:eastAsia="宋体"/>
          <w:lang w:eastAsia="zh-CN"/>
        </w:rPr>
        <w:t>A. 广告运营</w:t>
      </w:r>
    </w:p>
    <w:p w14:paraId="755E5248">
      <w:pPr>
        <w:rPr>
          <w:rFonts w:hint="eastAsia" w:ascii="宋体" w:hAnsi="宋体" w:eastAsia="宋体"/>
          <w:lang w:eastAsia="zh-CN"/>
        </w:rPr>
      </w:pPr>
      <w:r>
        <w:rPr>
          <w:rFonts w:ascii="宋体" w:hAnsi="宋体" w:eastAsia="宋体"/>
          <w:lang w:eastAsia="zh-CN"/>
        </w:rPr>
        <w:t>B. 付费会员服务</w:t>
      </w:r>
    </w:p>
    <w:p w14:paraId="3E87867F">
      <w:pPr>
        <w:rPr>
          <w:rFonts w:hint="eastAsia" w:ascii="宋体" w:hAnsi="宋体" w:eastAsia="宋体"/>
          <w:lang w:eastAsia="zh-CN"/>
        </w:rPr>
      </w:pPr>
      <w:r>
        <w:rPr>
          <w:rFonts w:ascii="宋体" w:hAnsi="宋体" w:eastAsia="宋体"/>
          <w:lang w:eastAsia="zh-CN"/>
        </w:rPr>
        <w:t>C. 技术创新与用户体验优化</w:t>
      </w:r>
    </w:p>
    <w:p w14:paraId="703F972B">
      <w:pPr>
        <w:rPr>
          <w:rFonts w:hint="eastAsia" w:ascii="宋体" w:hAnsi="宋体" w:eastAsia="宋体"/>
          <w:lang w:eastAsia="zh-CN"/>
        </w:rPr>
      </w:pPr>
      <w:r>
        <w:rPr>
          <w:rFonts w:ascii="宋体" w:hAnsi="宋体" w:eastAsia="宋体"/>
          <w:lang w:eastAsia="zh-CN"/>
        </w:rPr>
        <w:t>D. 线下活动与合作</w:t>
      </w:r>
    </w:p>
    <w:p w14:paraId="52972F13">
      <w:pPr>
        <w:rPr>
          <w:rFonts w:hint="eastAsia" w:ascii="宋体" w:hAnsi="宋体" w:eastAsia="宋体"/>
          <w:lang w:eastAsia="zh-CN"/>
        </w:rPr>
      </w:pPr>
      <w:r>
        <w:rPr>
          <w:rFonts w:ascii="宋体" w:hAnsi="宋体" w:eastAsia="宋体"/>
          <w:lang w:eastAsia="zh-CN"/>
        </w:rPr>
        <w:t>E. 知识付费</w:t>
      </w:r>
    </w:p>
    <w:p w14:paraId="0CF5DFD2">
      <w:pPr>
        <w:rPr>
          <w:rFonts w:hint="eastAsia" w:ascii="宋体" w:hAnsi="宋体" w:eastAsia="宋体"/>
          <w:lang w:eastAsia="zh-CN"/>
        </w:rPr>
      </w:pPr>
      <w:r>
        <w:rPr>
          <w:rFonts w:ascii="宋体" w:hAnsi="宋体" w:eastAsia="宋体"/>
          <w:lang w:eastAsia="zh-CN"/>
        </w:rPr>
        <w:t>答案：ABDE</w:t>
      </w:r>
    </w:p>
    <w:p w14:paraId="4F982EB0">
      <w:pPr>
        <w:rPr>
          <w:rFonts w:hint="eastAsia" w:ascii="宋体" w:hAnsi="宋体" w:eastAsia="宋体"/>
          <w:lang w:eastAsia="zh-CN"/>
        </w:rPr>
      </w:pPr>
      <w:r>
        <w:rPr>
          <w:rFonts w:ascii="宋体" w:hAnsi="宋体" w:eastAsia="宋体"/>
          <w:lang w:eastAsia="zh-CN"/>
        </w:rPr>
        <w:t>326. 资源拓展途径中，全媒体运营师可以采取的方式有（）。</w:t>
      </w:r>
    </w:p>
    <w:p w14:paraId="1C440702">
      <w:pPr>
        <w:rPr>
          <w:rFonts w:hint="eastAsia" w:ascii="宋体" w:hAnsi="宋体" w:eastAsia="宋体"/>
          <w:lang w:eastAsia="zh-CN"/>
        </w:rPr>
      </w:pPr>
      <w:r>
        <w:rPr>
          <w:rFonts w:ascii="宋体" w:hAnsi="宋体" w:eastAsia="宋体"/>
          <w:lang w:eastAsia="zh-CN"/>
        </w:rPr>
        <w:t>A. 与知名品牌进行品牌联动</w:t>
      </w:r>
    </w:p>
    <w:p w14:paraId="78CD8EDF">
      <w:pPr>
        <w:rPr>
          <w:rFonts w:hint="eastAsia" w:ascii="宋体" w:hAnsi="宋体" w:eastAsia="宋体"/>
          <w:lang w:eastAsia="zh-CN"/>
        </w:rPr>
      </w:pPr>
      <w:r>
        <w:rPr>
          <w:rFonts w:ascii="宋体" w:hAnsi="宋体" w:eastAsia="宋体"/>
          <w:lang w:eastAsia="zh-CN"/>
        </w:rPr>
        <w:t>B. 参加行业活动拓展人脉资源</w:t>
      </w:r>
    </w:p>
    <w:p w14:paraId="00EEF53B">
      <w:pPr>
        <w:rPr>
          <w:rFonts w:hint="eastAsia" w:ascii="宋体" w:hAnsi="宋体" w:eastAsia="宋体"/>
          <w:lang w:eastAsia="zh-CN"/>
        </w:rPr>
      </w:pPr>
      <w:r>
        <w:rPr>
          <w:rFonts w:ascii="宋体" w:hAnsi="宋体" w:eastAsia="宋体"/>
          <w:lang w:eastAsia="zh-CN"/>
        </w:rPr>
        <w:t>C. 协助达人孵化个人 IP</w:t>
      </w:r>
    </w:p>
    <w:p w14:paraId="6A42816B">
      <w:pPr>
        <w:rPr>
          <w:rFonts w:hint="eastAsia" w:ascii="宋体" w:hAnsi="宋体" w:eastAsia="宋体"/>
          <w:lang w:eastAsia="zh-CN"/>
        </w:rPr>
      </w:pPr>
      <w:r>
        <w:rPr>
          <w:rFonts w:ascii="宋体" w:hAnsi="宋体" w:eastAsia="宋体"/>
          <w:lang w:eastAsia="zh-CN"/>
        </w:rPr>
        <w:t>D. 鼓励达人在单一平台运营</w:t>
      </w:r>
    </w:p>
    <w:p w14:paraId="146BCD6D">
      <w:pPr>
        <w:rPr>
          <w:rFonts w:hint="eastAsia" w:ascii="宋体" w:hAnsi="宋体" w:eastAsia="宋体"/>
          <w:lang w:eastAsia="zh-CN"/>
        </w:rPr>
      </w:pPr>
      <w:r>
        <w:rPr>
          <w:rFonts w:ascii="宋体" w:hAnsi="宋体" w:eastAsia="宋体"/>
          <w:lang w:eastAsia="zh-CN"/>
        </w:rPr>
        <w:t>E. 整合传统媒体和新媒体资源</w:t>
      </w:r>
    </w:p>
    <w:p w14:paraId="06B48E97">
      <w:pPr>
        <w:rPr>
          <w:rFonts w:hint="eastAsia" w:ascii="宋体" w:hAnsi="宋体" w:eastAsia="宋体"/>
          <w:lang w:eastAsia="zh-CN"/>
        </w:rPr>
      </w:pPr>
      <w:r>
        <w:rPr>
          <w:rFonts w:ascii="宋体" w:hAnsi="宋体" w:eastAsia="宋体"/>
          <w:lang w:eastAsia="zh-CN"/>
        </w:rPr>
        <w:t>答案：ABCE</w:t>
      </w:r>
    </w:p>
    <w:p w14:paraId="57CEEEFA">
      <w:pPr>
        <w:rPr>
          <w:rFonts w:hint="eastAsia" w:ascii="宋体" w:hAnsi="宋体" w:eastAsia="宋体"/>
          <w:lang w:eastAsia="zh-CN"/>
        </w:rPr>
      </w:pPr>
      <w:r>
        <w:rPr>
          <w:rFonts w:ascii="宋体" w:hAnsi="宋体" w:eastAsia="宋体"/>
          <w:lang w:eastAsia="zh-CN"/>
        </w:rPr>
        <w:t>327. 达人线下探店与体验活动的前期准备阶段，需要完成的工作包括（）。</w:t>
      </w:r>
    </w:p>
    <w:p w14:paraId="38B2C889">
      <w:pPr>
        <w:rPr>
          <w:rFonts w:hint="eastAsia" w:ascii="宋体" w:hAnsi="宋体" w:eastAsia="宋体"/>
          <w:lang w:eastAsia="zh-CN"/>
        </w:rPr>
      </w:pPr>
      <w:r>
        <w:rPr>
          <w:rFonts w:ascii="宋体" w:hAnsi="宋体" w:eastAsia="宋体"/>
          <w:lang w:eastAsia="zh-CN"/>
        </w:rPr>
        <w:t>A. 探店方案策划</w:t>
      </w:r>
    </w:p>
    <w:p w14:paraId="3DC3EFD5">
      <w:pPr>
        <w:rPr>
          <w:rFonts w:hint="eastAsia" w:ascii="宋体" w:hAnsi="宋体" w:eastAsia="宋体"/>
          <w:lang w:eastAsia="zh-CN"/>
        </w:rPr>
      </w:pPr>
      <w:r>
        <w:rPr>
          <w:rFonts w:ascii="宋体" w:hAnsi="宋体" w:eastAsia="宋体"/>
          <w:lang w:eastAsia="zh-CN"/>
        </w:rPr>
        <w:t>B. 达人筛选与沟通</w:t>
      </w:r>
    </w:p>
    <w:p w14:paraId="20D4A3D6">
      <w:pPr>
        <w:rPr>
          <w:rFonts w:hint="eastAsia" w:ascii="宋体" w:hAnsi="宋体" w:eastAsia="宋体"/>
          <w:lang w:eastAsia="zh-CN"/>
        </w:rPr>
      </w:pPr>
      <w:r>
        <w:rPr>
          <w:rFonts w:ascii="宋体" w:hAnsi="宋体" w:eastAsia="宋体"/>
          <w:lang w:eastAsia="zh-CN"/>
        </w:rPr>
        <w:t>C. 社交媒体推广</w:t>
      </w:r>
    </w:p>
    <w:p w14:paraId="189DF9F9">
      <w:pPr>
        <w:rPr>
          <w:rFonts w:hint="eastAsia" w:ascii="宋体" w:hAnsi="宋体" w:eastAsia="宋体"/>
          <w:lang w:eastAsia="zh-CN"/>
        </w:rPr>
      </w:pPr>
      <w:r>
        <w:rPr>
          <w:rFonts w:ascii="宋体" w:hAnsi="宋体" w:eastAsia="宋体"/>
          <w:lang w:eastAsia="zh-CN"/>
        </w:rPr>
        <w:t>D. 数据分析与评估</w:t>
      </w:r>
    </w:p>
    <w:p w14:paraId="7F8B85E4">
      <w:pPr>
        <w:rPr>
          <w:rFonts w:hint="eastAsia" w:ascii="宋体" w:hAnsi="宋体" w:eastAsia="宋体"/>
          <w:lang w:eastAsia="zh-CN"/>
        </w:rPr>
      </w:pPr>
      <w:r>
        <w:rPr>
          <w:rFonts w:ascii="宋体" w:hAnsi="宋体" w:eastAsia="宋体"/>
          <w:lang w:eastAsia="zh-CN"/>
        </w:rPr>
        <w:t>E. 店铺考察与对接</w:t>
      </w:r>
    </w:p>
    <w:p w14:paraId="269C8420">
      <w:pPr>
        <w:rPr>
          <w:rFonts w:hint="eastAsia" w:ascii="宋体" w:hAnsi="宋体" w:eastAsia="宋体"/>
          <w:lang w:eastAsia="zh-CN"/>
        </w:rPr>
      </w:pPr>
      <w:r>
        <w:rPr>
          <w:rFonts w:ascii="宋体" w:hAnsi="宋体" w:eastAsia="宋体"/>
          <w:lang w:eastAsia="zh-CN"/>
        </w:rPr>
        <w:t>答案：ABE</w:t>
      </w:r>
    </w:p>
    <w:p w14:paraId="5D8582AF">
      <w:pPr>
        <w:rPr>
          <w:rFonts w:hint="eastAsia" w:ascii="宋体" w:hAnsi="宋体" w:eastAsia="宋体"/>
          <w:lang w:eastAsia="zh-CN"/>
        </w:rPr>
      </w:pPr>
      <w:r>
        <w:rPr>
          <w:rFonts w:ascii="宋体" w:hAnsi="宋体" w:eastAsia="宋体"/>
          <w:lang w:eastAsia="zh-CN"/>
        </w:rPr>
        <w:t>328. 制定常规款商品的排品策略时，应考虑的因素是（）。</w:t>
      </w:r>
    </w:p>
    <w:p w14:paraId="65F36337">
      <w:pPr>
        <w:rPr>
          <w:rFonts w:hint="eastAsia" w:ascii="宋体" w:hAnsi="宋体" w:eastAsia="宋体"/>
          <w:lang w:eastAsia="zh-CN"/>
        </w:rPr>
      </w:pPr>
      <w:r>
        <w:rPr>
          <w:rFonts w:ascii="宋体" w:hAnsi="宋体" w:eastAsia="宋体"/>
          <w:lang w:eastAsia="zh-CN"/>
        </w:rPr>
        <w:t>A. 市场需求和消费者偏好</w:t>
      </w:r>
    </w:p>
    <w:p w14:paraId="4532278C">
      <w:pPr>
        <w:rPr>
          <w:rFonts w:hint="eastAsia" w:ascii="宋体" w:hAnsi="宋体" w:eastAsia="宋体"/>
          <w:lang w:eastAsia="zh-CN"/>
        </w:rPr>
      </w:pPr>
      <w:r>
        <w:rPr>
          <w:rFonts w:ascii="宋体" w:hAnsi="宋体" w:eastAsia="宋体"/>
          <w:lang w:eastAsia="zh-CN"/>
        </w:rPr>
        <w:t>B. 商品的独特性和创新性</w:t>
      </w:r>
    </w:p>
    <w:p w14:paraId="3023F549">
      <w:pPr>
        <w:rPr>
          <w:rFonts w:hint="eastAsia" w:ascii="宋体" w:hAnsi="宋体" w:eastAsia="宋体"/>
          <w:lang w:eastAsia="zh-CN"/>
        </w:rPr>
      </w:pPr>
      <w:r>
        <w:rPr>
          <w:rFonts w:ascii="宋体" w:hAnsi="宋体" w:eastAsia="宋体"/>
          <w:lang w:eastAsia="zh-CN"/>
        </w:rPr>
        <w:t>C. 品牌形象和定位</w:t>
      </w:r>
    </w:p>
    <w:p w14:paraId="6E85B9AC">
      <w:pPr>
        <w:rPr>
          <w:rFonts w:hint="eastAsia" w:ascii="宋体" w:hAnsi="宋体" w:eastAsia="宋体"/>
          <w:lang w:eastAsia="zh-CN"/>
        </w:rPr>
      </w:pPr>
      <w:r>
        <w:rPr>
          <w:rFonts w:ascii="宋体" w:hAnsi="宋体" w:eastAsia="宋体"/>
          <w:lang w:eastAsia="zh-CN"/>
        </w:rPr>
        <w:t>D. 商品的库存情况和供应链稳定性</w:t>
      </w:r>
    </w:p>
    <w:p w14:paraId="1B30F89E">
      <w:pPr>
        <w:rPr>
          <w:rFonts w:hint="eastAsia" w:ascii="宋体" w:hAnsi="宋体" w:eastAsia="宋体"/>
          <w:lang w:eastAsia="zh-CN"/>
        </w:rPr>
      </w:pPr>
      <w:r>
        <w:rPr>
          <w:rFonts w:ascii="宋体" w:hAnsi="宋体" w:eastAsia="宋体"/>
          <w:lang w:eastAsia="zh-CN"/>
        </w:rPr>
        <w:t>E. 竞争对手的排品策略</w:t>
      </w:r>
    </w:p>
    <w:p w14:paraId="40BE8610">
      <w:pPr>
        <w:rPr>
          <w:rFonts w:hint="eastAsia" w:ascii="宋体" w:hAnsi="宋体" w:eastAsia="宋体"/>
          <w:lang w:eastAsia="zh-CN"/>
        </w:rPr>
      </w:pPr>
      <w:r>
        <w:rPr>
          <w:rFonts w:ascii="宋体" w:hAnsi="宋体" w:eastAsia="宋体"/>
          <w:lang w:eastAsia="zh-CN"/>
        </w:rPr>
        <w:t>答案：ABCDE</w:t>
      </w:r>
    </w:p>
    <w:p w14:paraId="6829E449">
      <w:pPr>
        <w:rPr>
          <w:rFonts w:hint="eastAsia" w:ascii="宋体" w:hAnsi="宋体" w:eastAsia="宋体"/>
          <w:lang w:eastAsia="zh-CN"/>
        </w:rPr>
      </w:pPr>
      <w:r>
        <w:rPr>
          <w:rFonts w:ascii="宋体" w:hAnsi="宋体" w:eastAsia="宋体"/>
          <w:lang w:eastAsia="zh-CN"/>
        </w:rPr>
        <w:t>329. 在提升个性化服务方面，全媒体运营师可以采取的措施包括（）。</w:t>
      </w:r>
    </w:p>
    <w:p w14:paraId="2A27A182">
      <w:pPr>
        <w:rPr>
          <w:rFonts w:hint="eastAsia" w:ascii="宋体" w:hAnsi="宋体" w:eastAsia="宋体"/>
          <w:lang w:eastAsia="zh-CN"/>
        </w:rPr>
      </w:pPr>
      <w:r>
        <w:rPr>
          <w:rFonts w:ascii="宋体" w:hAnsi="宋体" w:eastAsia="宋体"/>
          <w:lang w:eastAsia="zh-CN"/>
        </w:rPr>
        <w:t>A. 提供标准化的产品推荐</w:t>
      </w:r>
    </w:p>
    <w:p w14:paraId="4D6BBBA9">
      <w:pPr>
        <w:rPr>
          <w:rFonts w:hint="eastAsia" w:ascii="宋体" w:hAnsi="宋体" w:eastAsia="宋体"/>
          <w:lang w:eastAsia="zh-CN"/>
        </w:rPr>
      </w:pPr>
      <w:r>
        <w:rPr>
          <w:rFonts w:ascii="宋体" w:hAnsi="宋体" w:eastAsia="宋体"/>
          <w:lang w:eastAsia="zh-CN"/>
        </w:rPr>
        <w:t>B. 深入挖掘用户数据</w:t>
      </w:r>
    </w:p>
    <w:p w14:paraId="390B2E84">
      <w:pPr>
        <w:rPr>
          <w:rFonts w:hint="eastAsia" w:ascii="宋体" w:hAnsi="宋体" w:eastAsia="宋体"/>
          <w:lang w:eastAsia="zh-CN"/>
        </w:rPr>
      </w:pPr>
      <w:r>
        <w:rPr>
          <w:rFonts w:ascii="宋体" w:hAnsi="宋体" w:eastAsia="宋体"/>
          <w:lang w:eastAsia="zh-CN"/>
        </w:rPr>
        <w:t>C. 忽视用户反馈，保持策略不变</w:t>
      </w:r>
    </w:p>
    <w:p w14:paraId="7D045BE9">
      <w:pPr>
        <w:rPr>
          <w:rFonts w:hint="eastAsia" w:ascii="宋体" w:hAnsi="宋体" w:eastAsia="宋体"/>
          <w:lang w:eastAsia="zh-CN"/>
        </w:rPr>
      </w:pPr>
      <w:r>
        <w:rPr>
          <w:rFonts w:ascii="宋体" w:hAnsi="宋体" w:eastAsia="宋体"/>
          <w:lang w:eastAsia="zh-CN"/>
        </w:rPr>
        <w:t>D. 建立一对一沟通渠道</w:t>
      </w:r>
    </w:p>
    <w:p w14:paraId="2B46F14E">
      <w:pPr>
        <w:rPr>
          <w:rFonts w:hint="eastAsia" w:ascii="宋体" w:hAnsi="宋体" w:eastAsia="宋体"/>
          <w:lang w:eastAsia="zh-CN"/>
        </w:rPr>
      </w:pPr>
      <w:r>
        <w:rPr>
          <w:rFonts w:ascii="宋体" w:hAnsi="宋体" w:eastAsia="宋体"/>
          <w:lang w:eastAsia="zh-CN"/>
        </w:rPr>
        <w:t>E. 利用 AI 技术进行个性化推荐</w:t>
      </w:r>
    </w:p>
    <w:p w14:paraId="5BA41A52">
      <w:pPr>
        <w:rPr>
          <w:rFonts w:hint="eastAsia" w:ascii="宋体" w:hAnsi="宋体" w:eastAsia="宋体"/>
          <w:lang w:eastAsia="zh-CN"/>
        </w:rPr>
      </w:pPr>
      <w:r>
        <w:rPr>
          <w:rFonts w:ascii="宋体" w:hAnsi="宋体" w:eastAsia="宋体"/>
          <w:lang w:eastAsia="zh-CN"/>
        </w:rPr>
        <w:t>答案：BDE</w:t>
      </w:r>
    </w:p>
    <w:p w14:paraId="4192A597">
      <w:pPr>
        <w:rPr>
          <w:rFonts w:hint="eastAsia" w:ascii="宋体" w:hAnsi="宋体" w:eastAsia="宋体"/>
          <w:lang w:eastAsia="zh-CN"/>
        </w:rPr>
      </w:pPr>
      <w:r>
        <w:rPr>
          <w:rFonts w:ascii="宋体" w:hAnsi="宋体" w:eastAsia="宋体"/>
          <w:lang w:eastAsia="zh-CN"/>
        </w:rPr>
        <w:t>330. 为了维护用户隐私和信息安全，全媒体运营师需要（）。</w:t>
      </w:r>
    </w:p>
    <w:p w14:paraId="31E7579D">
      <w:pPr>
        <w:rPr>
          <w:rFonts w:hint="eastAsia" w:ascii="宋体" w:hAnsi="宋体" w:eastAsia="宋体"/>
          <w:lang w:eastAsia="zh-CN"/>
        </w:rPr>
      </w:pPr>
      <w:r>
        <w:rPr>
          <w:rFonts w:ascii="宋体" w:hAnsi="宋体" w:eastAsia="宋体"/>
          <w:lang w:eastAsia="zh-CN"/>
        </w:rPr>
        <w:t>A. 允许用户设置简单密码</w:t>
      </w:r>
    </w:p>
    <w:p w14:paraId="13190000">
      <w:pPr>
        <w:rPr>
          <w:rFonts w:hint="eastAsia" w:ascii="宋体" w:hAnsi="宋体" w:eastAsia="宋体"/>
          <w:lang w:eastAsia="zh-CN"/>
        </w:rPr>
      </w:pPr>
      <w:r>
        <w:rPr>
          <w:rFonts w:ascii="宋体" w:hAnsi="宋体" w:eastAsia="宋体"/>
          <w:lang w:eastAsia="zh-CN"/>
        </w:rPr>
        <w:t>B. 定期对系统进行安全审计</w:t>
      </w:r>
    </w:p>
    <w:p w14:paraId="4121AAEF">
      <w:pPr>
        <w:rPr>
          <w:rFonts w:hint="eastAsia" w:ascii="宋体" w:hAnsi="宋体" w:eastAsia="宋体"/>
          <w:lang w:eastAsia="zh-CN"/>
        </w:rPr>
      </w:pPr>
      <w:r>
        <w:rPr>
          <w:rFonts w:ascii="宋体" w:hAnsi="宋体" w:eastAsia="宋体"/>
          <w:lang w:eastAsia="zh-CN"/>
        </w:rPr>
        <w:t>C. 建立应急响应机制</w:t>
      </w:r>
    </w:p>
    <w:p w14:paraId="43A76FBC">
      <w:pPr>
        <w:rPr>
          <w:rFonts w:hint="eastAsia" w:ascii="宋体" w:hAnsi="宋体" w:eastAsia="宋体"/>
          <w:lang w:eastAsia="zh-CN"/>
        </w:rPr>
      </w:pPr>
      <w:r>
        <w:rPr>
          <w:rFonts w:ascii="宋体" w:hAnsi="宋体" w:eastAsia="宋体"/>
          <w:lang w:eastAsia="zh-CN"/>
        </w:rPr>
        <w:t>D. 监控并处理异常登录行为</w:t>
      </w:r>
    </w:p>
    <w:p w14:paraId="09766222">
      <w:pPr>
        <w:rPr>
          <w:rFonts w:hint="eastAsia" w:ascii="宋体" w:hAnsi="宋体" w:eastAsia="宋体"/>
          <w:lang w:eastAsia="zh-CN"/>
        </w:rPr>
      </w:pPr>
      <w:r>
        <w:rPr>
          <w:rFonts w:ascii="宋体" w:hAnsi="宋体" w:eastAsia="宋体"/>
          <w:lang w:eastAsia="zh-CN"/>
        </w:rPr>
        <w:t>E. 忽视第三方应用的安全风险</w:t>
      </w:r>
    </w:p>
    <w:p w14:paraId="1D9F55DF">
      <w:pPr>
        <w:rPr>
          <w:rFonts w:hint="eastAsia" w:ascii="宋体" w:hAnsi="宋体" w:eastAsia="宋体"/>
          <w:lang w:eastAsia="zh-CN"/>
        </w:rPr>
      </w:pPr>
      <w:r>
        <w:rPr>
          <w:rFonts w:ascii="宋体" w:hAnsi="宋体" w:eastAsia="宋体"/>
          <w:lang w:eastAsia="zh-CN"/>
        </w:rPr>
        <w:t>答案：BCD</w:t>
      </w:r>
    </w:p>
    <w:p w14:paraId="04AE033D">
      <w:pPr>
        <w:rPr>
          <w:rFonts w:hint="eastAsia" w:ascii="宋体" w:hAnsi="宋体" w:eastAsia="宋体"/>
          <w:lang w:eastAsia="zh-CN"/>
        </w:rPr>
      </w:pPr>
      <w:r>
        <w:rPr>
          <w:rFonts w:ascii="宋体" w:hAnsi="宋体" w:eastAsia="宋体"/>
          <w:lang w:eastAsia="zh-CN"/>
        </w:rPr>
        <w:t>331. 在直播带货型达人营销活动中，数据分析与优化阶段需要关注（）等关键数据指标。</w:t>
      </w:r>
    </w:p>
    <w:p w14:paraId="22BEE99E">
      <w:pPr>
        <w:rPr>
          <w:rFonts w:hint="eastAsia" w:ascii="宋体" w:hAnsi="宋体" w:eastAsia="宋体"/>
          <w:lang w:eastAsia="zh-CN"/>
        </w:rPr>
      </w:pPr>
      <w:r>
        <w:rPr>
          <w:rFonts w:ascii="宋体" w:hAnsi="宋体" w:eastAsia="宋体"/>
          <w:lang w:eastAsia="zh-CN"/>
        </w:rPr>
        <w:t>A. 互动率</w:t>
      </w:r>
    </w:p>
    <w:p w14:paraId="11151D8E">
      <w:pPr>
        <w:rPr>
          <w:rFonts w:hint="eastAsia" w:ascii="宋体" w:hAnsi="宋体" w:eastAsia="宋体"/>
          <w:lang w:eastAsia="zh-CN"/>
        </w:rPr>
      </w:pPr>
      <w:r>
        <w:rPr>
          <w:rFonts w:ascii="宋体" w:hAnsi="宋体" w:eastAsia="宋体"/>
          <w:lang w:eastAsia="zh-CN"/>
        </w:rPr>
        <w:t>B. 观看量</w:t>
      </w:r>
    </w:p>
    <w:p w14:paraId="721B8B2D">
      <w:pPr>
        <w:rPr>
          <w:rFonts w:hint="eastAsia" w:ascii="宋体" w:hAnsi="宋体" w:eastAsia="宋体"/>
          <w:lang w:eastAsia="zh-CN"/>
        </w:rPr>
      </w:pPr>
      <w:r>
        <w:rPr>
          <w:rFonts w:ascii="宋体" w:hAnsi="宋体" w:eastAsia="宋体"/>
          <w:lang w:eastAsia="zh-CN"/>
        </w:rPr>
        <w:t>C. 直播间的背景音乐选择</w:t>
      </w:r>
    </w:p>
    <w:p w14:paraId="25B73F33">
      <w:pPr>
        <w:rPr>
          <w:rFonts w:hint="eastAsia" w:ascii="宋体" w:hAnsi="宋体" w:eastAsia="宋体"/>
          <w:lang w:eastAsia="zh-CN"/>
        </w:rPr>
      </w:pPr>
      <w:r>
        <w:rPr>
          <w:rFonts w:ascii="宋体" w:hAnsi="宋体" w:eastAsia="宋体"/>
          <w:lang w:eastAsia="zh-CN"/>
        </w:rPr>
        <w:t>D. 转化率</w:t>
      </w:r>
    </w:p>
    <w:p w14:paraId="02005921">
      <w:pPr>
        <w:rPr>
          <w:rFonts w:hint="eastAsia" w:ascii="宋体" w:hAnsi="宋体" w:eastAsia="宋体"/>
          <w:lang w:eastAsia="zh-CN"/>
        </w:rPr>
      </w:pPr>
      <w:r>
        <w:rPr>
          <w:rFonts w:ascii="宋体" w:hAnsi="宋体" w:eastAsia="宋体"/>
          <w:lang w:eastAsia="zh-CN"/>
        </w:rPr>
        <w:t>E. 达人粉丝增长数</w:t>
      </w:r>
    </w:p>
    <w:p w14:paraId="6267F30B">
      <w:pPr>
        <w:rPr>
          <w:rFonts w:hint="eastAsia" w:ascii="宋体" w:hAnsi="宋体" w:eastAsia="宋体"/>
          <w:lang w:eastAsia="zh-CN"/>
        </w:rPr>
      </w:pPr>
      <w:r>
        <w:rPr>
          <w:rFonts w:ascii="宋体" w:hAnsi="宋体" w:eastAsia="宋体"/>
          <w:lang w:eastAsia="zh-CN"/>
        </w:rPr>
        <w:t>答案：ABD</w:t>
      </w:r>
    </w:p>
    <w:p w14:paraId="48E3E5B5">
      <w:pPr>
        <w:rPr>
          <w:rFonts w:hint="eastAsia" w:ascii="宋体" w:hAnsi="宋体" w:eastAsia="宋体"/>
          <w:lang w:eastAsia="zh-CN"/>
        </w:rPr>
      </w:pPr>
      <w:r>
        <w:rPr>
          <w:rFonts w:ascii="宋体" w:hAnsi="宋体" w:eastAsia="宋体"/>
          <w:lang w:eastAsia="zh-CN"/>
        </w:rPr>
        <w:t>332. 明确内容目标受众的过程中，需要进行的工作包括（）。</w:t>
      </w:r>
    </w:p>
    <w:p w14:paraId="69F03322">
      <w:pPr>
        <w:rPr>
          <w:rFonts w:hint="eastAsia" w:ascii="宋体" w:hAnsi="宋体" w:eastAsia="宋体"/>
          <w:lang w:eastAsia="zh-CN"/>
        </w:rPr>
      </w:pPr>
      <w:r>
        <w:rPr>
          <w:rFonts w:ascii="宋体" w:hAnsi="宋体" w:eastAsia="宋体"/>
          <w:lang w:eastAsia="zh-CN"/>
        </w:rPr>
        <w:t>A. 竞品分析</w:t>
      </w:r>
    </w:p>
    <w:p w14:paraId="3EE68C26">
      <w:pPr>
        <w:rPr>
          <w:rFonts w:hint="eastAsia" w:ascii="宋体" w:hAnsi="宋体" w:eastAsia="宋体"/>
          <w:lang w:eastAsia="zh-CN"/>
        </w:rPr>
      </w:pPr>
      <w:r>
        <w:rPr>
          <w:rFonts w:ascii="宋体" w:hAnsi="宋体" w:eastAsia="宋体"/>
          <w:lang w:eastAsia="zh-CN"/>
        </w:rPr>
        <w:t>B. 市场调研</w:t>
      </w:r>
    </w:p>
    <w:p w14:paraId="2D9B5DC1">
      <w:pPr>
        <w:rPr>
          <w:rFonts w:hint="eastAsia" w:ascii="宋体" w:hAnsi="宋体" w:eastAsia="宋体"/>
          <w:lang w:eastAsia="zh-CN"/>
        </w:rPr>
      </w:pPr>
      <w:r>
        <w:rPr>
          <w:rFonts w:ascii="宋体" w:hAnsi="宋体" w:eastAsia="宋体"/>
          <w:lang w:eastAsia="zh-CN"/>
        </w:rPr>
        <w:t>C. 渠道测试</w:t>
      </w:r>
    </w:p>
    <w:p w14:paraId="3C6887AF">
      <w:pPr>
        <w:rPr>
          <w:rFonts w:hint="eastAsia" w:ascii="宋体" w:hAnsi="宋体" w:eastAsia="宋体"/>
          <w:lang w:eastAsia="zh-CN"/>
        </w:rPr>
      </w:pPr>
      <w:r>
        <w:rPr>
          <w:rFonts w:ascii="宋体" w:hAnsi="宋体" w:eastAsia="宋体"/>
          <w:lang w:eastAsia="zh-CN"/>
        </w:rPr>
        <w:t>D. 受众画像构建</w:t>
      </w:r>
    </w:p>
    <w:p w14:paraId="112A24DC">
      <w:pPr>
        <w:rPr>
          <w:rFonts w:hint="eastAsia" w:ascii="宋体" w:hAnsi="宋体" w:eastAsia="宋体"/>
          <w:lang w:eastAsia="zh-CN"/>
        </w:rPr>
      </w:pPr>
      <w:r>
        <w:rPr>
          <w:rFonts w:ascii="宋体" w:hAnsi="宋体" w:eastAsia="宋体"/>
          <w:lang w:eastAsia="zh-CN"/>
        </w:rPr>
        <w:t>E. 需求分析</w:t>
      </w:r>
    </w:p>
    <w:p w14:paraId="18D4CF0F">
      <w:pPr>
        <w:rPr>
          <w:rFonts w:hint="eastAsia" w:ascii="宋体" w:hAnsi="宋体" w:eastAsia="宋体"/>
          <w:lang w:eastAsia="zh-CN"/>
        </w:rPr>
      </w:pPr>
      <w:r>
        <w:rPr>
          <w:rFonts w:ascii="宋体" w:hAnsi="宋体" w:eastAsia="宋体"/>
          <w:lang w:eastAsia="zh-CN"/>
        </w:rPr>
        <w:t>答案：ABDE</w:t>
      </w:r>
    </w:p>
    <w:p w14:paraId="371842B3">
      <w:pPr>
        <w:rPr>
          <w:rFonts w:hint="eastAsia" w:ascii="宋体" w:hAnsi="宋体" w:eastAsia="宋体"/>
          <w:lang w:eastAsia="zh-CN"/>
        </w:rPr>
      </w:pPr>
      <w:r>
        <w:rPr>
          <w:rFonts w:ascii="宋体" w:hAnsi="宋体" w:eastAsia="宋体"/>
          <w:lang w:eastAsia="zh-CN"/>
        </w:rPr>
        <w:t>333. 在利用达人媒体平台进行内容投放后，进行数据分析与优化时，应关注的指标包括（）。</w:t>
      </w:r>
    </w:p>
    <w:p w14:paraId="38C3951C">
      <w:pPr>
        <w:rPr>
          <w:rFonts w:hint="eastAsia" w:ascii="宋体" w:hAnsi="宋体" w:eastAsia="宋体"/>
          <w:lang w:eastAsia="zh-CN"/>
        </w:rPr>
      </w:pPr>
      <w:r>
        <w:rPr>
          <w:rFonts w:ascii="宋体" w:hAnsi="宋体" w:eastAsia="宋体"/>
          <w:lang w:eastAsia="zh-CN"/>
        </w:rPr>
        <w:t>A. 点击率</w:t>
      </w:r>
    </w:p>
    <w:p w14:paraId="423C22F8">
      <w:pPr>
        <w:rPr>
          <w:rFonts w:hint="eastAsia" w:ascii="宋体" w:hAnsi="宋体" w:eastAsia="宋体"/>
          <w:lang w:eastAsia="zh-CN"/>
        </w:rPr>
      </w:pPr>
      <w:r>
        <w:rPr>
          <w:rFonts w:ascii="宋体" w:hAnsi="宋体" w:eastAsia="宋体"/>
          <w:lang w:eastAsia="zh-CN"/>
        </w:rPr>
        <w:t>B. 曝光量</w:t>
      </w:r>
    </w:p>
    <w:p w14:paraId="18166F18">
      <w:pPr>
        <w:rPr>
          <w:rFonts w:hint="eastAsia" w:ascii="宋体" w:hAnsi="宋体" w:eastAsia="宋体"/>
          <w:lang w:eastAsia="zh-CN"/>
        </w:rPr>
      </w:pPr>
      <w:r>
        <w:rPr>
          <w:rFonts w:ascii="宋体" w:hAnsi="宋体" w:eastAsia="宋体"/>
          <w:lang w:eastAsia="zh-CN"/>
        </w:rPr>
        <w:t>C. 用户反馈与品牌口碑</w:t>
      </w:r>
    </w:p>
    <w:p w14:paraId="2FB0ADE2">
      <w:pPr>
        <w:rPr>
          <w:rFonts w:hint="eastAsia" w:ascii="宋体" w:hAnsi="宋体" w:eastAsia="宋体"/>
          <w:lang w:eastAsia="zh-CN"/>
        </w:rPr>
      </w:pPr>
      <w:r>
        <w:rPr>
          <w:rFonts w:ascii="宋体" w:hAnsi="宋体" w:eastAsia="宋体"/>
          <w:lang w:eastAsia="zh-CN"/>
        </w:rPr>
        <w:t>D. 转化率</w:t>
      </w:r>
    </w:p>
    <w:p w14:paraId="280B797D">
      <w:pPr>
        <w:rPr>
          <w:rFonts w:hint="eastAsia" w:ascii="宋体" w:hAnsi="宋体" w:eastAsia="宋体"/>
          <w:lang w:eastAsia="zh-CN"/>
        </w:rPr>
      </w:pPr>
      <w:r>
        <w:rPr>
          <w:rFonts w:ascii="宋体" w:hAnsi="宋体" w:eastAsia="宋体"/>
          <w:lang w:eastAsia="zh-CN"/>
        </w:rPr>
        <w:t>E. 达人个人粉丝增长情况（非直接投放效果指标）</w:t>
      </w:r>
    </w:p>
    <w:p w14:paraId="5B4087B3">
      <w:pPr>
        <w:rPr>
          <w:rFonts w:hint="eastAsia" w:ascii="宋体" w:hAnsi="宋体" w:eastAsia="宋体"/>
          <w:lang w:eastAsia="zh-CN"/>
        </w:rPr>
      </w:pPr>
      <w:r>
        <w:rPr>
          <w:rFonts w:ascii="宋体" w:hAnsi="宋体" w:eastAsia="宋体"/>
          <w:lang w:eastAsia="zh-CN"/>
        </w:rPr>
        <w:t>答案：ABCD</w:t>
      </w:r>
    </w:p>
    <w:p w14:paraId="55A2CF51">
      <w:pPr>
        <w:rPr>
          <w:rFonts w:hint="eastAsia" w:ascii="宋体" w:hAnsi="宋体" w:eastAsia="宋体"/>
          <w:lang w:eastAsia="zh-CN"/>
        </w:rPr>
      </w:pPr>
      <w:r>
        <w:rPr>
          <w:rFonts w:ascii="宋体" w:hAnsi="宋体" w:eastAsia="宋体"/>
          <w:lang w:eastAsia="zh-CN"/>
        </w:rPr>
        <w:t>334. 在依靠利润品实现盈利目标的过程中，需要关注的因素包括（）。</w:t>
      </w:r>
    </w:p>
    <w:p w14:paraId="61F848D7">
      <w:pPr>
        <w:rPr>
          <w:rFonts w:hint="eastAsia" w:ascii="宋体" w:hAnsi="宋体" w:eastAsia="宋体"/>
          <w:lang w:eastAsia="zh-CN"/>
        </w:rPr>
      </w:pPr>
      <w:r>
        <w:rPr>
          <w:rFonts w:ascii="宋体" w:hAnsi="宋体" w:eastAsia="宋体"/>
          <w:lang w:eastAsia="zh-CN"/>
        </w:rPr>
        <w:t>A. 利润品的市场需求趋势</w:t>
      </w:r>
    </w:p>
    <w:p w14:paraId="0D0F47F6">
      <w:pPr>
        <w:rPr>
          <w:rFonts w:hint="eastAsia" w:ascii="宋体" w:hAnsi="宋体" w:eastAsia="宋体"/>
          <w:lang w:eastAsia="zh-CN"/>
        </w:rPr>
      </w:pPr>
      <w:r>
        <w:rPr>
          <w:rFonts w:ascii="宋体" w:hAnsi="宋体" w:eastAsia="宋体"/>
          <w:lang w:eastAsia="zh-CN"/>
        </w:rPr>
        <w:t>B. 利润品的成本控制</w:t>
      </w:r>
    </w:p>
    <w:p w14:paraId="1E485268">
      <w:pPr>
        <w:rPr>
          <w:rFonts w:hint="eastAsia" w:ascii="宋体" w:hAnsi="宋体" w:eastAsia="宋体"/>
          <w:lang w:eastAsia="zh-CN"/>
        </w:rPr>
      </w:pPr>
      <w:r>
        <w:rPr>
          <w:rFonts w:ascii="宋体" w:hAnsi="宋体" w:eastAsia="宋体"/>
          <w:lang w:eastAsia="zh-CN"/>
        </w:rPr>
        <w:t>C. 利润品的竞争对手分析</w:t>
      </w:r>
    </w:p>
    <w:p w14:paraId="578E0F6F">
      <w:pPr>
        <w:rPr>
          <w:rFonts w:hint="eastAsia" w:ascii="宋体" w:hAnsi="宋体" w:eastAsia="宋体"/>
          <w:lang w:eastAsia="zh-CN"/>
        </w:rPr>
      </w:pPr>
      <w:r>
        <w:rPr>
          <w:rFonts w:ascii="宋体" w:hAnsi="宋体" w:eastAsia="宋体"/>
          <w:lang w:eastAsia="zh-CN"/>
        </w:rPr>
        <w:t>D. 利润品的品质保证</w:t>
      </w:r>
    </w:p>
    <w:p w14:paraId="7FF3033E">
      <w:pPr>
        <w:rPr>
          <w:rFonts w:hint="eastAsia" w:ascii="宋体" w:hAnsi="宋体" w:eastAsia="宋体"/>
          <w:lang w:eastAsia="zh-CN"/>
        </w:rPr>
      </w:pPr>
      <w:r>
        <w:rPr>
          <w:rFonts w:ascii="宋体" w:hAnsi="宋体" w:eastAsia="宋体"/>
          <w:lang w:eastAsia="zh-CN"/>
        </w:rPr>
        <w:t>E. 利润品的销售渠道拓展</w:t>
      </w:r>
    </w:p>
    <w:p w14:paraId="28D04D46">
      <w:pPr>
        <w:rPr>
          <w:rFonts w:hint="eastAsia" w:ascii="宋体" w:hAnsi="宋体" w:eastAsia="宋体"/>
          <w:lang w:eastAsia="zh-CN"/>
        </w:rPr>
      </w:pPr>
      <w:r>
        <w:rPr>
          <w:rFonts w:ascii="宋体" w:hAnsi="宋体" w:eastAsia="宋体"/>
          <w:lang w:eastAsia="zh-CN"/>
        </w:rPr>
        <w:t>答案：ABCDE</w:t>
      </w:r>
    </w:p>
    <w:p w14:paraId="5A3131B2">
      <w:pPr>
        <w:rPr>
          <w:rFonts w:hint="eastAsia" w:ascii="宋体" w:hAnsi="宋体" w:eastAsia="宋体"/>
          <w:lang w:eastAsia="zh-CN"/>
        </w:rPr>
      </w:pPr>
      <w:r>
        <w:rPr>
          <w:rFonts w:ascii="宋体" w:hAnsi="宋体" w:eastAsia="宋体"/>
          <w:lang w:eastAsia="zh-CN"/>
        </w:rPr>
        <w:t>335. 分销体系构建的关键环节包括（）。</w:t>
      </w:r>
    </w:p>
    <w:p w14:paraId="2C4C6D81">
      <w:pPr>
        <w:rPr>
          <w:rFonts w:hint="eastAsia" w:ascii="宋体" w:hAnsi="宋体" w:eastAsia="宋体"/>
          <w:lang w:eastAsia="zh-CN"/>
        </w:rPr>
      </w:pPr>
      <w:r>
        <w:rPr>
          <w:rFonts w:ascii="宋体" w:hAnsi="宋体" w:eastAsia="宋体"/>
          <w:lang w:eastAsia="zh-CN"/>
        </w:rPr>
        <w:t>A. 产品包装设计</w:t>
      </w:r>
    </w:p>
    <w:p w14:paraId="0B11C0AA">
      <w:pPr>
        <w:rPr>
          <w:rFonts w:hint="eastAsia" w:ascii="宋体" w:hAnsi="宋体" w:eastAsia="宋体"/>
          <w:lang w:eastAsia="zh-CN"/>
        </w:rPr>
      </w:pPr>
      <w:r>
        <w:rPr>
          <w:rFonts w:ascii="宋体" w:hAnsi="宋体" w:eastAsia="宋体"/>
          <w:lang w:eastAsia="zh-CN"/>
        </w:rPr>
        <w:t>B. 分销商招募与筛选</w:t>
      </w:r>
    </w:p>
    <w:p w14:paraId="4318E238">
      <w:pPr>
        <w:rPr>
          <w:rFonts w:hint="eastAsia" w:ascii="宋体" w:hAnsi="宋体" w:eastAsia="宋体"/>
          <w:lang w:eastAsia="zh-CN"/>
        </w:rPr>
      </w:pPr>
      <w:r>
        <w:rPr>
          <w:rFonts w:ascii="宋体" w:hAnsi="宋体" w:eastAsia="宋体"/>
          <w:lang w:eastAsia="zh-CN"/>
        </w:rPr>
        <w:t>C. 市场营销策略制定</w:t>
      </w:r>
    </w:p>
    <w:p w14:paraId="2CAB5B7B">
      <w:pPr>
        <w:rPr>
          <w:rFonts w:hint="eastAsia" w:ascii="宋体" w:hAnsi="宋体" w:eastAsia="宋体"/>
          <w:lang w:eastAsia="zh-CN"/>
        </w:rPr>
      </w:pPr>
      <w:r>
        <w:rPr>
          <w:rFonts w:ascii="宋体" w:hAnsi="宋体" w:eastAsia="宋体"/>
          <w:lang w:eastAsia="zh-CN"/>
        </w:rPr>
        <w:t>D. 分销商培训与支持</w:t>
      </w:r>
    </w:p>
    <w:p w14:paraId="44E14F0E">
      <w:pPr>
        <w:rPr>
          <w:rFonts w:hint="eastAsia" w:ascii="宋体" w:hAnsi="宋体" w:eastAsia="宋体"/>
          <w:lang w:eastAsia="zh-CN"/>
        </w:rPr>
      </w:pPr>
      <w:r>
        <w:rPr>
          <w:rFonts w:ascii="宋体" w:hAnsi="宋体" w:eastAsia="宋体"/>
          <w:lang w:eastAsia="zh-CN"/>
        </w:rPr>
        <w:t>E. 分销层级与管理</w:t>
      </w:r>
    </w:p>
    <w:p w14:paraId="12A2AFF8">
      <w:pPr>
        <w:rPr>
          <w:rFonts w:hint="eastAsia" w:ascii="宋体" w:hAnsi="宋体" w:eastAsia="宋体"/>
          <w:lang w:eastAsia="zh-CN"/>
        </w:rPr>
      </w:pPr>
      <w:r>
        <w:rPr>
          <w:rFonts w:ascii="宋体" w:hAnsi="宋体" w:eastAsia="宋体"/>
          <w:lang w:eastAsia="zh-CN"/>
        </w:rPr>
        <w:t>答案：BDE</w:t>
      </w:r>
    </w:p>
    <w:p w14:paraId="06457572">
      <w:pPr>
        <w:rPr>
          <w:rFonts w:hint="eastAsia" w:ascii="宋体" w:hAnsi="宋体" w:eastAsia="宋体"/>
          <w:lang w:eastAsia="zh-CN"/>
        </w:rPr>
      </w:pPr>
      <w:r>
        <w:rPr>
          <w:rFonts w:ascii="宋体" w:hAnsi="宋体" w:eastAsia="宋体"/>
          <w:lang w:eastAsia="zh-CN"/>
        </w:rPr>
        <w:t>336. 著作权法保护的作品类型包括（）。</w:t>
      </w:r>
    </w:p>
    <w:p w14:paraId="31B73A4E">
      <w:pPr>
        <w:rPr>
          <w:rFonts w:hint="eastAsia" w:ascii="宋体" w:hAnsi="宋体" w:eastAsia="宋体"/>
          <w:lang w:eastAsia="zh-CN"/>
        </w:rPr>
      </w:pPr>
      <w:r>
        <w:rPr>
          <w:rFonts w:ascii="宋体" w:hAnsi="宋体" w:eastAsia="宋体"/>
          <w:lang w:eastAsia="zh-CN"/>
        </w:rPr>
        <w:t>A. 口述作品</w:t>
      </w:r>
    </w:p>
    <w:p w14:paraId="5D449C66">
      <w:pPr>
        <w:rPr>
          <w:rFonts w:hint="eastAsia" w:ascii="宋体" w:hAnsi="宋体" w:eastAsia="宋体"/>
          <w:lang w:eastAsia="zh-CN"/>
        </w:rPr>
      </w:pPr>
      <w:r>
        <w:rPr>
          <w:rFonts w:ascii="宋体" w:hAnsi="宋体" w:eastAsia="宋体"/>
          <w:lang w:eastAsia="zh-CN"/>
        </w:rPr>
        <w:t>B. 文字作品</w:t>
      </w:r>
    </w:p>
    <w:p w14:paraId="2C30DBA2">
      <w:pPr>
        <w:rPr>
          <w:rFonts w:hint="eastAsia" w:ascii="宋体" w:hAnsi="宋体" w:eastAsia="宋体"/>
          <w:lang w:eastAsia="zh-CN"/>
        </w:rPr>
      </w:pPr>
      <w:r>
        <w:rPr>
          <w:rFonts w:ascii="宋体" w:hAnsi="宋体" w:eastAsia="宋体"/>
          <w:lang w:eastAsia="zh-CN"/>
        </w:rPr>
        <w:t>C. 视听作品</w:t>
      </w:r>
    </w:p>
    <w:p w14:paraId="6966A2E0">
      <w:pPr>
        <w:rPr>
          <w:rFonts w:hint="eastAsia" w:ascii="宋体" w:hAnsi="宋体" w:eastAsia="宋体"/>
          <w:lang w:eastAsia="zh-CN"/>
        </w:rPr>
      </w:pPr>
      <w:r>
        <w:rPr>
          <w:rFonts w:ascii="宋体" w:hAnsi="宋体" w:eastAsia="宋体"/>
          <w:lang w:eastAsia="zh-CN"/>
        </w:rPr>
        <w:t>D. 舞蹈杂技艺术作品</w:t>
      </w:r>
    </w:p>
    <w:p w14:paraId="21836117">
      <w:pPr>
        <w:rPr>
          <w:rFonts w:hint="eastAsia" w:ascii="宋体" w:hAnsi="宋体" w:eastAsia="宋体"/>
          <w:lang w:eastAsia="zh-CN"/>
        </w:rPr>
      </w:pPr>
      <w:r>
        <w:rPr>
          <w:rFonts w:ascii="宋体" w:hAnsi="宋体" w:eastAsia="宋体"/>
          <w:lang w:eastAsia="zh-CN"/>
        </w:rPr>
        <w:t>E. 创意构思</w:t>
      </w:r>
    </w:p>
    <w:p w14:paraId="4830708B">
      <w:pPr>
        <w:rPr>
          <w:rFonts w:hint="eastAsia" w:ascii="宋体" w:hAnsi="宋体" w:eastAsia="宋体"/>
          <w:lang w:eastAsia="zh-CN"/>
        </w:rPr>
      </w:pPr>
      <w:r>
        <w:rPr>
          <w:rFonts w:ascii="宋体" w:hAnsi="宋体" w:eastAsia="宋体"/>
          <w:lang w:eastAsia="zh-CN"/>
        </w:rPr>
        <w:t>答案：ABCD</w:t>
      </w:r>
    </w:p>
    <w:p w14:paraId="055A5F63">
      <w:pPr>
        <w:rPr>
          <w:rFonts w:hint="eastAsia" w:ascii="宋体" w:hAnsi="宋体" w:eastAsia="宋体"/>
          <w:lang w:eastAsia="zh-CN"/>
        </w:rPr>
      </w:pPr>
      <w:r>
        <w:rPr>
          <w:rFonts w:ascii="宋体" w:hAnsi="宋体" w:eastAsia="宋体"/>
          <w:lang w:eastAsia="zh-CN"/>
        </w:rPr>
        <w:t>337. 打赏模式对（）具有显著的激励作用。</w:t>
      </w:r>
    </w:p>
    <w:p w14:paraId="770A191A">
      <w:pPr>
        <w:rPr>
          <w:rFonts w:hint="eastAsia" w:ascii="宋体" w:hAnsi="宋体" w:eastAsia="宋体"/>
          <w:lang w:eastAsia="zh-CN"/>
        </w:rPr>
      </w:pPr>
      <w:r>
        <w:rPr>
          <w:rFonts w:ascii="宋体" w:hAnsi="宋体" w:eastAsia="宋体"/>
          <w:lang w:eastAsia="zh-CN"/>
        </w:rPr>
        <w:t>A. 平台提高技术实力</w:t>
      </w:r>
    </w:p>
    <w:p w14:paraId="5971E6DE">
      <w:pPr>
        <w:rPr>
          <w:rFonts w:hint="eastAsia" w:ascii="宋体" w:hAnsi="宋体" w:eastAsia="宋体"/>
          <w:lang w:eastAsia="zh-CN"/>
        </w:rPr>
      </w:pPr>
      <w:r>
        <w:rPr>
          <w:rFonts w:ascii="宋体" w:hAnsi="宋体" w:eastAsia="宋体"/>
          <w:lang w:eastAsia="zh-CN"/>
        </w:rPr>
        <w:t>B. 主播创作优质内容</w:t>
      </w:r>
    </w:p>
    <w:p w14:paraId="01B2A633">
      <w:pPr>
        <w:rPr>
          <w:rFonts w:hint="eastAsia" w:ascii="宋体" w:hAnsi="宋体" w:eastAsia="宋体"/>
          <w:lang w:eastAsia="zh-CN"/>
        </w:rPr>
      </w:pPr>
      <w:r>
        <w:rPr>
          <w:rFonts w:ascii="宋体" w:hAnsi="宋体" w:eastAsia="宋体"/>
          <w:lang w:eastAsia="zh-CN"/>
        </w:rPr>
        <w:t>C. 内容创作者持续创新</w:t>
      </w:r>
    </w:p>
    <w:p w14:paraId="3D9E93F2">
      <w:pPr>
        <w:rPr>
          <w:rFonts w:hint="eastAsia" w:ascii="宋体" w:hAnsi="宋体" w:eastAsia="宋体"/>
          <w:lang w:eastAsia="zh-CN"/>
        </w:rPr>
      </w:pPr>
      <w:r>
        <w:rPr>
          <w:rFonts w:ascii="宋体" w:hAnsi="宋体" w:eastAsia="宋体"/>
          <w:lang w:eastAsia="zh-CN"/>
        </w:rPr>
        <w:t>D. 用户增加观看时长</w:t>
      </w:r>
    </w:p>
    <w:p w14:paraId="079E8535">
      <w:pPr>
        <w:rPr>
          <w:rFonts w:hint="eastAsia" w:ascii="宋体" w:hAnsi="宋体" w:eastAsia="宋体"/>
          <w:lang w:eastAsia="zh-CN"/>
        </w:rPr>
      </w:pPr>
      <w:r>
        <w:rPr>
          <w:rFonts w:ascii="宋体" w:hAnsi="宋体" w:eastAsia="宋体"/>
          <w:lang w:eastAsia="zh-CN"/>
        </w:rPr>
        <w:t>E. 广告主投放广告</w:t>
      </w:r>
    </w:p>
    <w:p w14:paraId="67690803">
      <w:pPr>
        <w:rPr>
          <w:rFonts w:hint="eastAsia" w:ascii="宋体" w:hAnsi="宋体" w:eastAsia="宋体"/>
          <w:lang w:eastAsia="zh-CN"/>
        </w:rPr>
      </w:pPr>
      <w:r>
        <w:rPr>
          <w:rFonts w:ascii="宋体" w:hAnsi="宋体" w:eastAsia="宋体"/>
          <w:lang w:eastAsia="zh-CN"/>
        </w:rPr>
        <w:t>答案：BC</w:t>
      </w:r>
    </w:p>
    <w:p w14:paraId="4365390D">
      <w:pPr>
        <w:rPr>
          <w:rFonts w:hint="eastAsia" w:ascii="宋体" w:hAnsi="宋体" w:eastAsia="宋体"/>
          <w:lang w:eastAsia="zh-CN"/>
        </w:rPr>
      </w:pPr>
      <w:r>
        <w:rPr>
          <w:rFonts w:ascii="宋体" w:hAnsi="宋体" w:eastAsia="宋体"/>
          <w:lang w:eastAsia="zh-CN"/>
        </w:rPr>
        <w:t>338. 根据《中华人民共和国网络安全法》，网络运营者的责任包括（）。</w:t>
      </w:r>
    </w:p>
    <w:p w14:paraId="1D4A7906">
      <w:pPr>
        <w:rPr>
          <w:rFonts w:hint="eastAsia" w:ascii="宋体" w:hAnsi="宋体" w:eastAsia="宋体"/>
          <w:lang w:eastAsia="zh-CN"/>
        </w:rPr>
      </w:pPr>
      <w:r>
        <w:rPr>
          <w:rFonts w:ascii="宋体" w:hAnsi="宋体" w:eastAsia="宋体"/>
          <w:lang w:eastAsia="zh-CN"/>
        </w:rPr>
        <w:t>A. 尊重社会公德和商业道德</w:t>
      </w:r>
    </w:p>
    <w:p w14:paraId="4D1191BA">
      <w:pPr>
        <w:rPr>
          <w:rFonts w:hint="eastAsia" w:ascii="宋体" w:hAnsi="宋体" w:eastAsia="宋体"/>
          <w:lang w:eastAsia="zh-CN"/>
        </w:rPr>
      </w:pPr>
      <w:r>
        <w:rPr>
          <w:rFonts w:ascii="宋体" w:hAnsi="宋体" w:eastAsia="宋体"/>
          <w:lang w:eastAsia="zh-CN"/>
        </w:rPr>
        <w:t>B. 遵守法律、行政法规</w:t>
      </w:r>
    </w:p>
    <w:p w14:paraId="36106F67">
      <w:pPr>
        <w:rPr>
          <w:rFonts w:hint="eastAsia" w:ascii="宋体" w:hAnsi="宋体" w:eastAsia="宋体"/>
          <w:lang w:eastAsia="zh-CN"/>
        </w:rPr>
      </w:pPr>
      <w:r>
        <w:rPr>
          <w:rFonts w:ascii="宋体" w:hAnsi="宋体" w:eastAsia="宋体"/>
          <w:lang w:eastAsia="zh-CN"/>
        </w:rPr>
        <w:t>C. 保障用户信息的安全</w:t>
      </w:r>
    </w:p>
    <w:p w14:paraId="2F8E8C4C">
      <w:pPr>
        <w:rPr>
          <w:rFonts w:hint="eastAsia" w:ascii="宋体" w:hAnsi="宋体" w:eastAsia="宋体"/>
          <w:lang w:eastAsia="zh-CN"/>
        </w:rPr>
      </w:pPr>
      <w:r>
        <w:rPr>
          <w:rFonts w:ascii="宋体" w:hAnsi="宋体" w:eastAsia="宋体"/>
          <w:lang w:eastAsia="zh-CN"/>
        </w:rPr>
        <w:t>D. 无需采取任何数据安全措施</w:t>
      </w:r>
    </w:p>
    <w:p w14:paraId="0AA91D33">
      <w:pPr>
        <w:rPr>
          <w:rFonts w:hint="eastAsia" w:ascii="宋体" w:hAnsi="宋体" w:eastAsia="宋体"/>
          <w:lang w:eastAsia="zh-CN"/>
        </w:rPr>
      </w:pPr>
      <w:r>
        <w:rPr>
          <w:rFonts w:ascii="宋体" w:hAnsi="宋体" w:eastAsia="宋体"/>
          <w:lang w:eastAsia="zh-CN"/>
        </w:rPr>
        <w:t>E. 接受政府和社会的监督</w:t>
      </w:r>
    </w:p>
    <w:p w14:paraId="14D1DBFC">
      <w:pPr>
        <w:rPr>
          <w:rFonts w:hint="eastAsia" w:ascii="宋体" w:hAnsi="宋体" w:eastAsia="宋体"/>
          <w:lang w:eastAsia="zh-CN"/>
        </w:rPr>
      </w:pPr>
      <w:r>
        <w:rPr>
          <w:rFonts w:ascii="宋体" w:hAnsi="宋体" w:eastAsia="宋体"/>
          <w:lang w:eastAsia="zh-CN"/>
        </w:rPr>
        <w:t>答案：ABCE</w:t>
      </w:r>
    </w:p>
    <w:p w14:paraId="51F11DB3">
      <w:pPr>
        <w:rPr>
          <w:rFonts w:hint="eastAsia" w:ascii="宋体" w:hAnsi="宋体" w:eastAsia="宋体"/>
          <w:lang w:eastAsia="zh-CN"/>
        </w:rPr>
      </w:pPr>
      <w:r>
        <w:rPr>
          <w:rFonts w:ascii="宋体" w:hAnsi="宋体" w:eastAsia="宋体"/>
          <w:lang w:eastAsia="zh-CN"/>
        </w:rPr>
        <w:t>339. 达人营销活动效果评估的方法包括（）。</w:t>
      </w:r>
    </w:p>
    <w:p w14:paraId="2A0D3CFC">
      <w:pPr>
        <w:rPr>
          <w:rFonts w:hint="eastAsia" w:ascii="宋体" w:hAnsi="宋体" w:eastAsia="宋体"/>
          <w:lang w:eastAsia="zh-CN"/>
        </w:rPr>
      </w:pPr>
      <w:r>
        <w:rPr>
          <w:rFonts w:ascii="宋体" w:hAnsi="宋体" w:eastAsia="宋体"/>
          <w:lang w:eastAsia="zh-CN"/>
        </w:rPr>
        <w:t>A. 对比分析法</w:t>
      </w:r>
    </w:p>
    <w:p w14:paraId="58E96B08">
      <w:pPr>
        <w:rPr>
          <w:rFonts w:hint="eastAsia" w:ascii="宋体" w:hAnsi="宋体" w:eastAsia="宋体"/>
          <w:lang w:eastAsia="zh-CN"/>
        </w:rPr>
      </w:pPr>
      <w:r>
        <w:rPr>
          <w:rFonts w:ascii="宋体" w:hAnsi="宋体" w:eastAsia="宋体"/>
          <w:lang w:eastAsia="zh-CN"/>
        </w:rPr>
        <w:t>B. 问卷调查与访谈</w:t>
      </w:r>
    </w:p>
    <w:p w14:paraId="0DBC09CB">
      <w:pPr>
        <w:rPr>
          <w:rFonts w:hint="eastAsia" w:ascii="宋体" w:hAnsi="宋体" w:eastAsia="宋体"/>
          <w:lang w:eastAsia="zh-CN"/>
        </w:rPr>
      </w:pPr>
      <w:r>
        <w:rPr>
          <w:rFonts w:ascii="宋体" w:hAnsi="宋体" w:eastAsia="宋体"/>
          <w:lang w:eastAsia="zh-CN"/>
        </w:rPr>
        <w:t>C. 活动现场观察</w:t>
      </w:r>
    </w:p>
    <w:p w14:paraId="01D07C34">
      <w:pPr>
        <w:rPr>
          <w:rFonts w:hint="eastAsia" w:ascii="宋体" w:hAnsi="宋体" w:eastAsia="宋体"/>
          <w:lang w:eastAsia="zh-CN"/>
        </w:rPr>
      </w:pPr>
      <w:r>
        <w:rPr>
          <w:rFonts w:ascii="宋体" w:hAnsi="宋体" w:eastAsia="宋体"/>
          <w:lang w:eastAsia="zh-CN"/>
        </w:rPr>
        <w:t>D. 趋势分析</w:t>
      </w:r>
    </w:p>
    <w:p w14:paraId="363986FF">
      <w:pPr>
        <w:rPr>
          <w:rFonts w:hint="eastAsia" w:ascii="宋体" w:hAnsi="宋体" w:eastAsia="宋体"/>
        </w:rPr>
      </w:pPr>
      <w:r>
        <w:rPr>
          <w:rFonts w:ascii="宋体" w:hAnsi="宋体" w:eastAsia="宋体"/>
        </w:rPr>
        <w:t>E. ROI 分析</w:t>
      </w:r>
    </w:p>
    <w:p w14:paraId="57FCAFA4">
      <w:pPr>
        <w:rPr>
          <w:rFonts w:hint="eastAsia" w:ascii="宋体" w:hAnsi="宋体" w:eastAsia="宋体"/>
        </w:rPr>
      </w:pPr>
      <w:r>
        <w:rPr>
          <w:rFonts w:ascii="宋体" w:hAnsi="宋体" w:eastAsia="宋体"/>
        </w:rPr>
        <w:t>答案：ABDE</w:t>
      </w:r>
    </w:p>
    <w:p w14:paraId="13EB109B">
      <w:pPr>
        <w:rPr>
          <w:rFonts w:hint="eastAsia" w:ascii="宋体" w:hAnsi="宋体" w:eastAsia="宋体"/>
          <w:lang w:eastAsia="zh-CN"/>
        </w:rPr>
      </w:pPr>
      <w:r>
        <w:rPr>
          <w:rFonts w:ascii="宋体" w:hAnsi="宋体" w:eastAsia="宋体"/>
          <w:lang w:eastAsia="zh-CN"/>
        </w:rPr>
        <w:t>340. 全媒体运营师在遵守《中华人民共和国食品安全法》方面，应关注的内容有（）。</w:t>
      </w:r>
    </w:p>
    <w:p w14:paraId="3BE8BE9C">
      <w:pPr>
        <w:rPr>
          <w:rFonts w:hint="eastAsia" w:ascii="宋体" w:hAnsi="宋体" w:eastAsia="宋体"/>
          <w:lang w:eastAsia="zh-CN"/>
        </w:rPr>
      </w:pPr>
      <w:r>
        <w:rPr>
          <w:rFonts w:ascii="宋体" w:hAnsi="宋体" w:eastAsia="宋体"/>
          <w:lang w:eastAsia="zh-CN"/>
        </w:rPr>
        <w:t>A. 食品的生产加工过程</w:t>
      </w:r>
    </w:p>
    <w:p w14:paraId="6AE53844">
      <w:pPr>
        <w:rPr>
          <w:rFonts w:hint="eastAsia" w:ascii="宋体" w:hAnsi="宋体" w:eastAsia="宋体"/>
          <w:lang w:eastAsia="zh-CN"/>
        </w:rPr>
      </w:pPr>
      <w:r>
        <w:rPr>
          <w:rFonts w:ascii="宋体" w:hAnsi="宋体" w:eastAsia="宋体"/>
          <w:lang w:eastAsia="zh-CN"/>
        </w:rPr>
        <w:t>B. 食品广告的真实性</w:t>
      </w:r>
    </w:p>
    <w:p w14:paraId="76AC817C">
      <w:pPr>
        <w:rPr>
          <w:rFonts w:hint="eastAsia" w:ascii="宋体" w:hAnsi="宋体" w:eastAsia="宋体"/>
          <w:lang w:eastAsia="zh-CN"/>
        </w:rPr>
      </w:pPr>
      <w:r>
        <w:rPr>
          <w:rFonts w:ascii="宋体" w:hAnsi="宋体" w:eastAsia="宋体"/>
          <w:lang w:eastAsia="zh-CN"/>
        </w:rPr>
        <w:t>C. 食品包装的安全性</w:t>
      </w:r>
    </w:p>
    <w:p w14:paraId="52F06AC1">
      <w:pPr>
        <w:rPr>
          <w:rFonts w:hint="eastAsia" w:ascii="宋体" w:hAnsi="宋体" w:eastAsia="宋体"/>
          <w:lang w:eastAsia="zh-CN"/>
        </w:rPr>
      </w:pPr>
      <w:r>
        <w:rPr>
          <w:rFonts w:ascii="宋体" w:hAnsi="宋体" w:eastAsia="宋体"/>
          <w:lang w:eastAsia="zh-CN"/>
        </w:rPr>
        <w:t>D. 食品安全法律法规的最新动态</w:t>
      </w:r>
    </w:p>
    <w:p w14:paraId="6C3C5FED">
      <w:pPr>
        <w:rPr>
          <w:rFonts w:hint="eastAsia" w:ascii="宋体" w:hAnsi="宋体" w:eastAsia="宋体"/>
          <w:lang w:eastAsia="zh-CN"/>
        </w:rPr>
      </w:pPr>
      <w:r>
        <w:rPr>
          <w:rFonts w:ascii="宋体" w:hAnsi="宋体" w:eastAsia="宋体"/>
          <w:lang w:eastAsia="zh-CN"/>
        </w:rPr>
        <w:t>E. 食品的营养成分分析</w:t>
      </w:r>
    </w:p>
    <w:p w14:paraId="633903ED">
      <w:pPr>
        <w:rPr>
          <w:rFonts w:hint="eastAsia" w:ascii="宋体" w:hAnsi="宋体" w:eastAsia="宋体"/>
          <w:lang w:eastAsia="zh-CN"/>
        </w:rPr>
      </w:pPr>
      <w:r>
        <w:rPr>
          <w:rFonts w:ascii="宋体" w:hAnsi="宋体" w:eastAsia="宋体"/>
          <w:lang w:eastAsia="zh-CN"/>
        </w:rPr>
        <w:t>答案：ABCD</w:t>
      </w:r>
    </w:p>
    <w:p w14:paraId="1D588C9E">
      <w:pPr>
        <w:rPr>
          <w:rFonts w:hint="eastAsia" w:ascii="宋体" w:hAnsi="宋体" w:eastAsia="宋体"/>
          <w:lang w:eastAsia="zh-CN"/>
        </w:rPr>
      </w:pPr>
      <w:r>
        <w:rPr>
          <w:rFonts w:ascii="宋体" w:hAnsi="宋体" w:eastAsia="宋体"/>
          <w:lang w:eastAsia="zh-CN"/>
        </w:rPr>
        <w:t>341. 全媒体运营中明确达人选拔标准时应考虑的因素是（）。</w:t>
      </w:r>
    </w:p>
    <w:p w14:paraId="691743FD">
      <w:pPr>
        <w:rPr>
          <w:rFonts w:hint="eastAsia" w:ascii="宋体" w:hAnsi="宋体" w:eastAsia="宋体"/>
          <w:lang w:eastAsia="zh-CN"/>
        </w:rPr>
      </w:pPr>
      <w:r>
        <w:rPr>
          <w:rFonts w:ascii="宋体" w:hAnsi="宋体" w:eastAsia="宋体"/>
          <w:lang w:eastAsia="zh-CN"/>
        </w:rPr>
        <w:t>A. 粉丝数量与粉丝活跃度</w:t>
      </w:r>
    </w:p>
    <w:p w14:paraId="3C9842C3">
      <w:pPr>
        <w:rPr>
          <w:rFonts w:hint="eastAsia" w:ascii="宋体" w:hAnsi="宋体" w:eastAsia="宋体"/>
          <w:lang w:eastAsia="zh-CN"/>
        </w:rPr>
      </w:pPr>
      <w:r>
        <w:rPr>
          <w:rFonts w:ascii="宋体" w:hAnsi="宋体" w:eastAsia="宋体"/>
          <w:lang w:eastAsia="zh-CN"/>
        </w:rPr>
        <w:t>B. 达人的文案创作和视频制作能力</w:t>
      </w:r>
    </w:p>
    <w:p w14:paraId="3846045D">
      <w:pPr>
        <w:rPr>
          <w:rFonts w:hint="eastAsia" w:ascii="宋体" w:hAnsi="宋体" w:eastAsia="宋体"/>
          <w:lang w:eastAsia="zh-CN"/>
        </w:rPr>
      </w:pPr>
      <w:r>
        <w:rPr>
          <w:rFonts w:ascii="宋体" w:hAnsi="宋体" w:eastAsia="宋体"/>
          <w:lang w:eastAsia="zh-CN"/>
        </w:rPr>
        <w:t>C. 达人遵守法律法规和道德标准的情况</w:t>
      </w:r>
    </w:p>
    <w:p w14:paraId="71222F3C">
      <w:pPr>
        <w:rPr>
          <w:rFonts w:hint="eastAsia" w:ascii="宋体" w:hAnsi="宋体" w:eastAsia="宋体"/>
          <w:lang w:eastAsia="zh-CN"/>
        </w:rPr>
      </w:pPr>
      <w:r>
        <w:rPr>
          <w:rFonts w:ascii="宋体" w:hAnsi="宋体" w:eastAsia="宋体"/>
          <w:lang w:eastAsia="zh-CN"/>
        </w:rPr>
        <w:t>D. 达人的历史合作案例和品牌口碑</w:t>
      </w:r>
    </w:p>
    <w:p w14:paraId="477B0DA1">
      <w:pPr>
        <w:rPr>
          <w:rFonts w:hint="eastAsia" w:ascii="宋体" w:hAnsi="宋体" w:eastAsia="宋体"/>
          <w:lang w:eastAsia="zh-CN"/>
        </w:rPr>
      </w:pPr>
      <w:r>
        <w:rPr>
          <w:rFonts w:ascii="宋体" w:hAnsi="宋体" w:eastAsia="宋体"/>
          <w:lang w:eastAsia="zh-CN"/>
        </w:rPr>
        <w:t>E. 达人个人兴趣爱好</w:t>
      </w:r>
    </w:p>
    <w:p w14:paraId="56C6A4A4">
      <w:pPr>
        <w:rPr>
          <w:rFonts w:hint="eastAsia" w:ascii="宋体" w:hAnsi="宋体" w:eastAsia="宋体"/>
          <w:lang w:eastAsia="zh-CN"/>
        </w:rPr>
      </w:pPr>
      <w:r>
        <w:rPr>
          <w:rFonts w:ascii="宋体" w:hAnsi="宋体" w:eastAsia="宋体"/>
          <w:lang w:eastAsia="zh-CN"/>
        </w:rPr>
        <w:t>答案：ABCD</w:t>
      </w:r>
    </w:p>
    <w:p w14:paraId="1DA7088A">
      <w:pPr>
        <w:rPr>
          <w:rFonts w:hint="eastAsia" w:ascii="宋体" w:hAnsi="宋体" w:eastAsia="宋体"/>
          <w:lang w:eastAsia="zh-CN"/>
        </w:rPr>
      </w:pPr>
      <w:r>
        <w:rPr>
          <w:rFonts w:ascii="宋体" w:hAnsi="宋体" w:eastAsia="宋体"/>
          <w:lang w:eastAsia="zh-CN"/>
        </w:rPr>
        <w:t>342. 动态调整产品展示策略时，需要考虑的因素包括（）。</w:t>
      </w:r>
    </w:p>
    <w:p w14:paraId="2BFF4B42">
      <w:pPr>
        <w:rPr>
          <w:rFonts w:hint="eastAsia" w:ascii="宋体" w:hAnsi="宋体" w:eastAsia="宋体"/>
          <w:lang w:eastAsia="zh-CN"/>
        </w:rPr>
      </w:pPr>
      <w:r>
        <w:rPr>
          <w:rFonts w:ascii="宋体" w:hAnsi="宋体" w:eastAsia="宋体"/>
          <w:lang w:eastAsia="zh-CN"/>
        </w:rPr>
        <w:t>A. 用户行为数据</w:t>
      </w:r>
    </w:p>
    <w:p w14:paraId="7BF6F47F">
      <w:pPr>
        <w:rPr>
          <w:rFonts w:hint="eastAsia" w:ascii="宋体" w:hAnsi="宋体" w:eastAsia="宋体"/>
          <w:lang w:eastAsia="zh-CN"/>
        </w:rPr>
      </w:pPr>
      <w:r>
        <w:rPr>
          <w:rFonts w:ascii="宋体" w:hAnsi="宋体" w:eastAsia="宋体"/>
          <w:lang w:eastAsia="zh-CN"/>
        </w:rPr>
        <w:t>B. 销售数据分析</w:t>
      </w:r>
    </w:p>
    <w:p w14:paraId="4C0E9DF4">
      <w:pPr>
        <w:rPr>
          <w:rFonts w:hint="eastAsia" w:ascii="宋体" w:hAnsi="宋体" w:eastAsia="宋体"/>
          <w:lang w:eastAsia="zh-CN"/>
        </w:rPr>
      </w:pPr>
      <w:r>
        <w:rPr>
          <w:rFonts w:ascii="宋体" w:hAnsi="宋体" w:eastAsia="宋体"/>
          <w:lang w:eastAsia="zh-CN"/>
        </w:rPr>
        <w:t>C. 未来市场趋势预测</w:t>
      </w:r>
    </w:p>
    <w:p w14:paraId="67CE702E">
      <w:pPr>
        <w:rPr>
          <w:rFonts w:hint="eastAsia" w:ascii="宋体" w:hAnsi="宋体" w:eastAsia="宋体"/>
          <w:lang w:eastAsia="zh-CN"/>
        </w:rPr>
      </w:pPr>
      <w:r>
        <w:rPr>
          <w:rFonts w:ascii="宋体" w:hAnsi="宋体" w:eastAsia="宋体"/>
          <w:lang w:eastAsia="zh-CN"/>
        </w:rPr>
        <w:t>D. 竞争对手的产品策略</w:t>
      </w:r>
    </w:p>
    <w:p w14:paraId="75B28D0B">
      <w:pPr>
        <w:rPr>
          <w:rFonts w:hint="eastAsia" w:ascii="宋体" w:hAnsi="宋体" w:eastAsia="宋体"/>
          <w:lang w:eastAsia="zh-CN"/>
        </w:rPr>
      </w:pPr>
      <w:r>
        <w:rPr>
          <w:rFonts w:ascii="宋体" w:hAnsi="宋体" w:eastAsia="宋体"/>
          <w:lang w:eastAsia="zh-CN"/>
        </w:rPr>
        <w:t>E. 产品的固有成本</w:t>
      </w:r>
    </w:p>
    <w:p w14:paraId="5DD9D442">
      <w:pPr>
        <w:rPr>
          <w:rFonts w:hint="eastAsia" w:ascii="宋体" w:hAnsi="宋体" w:eastAsia="宋体"/>
          <w:lang w:eastAsia="zh-CN"/>
        </w:rPr>
      </w:pPr>
      <w:r>
        <w:rPr>
          <w:rFonts w:ascii="宋体" w:hAnsi="宋体" w:eastAsia="宋体"/>
          <w:lang w:eastAsia="zh-CN"/>
        </w:rPr>
        <w:t>答案：ABCD</w:t>
      </w:r>
    </w:p>
    <w:p w14:paraId="08B0CC29">
      <w:pPr>
        <w:rPr>
          <w:rFonts w:hint="eastAsia" w:ascii="宋体" w:hAnsi="宋体" w:eastAsia="宋体"/>
          <w:lang w:eastAsia="zh-CN"/>
        </w:rPr>
      </w:pPr>
      <w:r>
        <w:rPr>
          <w:rFonts w:ascii="宋体" w:hAnsi="宋体" w:eastAsia="宋体"/>
          <w:lang w:eastAsia="zh-CN"/>
        </w:rPr>
        <w:t>343. 选题的内容形式在全媒体运营中起着至关重要的作用，属于选题的内容形式是（）。</w:t>
      </w:r>
    </w:p>
    <w:p w14:paraId="0194EEC1">
      <w:pPr>
        <w:rPr>
          <w:rFonts w:hint="eastAsia" w:ascii="宋体" w:hAnsi="宋体" w:eastAsia="宋体"/>
          <w:lang w:eastAsia="zh-CN"/>
        </w:rPr>
      </w:pPr>
      <w:r>
        <w:rPr>
          <w:rFonts w:ascii="宋体" w:hAnsi="宋体" w:eastAsia="宋体"/>
          <w:lang w:eastAsia="zh-CN"/>
        </w:rPr>
        <w:t>A. 视频形式</w:t>
      </w:r>
    </w:p>
    <w:p w14:paraId="49981BE2">
      <w:pPr>
        <w:rPr>
          <w:rFonts w:hint="eastAsia" w:ascii="宋体" w:hAnsi="宋体" w:eastAsia="宋体"/>
          <w:lang w:eastAsia="zh-CN"/>
        </w:rPr>
      </w:pPr>
      <w:r>
        <w:rPr>
          <w:rFonts w:ascii="宋体" w:hAnsi="宋体" w:eastAsia="宋体"/>
          <w:lang w:eastAsia="zh-CN"/>
        </w:rPr>
        <w:t>B. 图文形式</w:t>
      </w:r>
    </w:p>
    <w:p w14:paraId="6B7288AA">
      <w:pPr>
        <w:rPr>
          <w:rFonts w:hint="eastAsia" w:ascii="宋体" w:hAnsi="宋体" w:eastAsia="宋体"/>
          <w:lang w:eastAsia="zh-CN"/>
        </w:rPr>
      </w:pPr>
      <w:r>
        <w:rPr>
          <w:rFonts w:ascii="宋体" w:hAnsi="宋体" w:eastAsia="宋体"/>
          <w:lang w:eastAsia="zh-CN"/>
        </w:rPr>
        <w:t>C. 动画形式</w:t>
      </w:r>
    </w:p>
    <w:p w14:paraId="23F1C5B7">
      <w:pPr>
        <w:rPr>
          <w:rFonts w:hint="eastAsia" w:ascii="宋体" w:hAnsi="宋体" w:eastAsia="宋体"/>
          <w:lang w:eastAsia="zh-CN"/>
        </w:rPr>
      </w:pPr>
      <w:r>
        <w:rPr>
          <w:rFonts w:ascii="宋体" w:hAnsi="宋体" w:eastAsia="宋体"/>
          <w:lang w:eastAsia="zh-CN"/>
        </w:rPr>
        <w:t>D. 直播形式</w:t>
      </w:r>
    </w:p>
    <w:p w14:paraId="0D3ABCF3">
      <w:pPr>
        <w:rPr>
          <w:rFonts w:hint="eastAsia" w:ascii="宋体" w:hAnsi="宋体" w:eastAsia="宋体"/>
          <w:lang w:eastAsia="zh-CN"/>
        </w:rPr>
      </w:pPr>
      <w:r>
        <w:rPr>
          <w:rFonts w:ascii="宋体" w:hAnsi="宋体" w:eastAsia="宋体"/>
          <w:lang w:eastAsia="zh-CN"/>
        </w:rPr>
        <w:t>E. 用户反馈</w:t>
      </w:r>
    </w:p>
    <w:p w14:paraId="216F63FC">
      <w:pPr>
        <w:rPr>
          <w:rFonts w:hint="eastAsia" w:ascii="宋体" w:hAnsi="宋体" w:eastAsia="宋体"/>
          <w:lang w:eastAsia="zh-CN"/>
        </w:rPr>
      </w:pPr>
      <w:r>
        <w:rPr>
          <w:rFonts w:ascii="宋体" w:hAnsi="宋体" w:eastAsia="宋体"/>
          <w:lang w:eastAsia="zh-CN"/>
        </w:rPr>
        <w:t>答案：ABCD</w:t>
      </w:r>
    </w:p>
    <w:p w14:paraId="495B8CBE">
      <w:pPr>
        <w:rPr>
          <w:rFonts w:hint="eastAsia" w:ascii="宋体" w:hAnsi="宋体" w:eastAsia="宋体"/>
          <w:lang w:eastAsia="zh-CN"/>
        </w:rPr>
      </w:pPr>
      <w:r>
        <w:rPr>
          <w:rFonts w:ascii="宋体" w:hAnsi="宋体" w:eastAsia="宋体"/>
          <w:lang w:eastAsia="zh-CN"/>
        </w:rPr>
        <w:t>344. 为了确保短视频矩阵账号定位的准确性和有效性，需要进行的工作包括（）。</w:t>
      </w:r>
    </w:p>
    <w:p w14:paraId="583338D4">
      <w:pPr>
        <w:rPr>
          <w:rFonts w:hint="eastAsia" w:ascii="宋体" w:hAnsi="宋体" w:eastAsia="宋体"/>
          <w:lang w:eastAsia="zh-CN"/>
        </w:rPr>
      </w:pPr>
      <w:r>
        <w:rPr>
          <w:rFonts w:ascii="宋体" w:hAnsi="宋体" w:eastAsia="宋体"/>
          <w:lang w:eastAsia="zh-CN"/>
        </w:rPr>
        <w:t>A. 设定与品牌整体策略相协调的账号定位</w:t>
      </w:r>
    </w:p>
    <w:p w14:paraId="4017F4C2">
      <w:pPr>
        <w:rPr>
          <w:rFonts w:hint="eastAsia" w:ascii="宋体" w:hAnsi="宋体" w:eastAsia="宋体"/>
          <w:lang w:eastAsia="zh-CN"/>
        </w:rPr>
      </w:pPr>
      <w:r>
        <w:rPr>
          <w:rFonts w:ascii="宋体" w:hAnsi="宋体" w:eastAsia="宋体"/>
          <w:lang w:eastAsia="zh-CN"/>
        </w:rPr>
        <w:t>B. 深入分析目标受众的需求和痛点</w:t>
      </w:r>
    </w:p>
    <w:p w14:paraId="721584D9">
      <w:pPr>
        <w:rPr>
          <w:rFonts w:hint="eastAsia" w:ascii="宋体" w:hAnsi="宋体" w:eastAsia="宋体"/>
          <w:lang w:eastAsia="zh-CN"/>
        </w:rPr>
      </w:pPr>
      <w:r>
        <w:rPr>
          <w:rFonts w:ascii="宋体" w:hAnsi="宋体" w:eastAsia="宋体"/>
          <w:lang w:eastAsia="zh-CN"/>
        </w:rPr>
        <w:t>C. 忽视用户反馈，坚持既定策略</w:t>
      </w:r>
    </w:p>
    <w:p w14:paraId="3E9678E3">
      <w:pPr>
        <w:rPr>
          <w:rFonts w:hint="eastAsia" w:ascii="宋体" w:hAnsi="宋体" w:eastAsia="宋体"/>
          <w:lang w:eastAsia="zh-CN"/>
        </w:rPr>
      </w:pPr>
      <w:r>
        <w:rPr>
          <w:rFonts w:ascii="宋体" w:hAnsi="宋体" w:eastAsia="宋体"/>
          <w:lang w:eastAsia="zh-CN"/>
        </w:rPr>
        <w:t>D. 不断监测和调整账号定位策略</w:t>
      </w:r>
    </w:p>
    <w:p w14:paraId="2DA86047">
      <w:pPr>
        <w:rPr>
          <w:rFonts w:hint="eastAsia" w:ascii="宋体" w:hAnsi="宋体" w:eastAsia="宋体"/>
          <w:lang w:eastAsia="zh-CN"/>
        </w:rPr>
      </w:pPr>
      <w:r>
        <w:rPr>
          <w:rFonts w:ascii="宋体" w:hAnsi="宋体" w:eastAsia="宋体"/>
          <w:lang w:eastAsia="zh-CN"/>
        </w:rPr>
        <w:t>E. 追求账号数量的最大化以覆盖更多受众</w:t>
      </w:r>
    </w:p>
    <w:p w14:paraId="2F824608">
      <w:pPr>
        <w:rPr>
          <w:rFonts w:hint="eastAsia" w:ascii="宋体" w:hAnsi="宋体" w:eastAsia="宋体"/>
          <w:lang w:eastAsia="zh-CN"/>
        </w:rPr>
      </w:pPr>
      <w:r>
        <w:rPr>
          <w:rFonts w:ascii="宋体" w:hAnsi="宋体" w:eastAsia="宋体"/>
          <w:lang w:eastAsia="zh-CN"/>
        </w:rPr>
        <w:t>答案：ABD</w:t>
      </w:r>
    </w:p>
    <w:p w14:paraId="33C56A43">
      <w:pPr>
        <w:rPr>
          <w:rFonts w:hint="eastAsia" w:ascii="宋体" w:hAnsi="宋体" w:eastAsia="宋体"/>
          <w:lang w:eastAsia="zh-CN"/>
        </w:rPr>
      </w:pPr>
      <w:r>
        <w:rPr>
          <w:rFonts w:ascii="宋体" w:hAnsi="宋体" w:eastAsia="宋体"/>
          <w:lang w:eastAsia="zh-CN"/>
        </w:rPr>
        <w:t>345. 在制定达人发展策略时，需要进行的市场与受众分析包括（）。</w:t>
      </w:r>
    </w:p>
    <w:p w14:paraId="378A5F83">
      <w:pPr>
        <w:rPr>
          <w:rFonts w:hint="eastAsia" w:ascii="宋体" w:hAnsi="宋体" w:eastAsia="宋体"/>
          <w:lang w:eastAsia="zh-CN"/>
        </w:rPr>
      </w:pPr>
      <w:r>
        <w:rPr>
          <w:rFonts w:ascii="宋体" w:hAnsi="宋体" w:eastAsia="宋体"/>
          <w:lang w:eastAsia="zh-CN"/>
        </w:rPr>
        <w:t>A. 分析竞争对手的内容策略</w:t>
      </w:r>
    </w:p>
    <w:p w14:paraId="527EEFE4">
      <w:pPr>
        <w:rPr>
          <w:rFonts w:hint="eastAsia" w:ascii="宋体" w:hAnsi="宋体" w:eastAsia="宋体"/>
          <w:lang w:eastAsia="zh-CN"/>
        </w:rPr>
      </w:pPr>
      <w:r>
        <w:rPr>
          <w:rFonts w:ascii="宋体" w:hAnsi="宋体" w:eastAsia="宋体"/>
          <w:lang w:eastAsia="zh-CN"/>
        </w:rPr>
        <w:t>B. 明确达人所在领域的市场规模</w:t>
      </w:r>
    </w:p>
    <w:p w14:paraId="6AC5ECB8">
      <w:pPr>
        <w:rPr>
          <w:rFonts w:hint="eastAsia" w:ascii="宋体" w:hAnsi="宋体" w:eastAsia="宋体"/>
          <w:lang w:eastAsia="zh-CN"/>
        </w:rPr>
      </w:pPr>
      <w:r>
        <w:rPr>
          <w:rFonts w:ascii="宋体" w:hAnsi="宋体" w:eastAsia="宋体"/>
          <w:lang w:eastAsia="zh-CN"/>
        </w:rPr>
        <w:t>C. 预测行业发展趋势</w:t>
      </w:r>
    </w:p>
    <w:p w14:paraId="46174874">
      <w:pPr>
        <w:rPr>
          <w:rFonts w:hint="eastAsia" w:ascii="宋体" w:hAnsi="宋体" w:eastAsia="宋体"/>
          <w:lang w:eastAsia="zh-CN"/>
        </w:rPr>
      </w:pPr>
      <w:r>
        <w:rPr>
          <w:rFonts w:ascii="宋体" w:hAnsi="宋体" w:eastAsia="宋体"/>
          <w:lang w:eastAsia="zh-CN"/>
        </w:rPr>
        <w:t>D. 构建受众画像以了解粉丝特征</w:t>
      </w:r>
    </w:p>
    <w:p w14:paraId="06435C7E">
      <w:pPr>
        <w:rPr>
          <w:rFonts w:hint="eastAsia" w:ascii="宋体" w:hAnsi="宋体" w:eastAsia="宋体"/>
          <w:lang w:eastAsia="zh-CN"/>
        </w:rPr>
      </w:pPr>
      <w:r>
        <w:rPr>
          <w:rFonts w:ascii="宋体" w:hAnsi="宋体" w:eastAsia="宋体"/>
          <w:lang w:eastAsia="zh-CN"/>
        </w:rPr>
        <w:t>E. 评估达人的商业价值</w:t>
      </w:r>
    </w:p>
    <w:p w14:paraId="613FF2C9">
      <w:pPr>
        <w:rPr>
          <w:rFonts w:hint="eastAsia" w:ascii="宋体" w:hAnsi="宋体" w:eastAsia="宋体"/>
          <w:lang w:eastAsia="zh-CN"/>
        </w:rPr>
      </w:pPr>
      <w:r>
        <w:rPr>
          <w:rFonts w:ascii="宋体" w:hAnsi="宋体" w:eastAsia="宋体"/>
          <w:lang w:eastAsia="zh-CN"/>
        </w:rPr>
        <w:t>答案：ABCDE</w:t>
      </w:r>
    </w:p>
    <w:p w14:paraId="6D51FEE1">
      <w:pPr>
        <w:rPr>
          <w:rFonts w:hint="eastAsia" w:ascii="宋体" w:hAnsi="宋体" w:eastAsia="宋体"/>
          <w:lang w:eastAsia="zh-CN"/>
        </w:rPr>
      </w:pPr>
      <w:r>
        <w:rPr>
          <w:rFonts w:ascii="宋体" w:hAnsi="宋体" w:eastAsia="宋体"/>
          <w:lang w:eastAsia="zh-CN"/>
        </w:rPr>
        <w:t>346. 合理使用话题标签以实现社交引流的方法包括（）。</w:t>
      </w:r>
    </w:p>
    <w:p w14:paraId="7DABF339">
      <w:pPr>
        <w:rPr>
          <w:rFonts w:hint="eastAsia" w:ascii="宋体" w:hAnsi="宋体" w:eastAsia="宋体"/>
          <w:lang w:eastAsia="zh-CN"/>
        </w:rPr>
      </w:pPr>
      <w:r>
        <w:rPr>
          <w:rFonts w:ascii="宋体" w:hAnsi="宋体" w:eastAsia="宋体"/>
          <w:lang w:eastAsia="zh-CN"/>
        </w:rPr>
        <w:t>A. 分析目标受众的兴趣爱好并选择相应的话题标签</w:t>
      </w:r>
    </w:p>
    <w:p w14:paraId="489ECAB7">
      <w:pPr>
        <w:rPr>
          <w:rFonts w:hint="eastAsia" w:ascii="宋体" w:hAnsi="宋体" w:eastAsia="宋体"/>
          <w:lang w:eastAsia="zh-CN"/>
        </w:rPr>
      </w:pPr>
      <w:r>
        <w:rPr>
          <w:rFonts w:ascii="宋体" w:hAnsi="宋体" w:eastAsia="宋体"/>
          <w:lang w:eastAsia="zh-CN"/>
        </w:rPr>
        <w:t>B. 研究热门话题并选择与账号内容相关的话题标签</w:t>
      </w:r>
    </w:p>
    <w:p w14:paraId="0ED3B5CF">
      <w:pPr>
        <w:rPr>
          <w:rFonts w:hint="eastAsia" w:ascii="宋体" w:hAnsi="宋体" w:eastAsia="宋体"/>
          <w:lang w:eastAsia="zh-CN"/>
        </w:rPr>
      </w:pPr>
      <w:r>
        <w:rPr>
          <w:rFonts w:ascii="宋体" w:hAnsi="宋体" w:eastAsia="宋体"/>
          <w:lang w:eastAsia="zh-CN"/>
        </w:rPr>
        <w:t>C. 将话题标签放置在内容结尾等显眼位置</w:t>
      </w:r>
    </w:p>
    <w:p w14:paraId="6AF28C2E">
      <w:pPr>
        <w:rPr>
          <w:rFonts w:hint="eastAsia" w:ascii="宋体" w:hAnsi="宋体" w:eastAsia="宋体"/>
          <w:lang w:eastAsia="zh-CN"/>
        </w:rPr>
      </w:pPr>
      <w:r>
        <w:rPr>
          <w:rFonts w:ascii="宋体" w:hAnsi="宋体" w:eastAsia="宋体"/>
          <w:lang w:eastAsia="zh-CN"/>
        </w:rPr>
        <w:t>D. 随意使用大量热门话题标签以增加曝光度</w:t>
      </w:r>
    </w:p>
    <w:p w14:paraId="75F8B393">
      <w:pPr>
        <w:rPr>
          <w:rFonts w:hint="eastAsia" w:ascii="宋体" w:hAnsi="宋体" w:eastAsia="宋体"/>
          <w:lang w:eastAsia="zh-CN"/>
        </w:rPr>
      </w:pPr>
      <w:r>
        <w:rPr>
          <w:rFonts w:ascii="宋体" w:hAnsi="宋体" w:eastAsia="宋体"/>
          <w:lang w:eastAsia="zh-CN"/>
        </w:rPr>
        <w:t>E. 结合品牌或产品特性创造独特的话题标签</w:t>
      </w:r>
    </w:p>
    <w:p w14:paraId="610DF9C6">
      <w:pPr>
        <w:rPr>
          <w:rFonts w:hint="eastAsia" w:ascii="宋体" w:hAnsi="宋体" w:eastAsia="宋体"/>
          <w:lang w:eastAsia="zh-CN"/>
        </w:rPr>
      </w:pPr>
      <w:r>
        <w:rPr>
          <w:rFonts w:ascii="宋体" w:hAnsi="宋体" w:eastAsia="宋体"/>
          <w:lang w:eastAsia="zh-CN"/>
        </w:rPr>
        <w:t>答案：ABE</w:t>
      </w:r>
    </w:p>
    <w:p w14:paraId="70340601">
      <w:pPr>
        <w:rPr>
          <w:rFonts w:hint="eastAsia" w:ascii="宋体" w:hAnsi="宋体" w:eastAsia="宋体"/>
          <w:lang w:eastAsia="zh-CN"/>
        </w:rPr>
      </w:pPr>
      <w:r>
        <w:rPr>
          <w:rFonts w:ascii="宋体" w:hAnsi="宋体" w:eastAsia="宋体"/>
          <w:lang w:eastAsia="zh-CN"/>
        </w:rPr>
        <w:t>347. 在进行流量质量分析时，可以采用的评估指标包括（）。</w:t>
      </w:r>
    </w:p>
    <w:p w14:paraId="16D755D8">
      <w:pPr>
        <w:rPr>
          <w:rFonts w:hint="eastAsia" w:ascii="宋体" w:hAnsi="宋体" w:eastAsia="宋体"/>
          <w:lang w:eastAsia="zh-CN"/>
        </w:rPr>
      </w:pPr>
      <w:r>
        <w:rPr>
          <w:rFonts w:ascii="宋体" w:hAnsi="宋体" w:eastAsia="宋体"/>
          <w:lang w:eastAsia="zh-CN"/>
        </w:rPr>
        <w:t>A. 用户地域分布</w:t>
      </w:r>
    </w:p>
    <w:p w14:paraId="5E04EE26">
      <w:pPr>
        <w:rPr>
          <w:rFonts w:hint="eastAsia" w:ascii="宋体" w:hAnsi="宋体" w:eastAsia="宋体"/>
          <w:lang w:eastAsia="zh-CN"/>
        </w:rPr>
      </w:pPr>
      <w:r>
        <w:rPr>
          <w:rFonts w:ascii="宋体" w:hAnsi="宋体" w:eastAsia="宋体"/>
          <w:lang w:eastAsia="zh-CN"/>
        </w:rPr>
        <w:t>B. 用户活跃度</w:t>
      </w:r>
    </w:p>
    <w:p w14:paraId="7E3107DC">
      <w:pPr>
        <w:rPr>
          <w:rFonts w:hint="eastAsia" w:ascii="宋体" w:hAnsi="宋体" w:eastAsia="宋体"/>
          <w:lang w:eastAsia="zh-CN"/>
        </w:rPr>
      </w:pPr>
      <w:r>
        <w:rPr>
          <w:rFonts w:ascii="宋体" w:hAnsi="宋体" w:eastAsia="宋体"/>
          <w:lang w:eastAsia="zh-CN"/>
        </w:rPr>
        <w:t>C. 转化率</w:t>
      </w:r>
    </w:p>
    <w:p w14:paraId="3A077DE1">
      <w:pPr>
        <w:rPr>
          <w:rFonts w:hint="eastAsia" w:ascii="宋体" w:hAnsi="宋体" w:eastAsia="宋体"/>
          <w:lang w:eastAsia="zh-CN"/>
        </w:rPr>
      </w:pPr>
      <w:r>
        <w:rPr>
          <w:rFonts w:ascii="宋体" w:hAnsi="宋体" w:eastAsia="宋体"/>
          <w:lang w:eastAsia="zh-CN"/>
        </w:rPr>
        <w:t>D. 节目制作成本</w:t>
      </w:r>
    </w:p>
    <w:p w14:paraId="4C74FD6D">
      <w:pPr>
        <w:rPr>
          <w:rFonts w:hint="eastAsia" w:ascii="宋体" w:hAnsi="宋体" w:eastAsia="宋体"/>
          <w:lang w:eastAsia="zh-CN"/>
        </w:rPr>
      </w:pPr>
      <w:r>
        <w:rPr>
          <w:rFonts w:ascii="宋体" w:hAnsi="宋体" w:eastAsia="宋体"/>
          <w:lang w:eastAsia="zh-CN"/>
        </w:rPr>
        <w:t>E. 社交媒体互动率</w:t>
      </w:r>
    </w:p>
    <w:p w14:paraId="3F2B0C86">
      <w:pPr>
        <w:rPr>
          <w:rFonts w:hint="eastAsia" w:ascii="宋体" w:hAnsi="宋体" w:eastAsia="宋体"/>
          <w:lang w:eastAsia="zh-CN"/>
        </w:rPr>
      </w:pPr>
      <w:r>
        <w:rPr>
          <w:rFonts w:ascii="宋体" w:hAnsi="宋体" w:eastAsia="宋体"/>
          <w:lang w:eastAsia="zh-CN"/>
        </w:rPr>
        <w:t>答案：ABCE</w:t>
      </w:r>
    </w:p>
    <w:p w14:paraId="718C46EB">
      <w:pPr>
        <w:rPr>
          <w:rFonts w:hint="eastAsia" w:ascii="宋体" w:hAnsi="宋体" w:eastAsia="宋体"/>
          <w:lang w:eastAsia="zh-CN"/>
        </w:rPr>
      </w:pPr>
      <w:r>
        <w:rPr>
          <w:rFonts w:ascii="宋体" w:hAnsi="宋体" w:eastAsia="宋体"/>
          <w:lang w:eastAsia="zh-CN"/>
        </w:rPr>
        <w:t>348. 达人定位的具体步骤涵盖了市场调研的多个方面，包括（）等关键内容。</w:t>
      </w:r>
    </w:p>
    <w:p w14:paraId="2D89A833">
      <w:pPr>
        <w:rPr>
          <w:rFonts w:hint="eastAsia" w:ascii="宋体" w:hAnsi="宋体" w:eastAsia="宋体"/>
          <w:lang w:eastAsia="zh-CN"/>
        </w:rPr>
      </w:pPr>
      <w:r>
        <w:rPr>
          <w:rFonts w:ascii="宋体" w:hAnsi="宋体" w:eastAsia="宋体"/>
          <w:lang w:eastAsia="zh-CN"/>
        </w:rPr>
        <w:t>A. 了解市场竞争格局和趋势</w:t>
      </w:r>
    </w:p>
    <w:p w14:paraId="150665B3">
      <w:pPr>
        <w:rPr>
          <w:rFonts w:hint="eastAsia" w:ascii="宋体" w:hAnsi="宋体" w:eastAsia="宋体"/>
          <w:lang w:eastAsia="zh-CN"/>
        </w:rPr>
      </w:pPr>
      <w:r>
        <w:rPr>
          <w:rFonts w:ascii="宋体" w:hAnsi="宋体" w:eastAsia="宋体"/>
          <w:lang w:eastAsia="zh-CN"/>
        </w:rPr>
        <w:t>B. 分析目标受众需求和偏好</w:t>
      </w:r>
    </w:p>
    <w:p w14:paraId="31784E35">
      <w:pPr>
        <w:rPr>
          <w:rFonts w:hint="eastAsia" w:ascii="宋体" w:hAnsi="宋体" w:eastAsia="宋体"/>
          <w:lang w:eastAsia="zh-CN"/>
        </w:rPr>
      </w:pPr>
      <w:r>
        <w:rPr>
          <w:rFonts w:ascii="宋体" w:hAnsi="宋体" w:eastAsia="宋体"/>
          <w:lang w:eastAsia="zh-CN"/>
        </w:rPr>
        <w:t>C. 监控与评估定位效果</w:t>
      </w:r>
    </w:p>
    <w:p w14:paraId="6F5D1A59">
      <w:pPr>
        <w:rPr>
          <w:rFonts w:hint="eastAsia" w:ascii="宋体" w:hAnsi="宋体" w:eastAsia="宋体"/>
          <w:lang w:eastAsia="zh-CN"/>
        </w:rPr>
      </w:pPr>
      <w:r>
        <w:rPr>
          <w:rFonts w:ascii="宋体" w:hAnsi="宋体" w:eastAsia="宋体"/>
          <w:lang w:eastAsia="zh-CN"/>
        </w:rPr>
        <w:t>D. 评估自身兴趣、专长和资源</w:t>
      </w:r>
    </w:p>
    <w:p w14:paraId="61C8B307">
      <w:pPr>
        <w:rPr>
          <w:rFonts w:hint="eastAsia" w:ascii="宋体" w:hAnsi="宋体" w:eastAsia="宋体"/>
          <w:lang w:eastAsia="zh-CN"/>
        </w:rPr>
      </w:pPr>
      <w:r>
        <w:rPr>
          <w:rFonts w:ascii="宋体" w:hAnsi="宋体" w:eastAsia="宋体"/>
          <w:lang w:eastAsia="zh-CN"/>
        </w:rPr>
        <w:t>E. 制定清晰的定位描述和标签</w:t>
      </w:r>
    </w:p>
    <w:p w14:paraId="6B89068E">
      <w:pPr>
        <w:rPr>
          <w:rFonts w:hint="eastAsia" w:ascii="宋体" w:hAnsi="宋体" w:eastAsia="宋体"/>
          <w:lang w:eastAsia="zh-CN"/>
        </w:rPr>
      </w:pPr>
      <w:r>
        <w:rPr>
          <w:rFonts w:ascii="宋体" w:hAnsi="宋体" w:eastAsia="宋体"/>
          <w:lang w:eastAsia="zh-CN"/>
        </w:rPr>
        <w:t>答案：ABCDE</w:t>
      </w:r>
    </w:p>
    <w:p w14:paraId="02CD6ED3">
      <w:pPr>
        <w:rPr>
          <w:rFonts w:hint="eastAsia" w:ascii="宋体" w:hAnsi="宋体" w:eastAsia="宋体"/>
          <w:lang w:eastAsia="zh-CN"/>
        </w:rPr>
      </w:pPr>
      <w:r>
        <w:rPr>
          <w:rFonts w:ascii="宋体" w:hAnsi="宋体" w:eastAsia="宋体"/>
          <w:lang w:eastAsia="zh-CN"/>
        </w:rPr>
        <w:t>349. 在进行数据优化以提高网站排名和用户留存率时，全媒体运营师应关注的用户体验优化方面包括（）。</w:t>
      </w:r>
    </w:p>
    <w:p w14:paraId="1E21443C">
      <w:pPr>
        <w:rPr>
          <w:rFonts w:hint="eastAsia" w:ascii="宋体" w:hAnsi="宋体" w:eastAsia="宋体"/>
          <w:lang w:eastAsia="zh-CN"/>
        </w:rPr>
      </w:pPr>
      <w:r>
        <w:rPr>
          <w:rFonts w:ascii="宋体" w:hAnsi="宋体" w:eastAsia="宋体"/>
          <w:lang w:eastAsia="zh-CN"/>
        </w:rPr>
        <w:t>A. 关键词的密度控制</w:t>
      </w:r>
    </w:p>
    <w:p w14:paraId="7D437262">
      <w:pPr>
        <w:rPr>
          <w:rFonts w:hint="eastAsia" w:ascii="宋体" w:hAnsi="宋体" w:eastAsia="宋体"/>
          <w:lang w:eastAsia="zh-CN"/>
        </w:rPr>
      </w:pPr>
      <w:r>
        <w:rPr>
          <w:rFonts w:ascii="宋体" w:hAnsi="宋体" w:eastAsia="宋体"/>
          <w:lang w:eastAsia="zh-CN"/>
        </w:rPr>
        <w:t>B. 页面加载速度的优化</w:t>
      </w:r>
    </w:p>
    <w:p w14:paraId="1F88207A">
      <w:pPr>
        <w:rPr>
          <w:rFonts w:hint="eastAsia" w:ascii="宋体" w:hAnsi="宋体" w:eastAsia="宋体"/>
          <w:lang w:eastAsia="zh-CN"/>
        </w:rPr>
      </w:pPr>
      <w:r>
        <w:rPr>
          <w:rFonts w:ascii="宋体" w:hAnsi="宋体" w:eastAsia="宋体"/>
          <w:lang w:eastAsia="zh-CN"/>
        </w:rPr>
        <w:t>C. 外部链接的建立</w:t>
      </w:r>
    </w:p>
    <w:p w14:paraId="445299FF">
      <w:pPr>
        <w:rPr>
          <w:rFonts w:hint="eastAsia" w:ascii="宋体" w:hAnsi="宋体" w:eastAsia="宋体"/>
          <w:lang w:eastAsia="zh-CN"/>
        </w:rPr>
      </w:pPr>
      <w:r>
        <w:rPr>
          <w:rFonts w:ascii="宋体" w:hAnsi="宋体" w:eastAsia="宋体"/>
          <w:lang w:eastAsia="zh-CN"/>
        </w:rPr>
        <w:t>D. 响应式设计的实现</w:t>
      </w:r>
    </w:p>
    <w:p w14:paraId="2FEAB5E3">
      <w:pPr>
        <w:rPr>
          <w:rFonts w:hint="eastAsia" w:ascii="宋体" w:hAnsi="宋体" w:eastAsia="宋体"/>
          <w:lang w:eastAsia="zh-CN"/>
        </w:rPr>
      </w:pPr>
      <w:r>
        <w:rPr>
          <w:rFonts w:ascii="宋体" w:hAnsi="宋体" w:eastAsia="宋体"/>
          <w:lang w:eastAsia="zh-CN"/>
        </w:rPr>
        <w:t>E. 用户互动的增加</w:t>
      </w:r>
    </w:p>
    <w:p w14:paraId="5A508EAB">
      <w:pPr>
        <w:rPr>
          <w:rFonts w:hint="eastAsia" w:ascii="宋体" w:hAnsi="宋体" w:eastAsia="宋体"/>
          <w:lang w:eastAsia="zh-CN"/>
        </w:rPr>
      </w:pPr>
      <w:r>
        <w:rPr>
          <w:rFonts w:ascii="宋体" w:hAnsi="宋体" w:eastAsia="宋体"/>
          <w:lang w:eastAsia="zh-CN"/>
        </w:rPr>
        <w:t>答案：BDE</w:t>
      </w:r>
    </w:p>
    <w:p w14:paraId="5F7E21B7">
      <w:pPr>
        <w:rPr>
          <w:rFonts w:hint="eastAsia" w:ascii="宋体" w:hAnsi="宋体" w:eastAsia="宋体"/>
          <w:lang w:eastAsia="zh-CN"/>
        </w:rPr>
      </w:pPr>
      <w:r>
        <w:rPr>
          <w:rFonts w:ascii="宋体" w:hAnsi="宋体" w:eastAsia="宋体"/>
          <w:lang w:eastAsia="zh-CN"/>
        </w:rPr>
        <w:t>350. 全媒体运营师在推广产品时，为确保合规运营，应遵守法律规定中关于（）的要求。</w:t>
      </w:r>
    </w:p>
    <w:p w14:paraId="04E06365">
      <w:pPr>
        <w:rPr>
          <w:rFonts w:hint="eastAsia" w:ascii="宋体" w:hAnsi="宋体" w:eastAsia="宋体"/>
          <w:lang w:eastAsia="zh-CN"/>
        </w:rPr>
      </w:pPr>
      <w:r>
        <w:rPr>
          <w:rFonts w:ascii="宋体" w:hAnsi="宋体" w:eastAsia="宋体"/>
          <w:lang w:eastAsia="zh-CN"/>
        </w:rPr>
        <w:t>A. 产品质量标准</w:t>
      </w:r>
    </w:p>
    <w:p w14:paraId="2F51BB1C">
      <w:pPr>
        <w:rPr>
          <w:rFonts w:hint="eastAsia" w:ascii="宋体" w:hAnsi="宋体" w:eastAsia="宋体"/>
          <w:lang w:eastAsia="zh-CN"/>
        </w:rPr>
      </w:pPr>
      <w:r>
        <w:rPr>
          <w:rFonts w:ascii="宋体" w:hAnsi="宋体" w:eastAsia="宋体"/>
          <w:lang w:eastAsia="zh-CN"/>
        </w:rPr>
        <w:t>B. 广告真实性</w:t>
      </w:r>
    </w:p>
    <w:p w14:paraId="6D83FB75">
      <w:pPr>
        <w:rPr>
          <w:rFonts w:hint="eastAsia" w:ascii="宋体" w:hAnsi="宋体" w:eastAsia="宋体"/>
          <w:lang w:eastAsia="zh-CN"/>
        </w:rPr>
      </w:pPr>
      <w:r>
        <w:rPr>
          <w:rFonts w:ascii="宋体" w:hAnsi="宋体" w:eastAsia="宋体"/>
          <w:lang w:eastAsia="zh-CN"/>
        </w:rPr>
        <w:t>C. 消费者权益保护</w:t>
      </w:r>
    </w:p>
    <w:p w14:paraId="7B52B2FC">
      <w:pPr>
        <w:rPr>
          <w:rFonts w:hint="eastAsia" w:ascii="宋体" w:hAnsi="宋体" w:eastAsia="宋体"/>
          <w:lang w:eastAsia="zh-CN"/>
        </w:rPr>
      </w:pPr>
      <w:r>
        <w:rPr>
          <w:rFonts w:ascii="宋体" w:hAnsi="宋体" w:eastAsia="宋体"/>
          <w:lang w:eastAsia="zh-CN"/>
        </w:rPr>
        <w:t>D. 用户隐私保护</w:t>
      </w:r>
    </w:p>
    <w:p w14:paraId="2EA95493">
      <w:pPr>
        <w:rPr>
          <w:rFonts w:hint="eastAsia" w:ascii="宋体" w:hAnsi="宋体" w:eastAsia="宋体"/>
          <w:lang w:eastAsia="zh-CN"/>
        </w:rPr>
      </w:pPr>
      <w:r>
        <w:rPr>
          <w:rFonts w:ascii="宋体" w:hAnsi="宋体" w:eastAsia="宋体"/>
          <w:lang w:eastAsia="zh-CN"/>
        </w:rPr>
        <w:t>E. 网络安全</w:t>
      </w:r>
    </w:p>
    <w:p w14:paraId="311E5BF4">
      <w:pPr>
        <w:rPr>
          <w:rFonts w:hint="eastAsia" w:ascii="宋体" w:hAnsi="宋体" w:eastAsia="宋体"/>
          <w:lang w:eastAsia="zh-CN"/>
        </w:rPr>
      </w:pPr>
      <w:r>
        <w:rPr>
          <w:rFonts w:ascii="宋体" w:hAnsi="宋体" w:eastAsia="宋体"/>
          <w:lang w:eastAsia="zh-CN"/>
        </w:rPr>
        <w:t>答案：ABCDE</w:t>
      </w:r>
    </w:p>
    <w:p w14:paraId="74BA5D3B">
      <w:pPr>
        <w:rPr>
          <w:rFonts w:hint="eastAsia" w:ascii="宋体" w:hAnsi="宋体" w:eastAsia="宋体"/>
          <w:lang w:eastAsia="zh-CN"/>
        </w:rPr>
      </w:pPr>
      <w:r>
        <w:rPr>
          <w:rFonts w:ascii="宋体" w:hAnsi="宋体" w:eastAsia="宋体"/>
          <w:lang w:eastAsia="zh-CN"/>
        </w:rPr>
        <w:t>351. 在全媒体运营中，运用技术趋势分析法进行行业分析时，需要考虑的因素包括（）。</w:t>
      </w:r>
    </w:p>
    <w:p w14:paraId="2C97861D">
      <w:pPr>
        <w:rPr>
          <w:rFonts w:hint="eastAsia" w:ascii="宋体" w:hAnsi="宋体" w:eastAsia="宋体"/>
          <w:lang w:eastAsia="zh-CN"/>
        </w:rPr>
      </w:pPr>
      <w:r>
        <w:rPr>
          <w:rFonts w:ascii="宋体" w:hAnsi="宋体" w:eastAsia="宋体"/>
          <w:lang w:eastAsia="zh-CN"/>
        </w:rPr>
        <w:t>A. 技术创新在行业中的应用情况</w:t>
      </w:r>
    </w:p>
    <w:p w14:paraId="4C00CCBE">
      <w:pPr>
        <w:rPr>
          <w:rFonts w:hint="eastAsia" w:ascii="宋体" w:hAnsi="宋体" w:eastAsia="宋体"/>
          <w:lang w:eastAsia="zh-CN"/>
        </w:rPr>
      </w:pPr>
      <w:r>
        <w:rPr>
          <w:rFonts w:ascii="宋体" w:hAnsi="宋体" w:eastAsia="宋体"/>
          <w:lang w:eastAsia="zh-CN"/>
        </w:rPr>
        <w:t>B. 技术进步的速度</w:t>
      </w:r>
    </w:p>
    <w:p w14:paraId="55BB766E">
      <w:pPr>
        <w:rPr>
          <w:rFonts w:hint="eastAsia" w:ascii="宋体" w:hAnsi="宋体" w:eastAsia="宋体"/>
          <w:lang w:eastAsia="zh-CN"/>
        </w:rPr>
      </w:pPr>
      <w:r>
        <w:rPr>
          <w:rFonts w:ascii="宋体" w:hAnsi="宋体" w:eastAsia="宋体"/>
          <w:lang w:eastAsia="zh-CN"/>
        </w:rPr>
        <w:t>C. 法律法规的变化</w:t>
      </w:r>
    </w:p>
    <w:p w14:paraId="13BB38E6">
      <w:pPr>
        <w:rPr>
          <w:rFonts w:hint="eastAsia" w:ascii="宋体" w:hAnsi="宋体" w:eastAsia="宋体"/>
          <w:lang w:eastAsia="zh-CN"/>
        </w:rPr>
      </w:pPr>
      <w:r>
        <w:rPr>
          <w:rFonts w:ascii="宋体" w:hAnsi="宋体" w:eastAsia="宋体"/>
          <w:lang w:eastAsia="zh-CN"/>
        </w:rPr>
        <w:t>D. 技术壁垒对行业竞争格局的影响</w:t>
      </w:r>
    </w:p>
    <w:p w14:paraId="1082885B">
      <w:pPr>
        <w:rPr>
          <w:rFonts w:hint="eastAsia" w:ascii="宋体" w:hAnsi="宋体" w:eastAsia="宋体"/>
          <w:lang w:eastAsia="zh-CN"/>
        </w:rPr>
      </w:pPr>
      <w:r>
        <w:rPr>
          <w:rFonts w:ascii="宋体" w:hAnsi="宋体" w:eastAsia="宋体"/>
          <w:lang w:eastAsia="zh-CN"/>
        </w:rPr>
        <w:t>E. 消费者的收入水平</w:t>
      </w:r>
    </w:p>
    <w:p w14:paraId="7AB5B265">
      <w:pPr>
        <w:rPr>
          <w:rFonts w:hint="eastAsia" w:ascii="宋体" w:hAnsi="宋体" w:eastAsia="宋体"/>
          <w:lang w:eastAsia="zh-CN"/>
        </w:rPr>
      </w:pPr>
      <w:r>
        <w:rPr>
          <w:rFonts w:ascii="宋体" w:hAnsi="宋体" w:eastAsia="宋体"/>
          <w:lang w:eastAsia="zh-CN"/>
        </w:rPr>
        <w:t>答案：ABD</w:t>
      </w:r>
    </w:p>
    <w:p w14:paraId="2789B465">
      <w:pPr>
        <w:rPr>
          <w:rFonts w:hint="eastAsia" w:ascii="宋体" w:hAnsi="宋体" w:eastAsia="宋体"/>
          <w:lang w:eastAsia="zh-CN"/>
        </w:rPr>
      </w:pPr>
      <w:r>
        <w:rPr>
          <w:rFonts w:ascii="宋体" w:hAnsi="宋体" w:eastAsia="宋体"/>
          <w:lang w:eastAsia="zh-CN"/>
        </w:rPr>
        <w:t>352. 线下见面会型达人营销活动的特点包括（）。</w:t>
      </w:r>
    </w:p>
    <w:p w14:paraId="68DA4927">
      <w:pPr>
        <w:rPr>
          <w:rFonts w:hint="eastAsia" w:ascii="宋体" w:hAnsi="宋体" w:eastAsia="宋体"/>
          <w:lang w:eastAsia="zh-CN"/>
        </w:rPr>
      </w:pPr>
      <w:r>
        <w:rPr>
          <w:rFonts w:ascii="宋体" w:hAnsi="宋体" w:eastAsia="宋体"/>
          <w:lang w:eastAsia="zh-CN"/>
        </w:rPr>
        <w:t>A. 参与感高</w:t>
      </w:r>
    </w:p>
    <w:p w14:paraId="19353B6E">
      <w:pPr>
        <w:rPr>
          <w:rFonts w:hint="eastAsia" w:ascii="宋体" w:hAnsi="宋体" w:eastAsia="宋体"/>
          <w:lang w:eastAsia="zh-CN"/>
        </w:rPr>
      </w:pPr>
      <w:r>
        <w:rPr>
          <w:rFonts w:ascii="宋体" w:hAnsi="宋体" w:eastAsia="宋体"/>
          <w:lang w:eastAsia="zh-CN"/>
        </w:rPr>
        <w:t>B. 互动性强</w:t>
      </w:r>
    </w:p>
    <w:p w14:paraId="2A35B1C5">
      <w:pPr>
        <w:rPr>
          <w:rFonts w:hint="eastAsia" w:ascii="宋体" w:hAnsi="宋体" w:eastAsia="宋体"/>
          <w:lang w:eastAsia="zh-CN"/>
        </w:rPr>
      </w:pPr>
      <w:r>
        <w:rPr>
          <w:rFonts w:ascii="宋体" w:hAnsi="宋体" w:eastAsia="宋体"/>
          <w:lang w:eastAsia="zh-CN"/>
        </w:rPr>
        <w:t>C. 传播效果持久</w:t>
      </w:r>
    </w:p>
    <w:p w14:paraId="68F19EFE">
      <w:pPr>
        <w:rPr>
          <w:rFonts w:hint="eastAsia" w:ascii="宋体" w:hAnsi="宋体" w:eastAsia="宋体"/>
          <w:lang w:eastAsia="zh-CN"/>
        </w:rPr>
      </w:pPr>
      <w:r>
        <w:rPr>
          <w:rFonts w:ascii="宋体" w:hAnsi="宋体" w:eastAsia="宋体"/>
          <w:lang w:eastAsia="zh-CN"/>
        </w:rPr>
        <w:t>D. 受众范围广泛</w:t>
      </w:r>
    </w:p>
    <w:p w14:paraId="186D5A9B">
      <w:pPr>
        <w:rPr>
          <w:rFonts w:hint="eastAsia" w:ascii="宋体" w:hAnsi="宋体" w:eastAsia="宋体"/>
          <w:lang w:eastAsia="zh-CN"/>
        </w:rPr>
      </w:pPr>
      <w:r>
        <w:rPr>
          <w:rFonts w:ascii="宋体" w:hAnsi="宋体" w:eastAsia="宋体"/>
          <w:lang w:eastAsia="zh-CN"/>
        </w:rPr>
        <w:t>E. 成本较低</w:t>
      </w:r>
    </w:p>
    <w:p w14:paraId="3639A81A">
      <w:pPr>
        <w:rPr>
          <w:rFonts w:hint="eastAsia" w:ascii="宋体" w:hAnsi="宋体" w:eastAsia="宋体"/>
          <w:lang w:eastAsia="zh-CN"/>
        </w:rPr>
      </w:pPr>
      <w:r>
        <w:rPr>
          <w:rFonts w:ascii="宋体" w:hAnsi="宋体" w:eastAsia="宋体"/>
          <w:lang w:eastAsia="zh-CN"/>
        </w:rPr>
        <w:t>答案：AB</w:t>
      </w:r>
    </w:p>
    <w:p w14:paraId="5CF2C556">
      <w:pPr>
        <w:rPr>
          <w:rFonts w:hint="eastAsia" w:ascii="宋体" w:hAnsi="宋体" w:eastAsia="宋体"/>
          <w:lang w:eastAsia="zh-CN"/>
        </w:rPr>
      </w:pPr>
      <w:r>
        <w:rPr>
          <w:rFonts w:ascii="宋体" w:hAnsi="宋体" w:eastAsia="宋体"/>
          <w:lang w:eastAsia="zh-CN"/>
        </w:rPr>
        <w:t>353. 在进行内容优化时，为了提高搜索引擎排名和增加流量，运营师可以采取的措施有（）。</w:t>
      </w:r>
    </w:p>
    <w:p w14:paraId="6889508D">
      <w:pPr>
        <w:rPr>
          <w:rFonts w:hint="eastAsia" w:ascii="宋体" w:hAnsi="宋体" w:eastAsia="宋体"/>
          <w:lang w:eastAsia="zh-CN"/>
        </w:rPr>
      </w:pPr>
      <w:r>
        <w:rPr>
          <w:rFonts w:ascii="宋体" w:hAnsi="宋体" w:eastAsia="宋体"/>
          <w:lang w:eastAsia="zh-CN"/>
        </w:rPr>
        <w:t>A. 使用与热门话题无关的关键词</w:t>
      </w:r>
    </w:p>
    <w:p w14:paraId="76E42908">
      <w:pPr>
        <w:rPr>
          <w:rFonts w:hint="eastAsia" w:ascii="宋体" w:hAnsi="宋体" w:eastAsia="宋体"/>
          <w:lang w:eastAsia="zh-CN"/>
        </w:rPr>
      </w:pPr>
      <w:r>
        <w:rPr>
          <w:rFonts w:ascii="宋体" w:hAnsi="宋体" w:eastAsia="宋体"/>
          <w:lang w:eastAsia="zh-CN"/>
        </w:rPr>
        <w:t>B. 定期更新内容</w:t>
      </w:r>
    </w:p>
    <w:p w14:paraId="2A0702C1">
      <w:pPr>
        <w:rPr>
          <w:rFonts w:hint="eastAsia" w:ascii="宋体" w:hAnsi="宋体" w:eastAsia="宋体"/>
          <w:lang w:eastAsia="zh-CN"/>
        </w:rPr>
      </w:pPr>
      <w:r>
        <w:rPr>
          <w:rFonts w:ascii="宋体" w:hAnsi="宋体" w:eastAsia="宋体"/>
          <w:lang w:eastAsia="zh-CN"/>
        </w:rPr>
        <w:t>C. 发布低质量的内容以快速填充网站</w:t>
      </w:r>
    </w:p>
    <w:p w14:paraId="6A0180D9">
      <w:pPr>
        <w:rPr>
          <w:rFonts w:hint="eastAsia" w:ascii="宋体" w:hAnsi="宋体" w:eastAsia="宋体"/>
          <w:lang w:eastAsia="zh-CN"/>
        </w:rPr>
      </w:pPr>
      <w:r>
        <w:rPr>
          <w:rFonts w:ascii="宋体" w:hAnsi="宋体" w:eastAsia="宋体"/>
          <w:lang w:eastAsia="zh-CN"/>
        </w:rPr>
        <w:t>D. 监控并分析内容表现数据</w:t>
      </w:r>
    </w:p>
    <w:p w14:paraId="56B903C2">
      <w:pPr>
        <w:rPr>
          <w:rFonts w:hint="eastAsia" w:ascii="宋体" w:hAnsi="宋体" w:eastAsia="宋体"/>
          <w:lang w:eastAsia="zh-CN"/>
        </w:rPr>
      </w:pPr>
      <w:r>
        <w:rPr>
          <w:rFonts w:ascii="宋体" w:hAnsi="宋体" w:eastAsia="宋体"/>
          <w:lang w:eastAsia="zh-CN"/>
        </w:rPr>
        <w:t>E. 优化页面加载速度</w:t>
      </w:r>
    </w:p>
    <w:p w14:paraId="12D21E25">
      <w:pPr>
        <w:rPr>
          <w:rFonts w:hint="eastAsia" w:ascii="宋体" w:hAnsi="宋体" w:eastAsia="宋体"/>
          <w:lang w:eastAsia="zh-CN"/>
        </w:rPr>
      </w:pPr>
      <w:r>
        <w:rPr>
          <w:rFonts w:ascii="宋体" w:hAnsi="宋体" w:eastAsia="宋体"/>
          <w:lang w:eastAsia="zh-CN"/>
        </w:rPr>
        <w:t>答案：BDE</w:t>
      </w:r>
    </w:p>
    <w:p w14:paraId="21DB1DCD">
      <w:pPr>
        <w:rPr>
          <w:rFonts w:hint="eastAsia" w:ascii="宋体" w:hAnsi="宋体" w:eastAsia="宋体"/>
          <w:lang w:eastAsia="zh-CN"/>
        </w:rPr>
      </w:pPr>
      <w:r>
        <w:rPr>
          <w:rFonts w:ascii="宋体" w:hAnsi="宋体" w:eastAsia="宋体"/>
          <w:lang w:eastAsia="zh-CN"/>
        </w:rPr>
        <w:t>354. B2C 电子商务模式的特点有（）。</w:t>
      </w:r>
    </w:p>
    <w:p w14:paraId="6E130954">
      <w:pPr>
        <w:rPr>
          <w:rFonts w:hint="eastAsia" w:ascii="宋体" w:hAnsi="宋体" w:eastAsia="宋体"/>
          <w:lang w:eastAsia="zh-CN"/>
        </w:rPr>
      </w:pPr>
      <w:r>
        <w:rPr>
          <w:rFonts w:ascii="宋体" w:hAnsi="宋体" w:eastAsia="宋体"/>
          <w:lang w:eastAsia="zh-CN"/>
        </w:rPr>
        <w:t>A. 广泛市场</w:t>
      </w:r>
    </w:p>
    <w:p w14:paraId="6B59BCC5">
      <w:pPr>
        <w:rPr>
          <w:rFonts w:hint="eastAsia" w:ascii="宋体" w:hAnsi="宋体" w:eastAsia="宋体"/>
          <w:lang w:eastAsia="zh-CN"/>
        </w:rPr>
      </w:pPr>
      <w:r>
        <w:rPr>
          <w:rFonts w:ascii="宋体" w:hAnsi="宋体" w:eastAsia="宋体"/>
          <w:lang w:eastAsia="zh-CN"/>
        </w:rPr>
        <w:t>B. 交易量大</w:t>
      </w:r>
    </w:p>
    <w:p w14:paraId="6CABC913">
      <w:pPr>
        <w:rPr>
          <w:rFonts w:hint="eastAsia" w:ascii="宋体" w:hAnsi="宋体" w:eastAsia="宋体"/>
          <w:lang w:eastAsia="zh-CN"/>
        </w:rPr>
      </w:pPr>
      <w:r>
        <w:rPr>
          <w:rFonts w:ascii="宋体" w:hAnsi="宋体" w:eastAsia="宋体"/>
          <w:lang w:eastAsia="zh-CN"/>
        </w:rPr>
        <w:t>C. 信用评价系统</w:t>
      </w:r>
    </w:p>
    <w:p w14:paraId="154DD351">
      <w:pPr>
        <w:rPr>
          <w:rFonts w:hint="eastAsia" w:ascii="宋体" w:hAnsi="宋体" w:eastAsia="宋体"/>
          <w:lang w:eastAsia="zh-CN"/>
        </w:rPr>
      </w:pPr>
      <w:r>
        <w:rPr>
          <w:rFonts w:ascii="宋体" w:hAnsi="宋体" w:eastAsia="宋体"/>
          <w:lang w:eastAsia="zh-CN"/>
        </w:rPr>
        <w:t>D. 自动化流程</w:t>
      </w:r>
    </w:p>
    <w:p w14:paraId="65B0962D">
      <w:pPr>
        <w:rPr>
          <w:rFonts w:hint="eastAsia" w:ascii="宋体" w:hAnsi="宋体" w:eastAsia="宋体"/>
          <w:lang w:eastAsia="zh-CN"/>
        </w:rPr>
      </w:pPr>
      <w:r>
        <w:rPr>
          <w:rFonts w:ascii="宋体" w:hAnsi="宋体" w:eastAsia="宋体"/>
          <w:lang w:eastAsia="zh-CN"/>
        </w:rPr>
        <w:t>E. 直接交互</w:t>
      </w:r>
    </w:p>
    <w:p w14:paraId="427E2EB0">
      <w:pPr>
        <w:rPr>
          <w:rFonts w:hint="eastAsia" w:ascii="宋体" w:hAnsi="宋体" w:eastAsia="宋体"/>
          <w:lang w:eastAsia="zh-CN"/>
        </w:rPr>
      </w:pPr>
      <w:r>
        <w:rPr>
          <w:rFonts w:ascii="宋体" w:hAnsi="宋体" w:eastAsia="宋体"/>
          <w:lang w:eastAsia="zh-CN"/>
        </w:rPr>
        <w:t>答案：ABCDE</w:t>
      </w:r>
    </w:p>
    <w:p w14:paraId="7DD1F6D1">
      <w:pPr>
        <w:rPr>
          <w:rFonts w:hint="eastAsia" w:ascii="宋体" w:hAnsi="宋体" w:eastAsia="宋体"/>
          <w:lang w:eastAsia="zh-CN"/>
        </w:rPr>
      </w:pPr>
      <w:r>
        <w:rPr>
          <w:rFonts w:ascii="宋体" w:hAnsi="宋体" w:eastAsia="宋体"/>
          <w:lang w:eastAsia="zh-CN"/>
        </w:rPr>
        <w:t>355. 流量资源的经济价值体现在（）。</w:t>
      </w:r>
    </w:p>
    <w:p w14:paraId="7AF6AACE">
      <w:pPr>
        <w:rPr>
          <w:rFonts w:hint="eastAsia" w:ascii="宋体" w:hAnsi="宋体" w:eastAsia="宋体"/>
          <w:lang w:eastAsia="zh-CN"/>
        </w:rPr>
      </w:pPr>
      <w:r>
        <w:rPr>
          <w:rFonts w:ascii="宋体" w:hAnsi="宋体" w:eastAsia="宋体"/>
          <w:lang w:eastAsia="zh-CN"/>
        </w:rPr>
        <w:t>A. 电商引导</w:t>
      </w:r>
    </w:p>
    <w:p w14:paraId="64039CD7">
      <w:pPr>
        <w:rPr>
          <w:rFonts w:hint="eastAsia" w:ascii="宋体" w:hAnsi="宋体" w:eastAsia="宋体"/>
          <w:lang w:eastAsia="zh-CN"/>
        </w:rPr>
      </w:pPr>
      <w:r>
        <w:rPr>
          <w:rFonts w:ascii="宋体" w:hAnsi="宋体" w:eastAsia="宋体"/>
          <w:lang w:eastAsia="zh-CN"/>
        </w:rPr>
        <w:t>B. 广告变现</w:t>
      </w:r>
    </w:p>
    <w:p w14:paraId="79A4D59E">
      <w:pPr>
        <w:rPr>
          <w:rFonts w:hint="eastAsia" w:ascii="宋体" w:hAnsi="宋体" w:eastAsia="宋体"/>
          <w:lang w:eastAsia="zh-CN"/>
        </w:rPr>
      </w:pPr>
      <w:r>
        <w:rPr>
          <w:rFonts w:ascii="宋体" w:hAnsi="宋体" w:eastAsia="宋体"/>
          <w:lang w:eastAsia="zh-CN"/>
        </w:rPr>
        <w:t>C. 内容营销</w:t>
      </w:r>
    </w:p>
    <w:p w14:paraId="43A415B8">
      <w:pPr>
        <w:rPr>
          <w:rFonts w:hint="eastAsia" w:ascii="宋体" w:hAnsi="宋体" w:eastAsia="宋体"/>
          <w:lang w:eastAsia="zh-CN"/>
        </w:rPr>
      </w:pPr>
      <w:r>
        <w:rPr>
          <w:rFonts w:ascii="宋体" w:hAnsi="宋体" w:eastAsia="宋体"/>
          <w:lang w:eastAsia="zh-CN"/>
        </w:rPr>
        <w:t>D. 会员服务</w:t>
      </w:r>
    </w:p>
    <w:p w14:paraId="08E20F7C">
      <w:pPr>
        <w:rPr>
          <w:rFonts w:hint="eastAsia" w:ascii="宋体" w:hAnsi="宋体" w:eastAsia="宋体"/>
          <w:lang w:eastAsia="zh-CN"/>
        </w:rPr>
      </w:pPr>
      <w:r>
        <w:rPr>
          <w:rFonts w:ascii="宋体" w:hAnsi="宋体" w:eastAsia="宋体"/>
          <w:lang w:eastAsia="zh-CN"/>
        </w:rPr>
        <w:t>E. 数据价值</w:t>
      </w:r>
    </w:p>
    <w:p w14:paraId="6378C124">
      <w:pPr>
        <w:rPr>
          <w:rFonts w:hint="eastAsia" w:ascii="宋体" w:hAnsi="宋体" w:eastAsia="宋体"/>
          <w:lang w:eastAsia="zh-CN"/>
        </w:rPr>
      </w:pPr>
      <w:r>
        <w:rPr>
          <w:rFonts w:ascii="宋体" w:hAnsi="宋体" w:eastAsia="宋体"/>
          <w:lang w:eastAsia="zh-CN"/>
        </w:rPr>
        <w:t>答案：ABCDE</w:t>
      </w:r>
    </w:p>
    <w:p w14:paraId="2A966BA7">
      <w:pPr>
        <w:rPr>
          <w:rFonts w:hint="eastAsia" w:ascii="宋体" w:hAnsi="宋体" w:eastAsia="宋体"/>
          <w:lang w:eastAsia="zh-CN"/>
        </w:rPr>
      </w:pPr>
      <w:r>
        <w:rPr>
          <w:rFonts w:ascii="宋体" w:hAnsi="宋体" w:eastAsia="宋体"/>
          <w:lang w:eastAsia="zh-CN"/>
        </w:rPr>
        <w:t>356. 技术驱动商业化变现中，对于提高广告效果和用户接受度具有重要作用的技术是（）。</w:t>
      </w:r>
    </w:p>
    <w:p w14:paraId="67ACBCE2">
      <w:pPr>
        <w:rPr>
          <w:rFonts w:hint="eastAsia" w:ascii="宋体" w:hAnsi="宋体" w:eastAsia="宋体"/>
          <w:lang w:eastAsia="zh-CN"/>
        </w:rPr>
      </w:pPr>
      <w:r>
        <w:rPr>
          <w:rFonts w:ascii="宋体" w:hAnsi="宋体" w:eastAsia="宋体"/>
          <w:lang w:eastAsia="zh-CN"/>
        </w:rPr>
        <w:t>A. 云计算</w:t>
      </w:r>
    </w:p>
    <w:p w14:paraId="68D7146C">
      <w:pPr>
        <w:rPr>
          <w:rFonts w:hint="eastAsia" w:ascii="宋体" w:hAnsi="宋体" w:eastAsia="宋体"/>
          <w:lang w:eastAsia="zh-CN"/>
        </w:rPr>
      </w:pPr>
      <w:r>
        <w:rPr>
          <w:rFonts w:ascii="宋体" w:hAnsi="宋体" w:eastAsia="宋体"/>
          <w:lang w:eastAsia="zh-CN"/>
        </w:rPr>
        <w:t>B. 大数据与人工智能</w:t>
      </w:r>
    </w:p>
    <w:p w14:paraId="1E3769C6">
      <w:pPr>
        <w:rPr>
          <w:rFonts w:hint="eastAsia" w:ascii="宋体" w:hAnsi="宋体" w:eastAsia="宋体"/>
          <w:lang w:eastAsia="zh-CN"/>
        </w:rPr>
      </w:pPr>
      <w:r>
        <w:rPr>
          <w:rFonts w:ascii="宋体" w:hAnsi="宋体" w:eastAsia="宋体"/>
          <w:lang w:eastAsia="zh-CN"/>
        </w:rPr>
        <w:t>C. 物联网</w:t>
      </w:r>
    </w:p>
    <w:p w14:paraId="4EE1920B">
      <w:pPr>
        <w:rPr>
          <w:rFonts w:hint="eastAsia" w:ascii="宋体" w:hAnsi="宋体" w:eastAsia="宋体"/>
          <w:lang w:eastAsia="zh-CN"/>
        </w:rPr>
      </w:pPr>
      <w:r>
        <w:rPr>
          <w:rFonts w:ascii="宋体" w:hAnsi="宋体" w:eastAsia="宋体"/>
          <w:lang w:eastAsia="zh-CN"/>
        </w:rPr>
        <w:t>D. 虚拟现实</w:t>
      </w:r>
    </w:p>
    <w:p w14:paraId="3EAC83EB">
      <w:pPr>
        <w:rPr>
          <w:rFonts w:hint="eastAsia" w:ascii="宋体" w:hAnsi="宋体" w:eastAsia="宋体"/>
          <w:lang w:eastAsia="zh-CN"/>
        </w:rPr>
      </w:pPr>
      <w:r>
        <w:rPr>
          <w:rFonts w:ascii="宋体" w:hAnsi="宋体" w:eastAsia="宋体"/>
          <w:lang w:eastAsia="zh-CN"/>
        </w:rPr>
        <w:t>E. 增强现实</w:t>
      </w:r>
    </w:p>
    <w:p w14:paraId="7B4D92A1">
      <w:pPr>
        <w:rPr>
          <w:rFonts w:hint="eastAsia" w:ascii="宋体" w:hAnsi="宋体" w:eastAsia="宋体"/>
          <w:lang w:eastAsia="zh-CN"/>
        </w:rPr>
      </w:pPr>
      <w:r>
        <w:rPr>
          <w:rFonts w:ascii="宋体" w:hAnsi="宋体" w:eastAsia="宋体"/>
          <w:lang w:eastAsia="zh-CN"/>
        </w:rPr>
        <w:t>答案：BDE</w:t>
      </w:r>
    </w:p>
    <w:p w14:paraId="69FF1688">
      <w:pPr>
        <w:rPr>
          <w:rFonts w:hint="eastAsia" w:ascii="宋体" w:hAnsi="宋体" w:eastAsia="宋体"/>
          <w:lang w:eastAsia="zh-CN"/>
        </w:rPr>
      </w:pPr>
      <w:r>
        <w:rPr>
          <w:rFonts w:ascii="宋体" w:hAnsi="宋体" w:eastAsia="宋体"/>
          <w:lang w:eastAsia="zh-CN"/>
        </w:rPr>
        <w:t>357. 全媒体运营师职业道德的主要内容涵盖了（）。</w:t>
      </w:r>
    </w:p>
    <w:p w14:paraId="7A105CE8">
      <w:pPr>
        <w:rPr>
          <w:rFonts w:hint="eastAsia" w:ascii="宋体" w:hAnsi="宋体" w:eastAsia="宋体"/>
          <w:lang w:eastAsia="zh-CN"/>
        </w:rPr>
      </w:pPr>
      <w:r>
        <w:rPr>
          <w:rFonts w:ascii="宋体" w:hAnsi="宋体" w:eastAsia="宋体"/>
          <w:lang w:eastAsia="zh-CN"/>
        </w:rPr>
        <w:t>A. 实事求是</w:t>
      </w:r>
    </w:p>
    <w:p w14:paraId="60C939FF">
      <w:pPr>
        <w:rPr>
          <w:rFonts w:hint="eastAsia" w:ascii="宋体" w:hAnsi="宋体" w:eastAsia="宋体"/>
          <w:lang w:eastAsia="zh-CN"/>
        </w:rPr>
      </w:pPr>
      <w:r>
        <w:rPr>
          <w:rFonts w:ascii="宋体" w:hAnsi="宋体" w:eastAsia="宋体"/>
          <w:lang w:eastAsia="zh-CN"/>
        </w:rPr>
        <w:t>B. 爱岗敬业</w:t>
      </w:r>
    </w:p>
    <w:p w14:paraId="22C2E672">
      <w:pPr>
        <w:rPr>
          <w:rFonts w:hint="eastAsia" w:ascii="宋体" w:hAnsi="宋体" w:eastAsia="宋体"/>
          <w:lang w:eastAsia="zh-CN"/>
        </w:rPr>
      </w:pPr>
      <w:r>
        <w:rPr>
          <w:rFonts w:ascii="宋体" w:hAnsi="宋体" w:eastAsia="宋体"/>
          <w:lang w:eastAsia="zh-CN"/>
        </w:rPr>
        <w:t>C. 遵纪守法</w:t>
      </w:r>
    </w:p>
    <w:p w14:paraId="2A0F7217">
      <w:pPr>
        <w:rPr>
          <w:rFonts w:hint="eastAsia" w:ascii="宋体" w:hAnsi="宋体" w:eastAsia="宋体"/>
          <w:lang w:eastAsia="zh-CN"/>
        </w:rPr>
      </w:pPr>
      <w:r>
        <w:rPr>
          <w:rFonts w:ascii="宋体" w:hAnsi="宋体" w:eastAsia="宋体"/>
          <w:lang w:eastAsia="zh-CN"/>
        </w:rPr>
        <w:t>D. 办事公道</w:t>
      </w:r>
    </w:p>
    <w:p w14:paraId="2D98AB8E">
      <w:pPr>
        <w:rPr>
          <w:rFonts w:hint="eastAsia" w:ascii="宋体" w:hAnsi="宋体" w:eastAsia="宋体"/>
          <w:lang w:eastAsia="zh-CN"/>
        </w:rPr>
      </w:pPr>
      <w:r>
        <w:rPr>
          <w:rFonts w:ascii="宋体" w:hAnsi="宋体" w:eastAsia="宋体"/>
          <w:lang w:eastAsia="zh-CN"/>
        </w:rPr>
        <w:t>E. 服务群众</w:t>
      </w:r>
    </w:p>
    <w:p w14:paraId="54FA4033">
      <w:pPr>
        <w:rPr>
          <w:rFonts w:hint="eastAsia" w:ascii="宋体" w:hAnsi="宋体" w:eastAsia="宋体"/>
          <w:lang w:eastAsia="zh-CN"/>
        </w:rPr>
      </w:pPr>
      <w:r>
        <w:rPr>
          <w:rFonts w:ascii="宋体" w:hAnsi="宋体" w:eastAsia="宋体"/>
          <w:lang w:eastAsia="zh-CN"/>
        </w:rPr>
        <w:t>答案：ABCDE</w:t>
      </w:r>
    </w:p>
    <w:p w14:paraId="1F7DC7A9">
      <w:pPr>
        <w:rPr>
          <w:rFonts w:hint="eastAsia" w:ascii="宋体" w:hAnsi="宋体" w:eastAsia="宋体"/>
          <w:lang w:eastAsia="zh-CN"/>
        </w:rPr>
      </w:pPr>
      <w:r>
        <w:rPr>
          <w:rFonts w:ascii="宋体" w:hAnsi="宋体" w:eastAsia="宋体"/>
          <w:lang w:eastAsia="zh-CN"/>
        </w:rPr>
        <w:t>358. 广告传播的基本规律包括（）</w:t>
      </w:r>
    </w:p>
    <w:p w14:paraId="37615DC9">
      <w:pPr>
        <w:rPr>
          <w:rFonts w:hint="eastAsia" w:ascii="宋体" w:hAnsi="宋体" w:eastAsia="宋体"/>
          <w:lang w:eastAsia="zh-CN"/>
        </w:rPr>
      </w:pPr>
      <w:r>
        <w:rPr>
          <w:rFonts w:ascii="宋体" w:hAnsi="宋体" w:eastAsia="宋体"/>
          <w:lang w:eastAsia="zh-CN"/>
        </w:rPr>
        <w:t>A. 受众的选择性</w:t>
      </w:r>
    </w:p>
    <w:p w14:paraId="2D57B51F">
      <w:pPr>
        <w:rPr>
          <w:rFonts w:hint="eastAsia" w:ascii="宋体" w:hAnsi="宋体" w:eastAsia="宋体"/>
          <w:lang w:eastAsia="zh-CN"/>
        </w:rPr>
      </w:pPr>
      <w:r>
        <w:rPr>
          <w:rFonts w:ascii="宋体" w:hAnsi="宋体" w:eastAsia="宋体"/>
          <w:lang w:eastAsia="zh-CN"/>
        </w:rPr>
        <w:t>B. 传播过程的完整性</w:t>
      </w:r>
    </w:p>
    <w:p w14:paraId="18CC3C95">
      <w:pPr>
        <w:rPr>
          <w:rFonts w:hint="eastAsia" w:ascii="宋体" w:hAnsi="宋体" w:eastAsia="宋体"/>
          <w:lang w:eastAsia="zh-CN"/>
        </w:rPr>
      </w:pPr>
      <w:r>
        <w:rPr>
          <w:rFonts w:ascii="宋体" w:hAnsi="宋体" w:eastAsia="宋体"/>
          <w:lang w:eastAsia="zh-CN"/>
        </w:rPr>
        <w:t>C. 重复与创新的平衡</w:t>
      </w:r>
    </w:p>
    <w:p w14:paraId="6E3CDD31">
      <w:pPr>
        <w:rPr>
          <w:rFonts w:hint="eastAsia" w:ascii="宋体" w:hAnsi="宋体" w:eastAsia="宋体"/>
          <w:lang w:eastAsia="zh-CN"/>
        </w:rPr>
      </w:pPr>
      <w:r>
        <w:rPr>
          <w:rFonts w:ascii="宋体" w:hAnsi="宋体" w:eastAsia="宋体"/>
          <w:lang w:eastAsia="zh-CN"/>
        </w:rPr>
        <w:t>D. 广告费用的固定性</w:t>
      </w:r>
    </w:p>
    <w:p w14:paraId="2FFEA26E">
      <w:pPr>
        <w:rPr>
          <w:rFonts w:hint="eastAsia" w:ascii="宋体" w:hAnsi="宋体" w:eastAsia="宋体"/>
          <w:lang w:eastAsia="zh-CN"/>
        </w:rPr>
      </w:pPr>
      <w:r>
        <w:rPr>
          <w:rFonts w:ascii="宋体" w:hAnsi="宋体" w:eastAsia="宋体"/>
          <w:lang w:eastAsia="zh-CN"/>
        </w:rPr>
        <w:t>E. 传播效果的双重性</w:t>
      </w:r>
    </w:p>
    <w:p w14:paraId="56AA12BA">
      <w:pPr>
        <w:rPr>
          <w:rFonts w:hint="eastAsia" w:ascii="宋体" w:hAnsi="宋体" w:eastAsia="宋体"/>
          <w:lang w:eastAsia="zh-CN"/>
        </w:rPr>
      </w:pPr>
      <w:r>
        <w:rPr>
          <w:rFonts w:ascii="宋体" w:hAnsi="宋体" w:eastAsia="宋体"/>
          <w:lang w:eastAsia="zh-CN"/>
        </w:rPr>
        <w:t>答案：ABCE</w:t>
      </w:r>
    </w:p>
    <w:p w14:paraId="559D4F52">
      <w:pPr>
        <w:rPr>
          <w:rFonts w:hint="eastAsia" w:ascii="宋体" w:hAnsi="宋体" w:eastAsia="宋体"/>
          <w:lang w:eastAsia="zh-CN"/>
        </w:rPr>
      </w:pPr>
      <w:r>
        <w:rPr>
          <w:rFonts w:ascii="宋体" w:hAnsi="宋体" w:eastAsia="宋体"/>
          <w:lang w:eastAsia="zh-CN"/>
        </w:rPr>
        <w:t>359. 直播带货型达人营销活动的成功，依赖于（）等多方面的协同合作。</w:t>
      </w:r>
    </w:p>
    <w:p w14:paraId="0EF8F042">
      <w:pPr>
        <w:rPr>
          <w:rFonts w:hint="eastAsia" w:ascii="宋体" w:hAnsi="宋体" w:eastAsia="宋体"/>
          <w:lang w:eastAsia="zh-CN"/>
        </w:rPr>
      </w:pPr>
      <w:r>
        <w:rPr>
          <w:rFonts w:ascii="宋体" w:hAnsi="宋体" w:eastAsia="宋体"/>
          <w:lang w:eastAsia="zh-CN"/>
        </w:rPr>
        <w:t>A. 商品的品质和竞争力</w:t>
      </w:r>
    </w:p>
    <w:p w14:paraId="7F25C3ED">
      <w:pPr>
        <w:rPr>
          <w:rFonts w:hint="eastAsia" w:ascii="宋体" w:hAnsi="宋体" w:eastAsia="宋体"/>
          <w:lang w:eastAsia="zh-CN"/>
        </w:rPr>
      </w:pPr>
      <w:r>
        <w:rPr>
          <w:rFonts w:ascii="宋体" w:hAnsi="宋体" w:eastAsia="宋体"/>
          <w:lang w:eastAsia="zh-CN"/>
        </w:rPr>
        <w:t>B. 达人的专业能力和带货经验</w:t>
      </w:r>
    </w:p>
    <w:p w14:paraId="66DA64E4">
      <w:pPr>
        <w:rPr>
          <w:rFonts w:hint="eastAsia" w:ascii="宋体" w:hAnsi="宋体" w:eastAsia="宋体"/>
          <w:lang w:eastAsia="zh-CN"/>
        </w:rPr>
      </w:pPr>
      <w:r>
        <w:rPr>
          <w:rFonts w:ascii="宋体" w:hAnsi="宋体" w:eastAsia="宋体"/>
          <w:lang w:eastAsia="zh-CN"/>
        </w:rPr>
        <w:t>C. 观众的随机购买行为</w:t>
      </w:r>
    </w:p>
    <w:p w14:paraId="635D5A2A">
      <w:pPr>
        <w:rPr>
          <w:rFonts w:hint="eastAsia" w:ascii="宋体" w:hAnsi="宋体" w:eastAsia="宋体"/>
          <w:lang w:eastAsia="zh-CN"/>
        </w:rPr>
      </w:pPr>
      <w:r>
        <w:rPr>
          <w:rFonts w:ascii="宋体" w:hAnsi="宋体" w:eastAsia="宋体"/>
          <w:lang w:eastAsia="zh-CN"/>
        </w:rPr>
        <w:t>D. 直播平台的流量和技术支持</w:t>
      </w:r>
    </w:p>
    <w:p w14:paraId="0F58E736">
      <w:pPr>
        <w:rPr>
          <w:rFonts w:hint="eastAsia" w:ascii="宋体" w:hAnsi="宋体" w:eastAsia="宋体"/>
          <w:lang w:eastAsia="zh-CN"/>
        </w:rPr>
      </w:pPr>
      <w:r>
        <w:rPr>
          <w:rFonts w:ascii="宋体" w:hAnsi="宋体" w:eastAsia="宋体"/>
          <w:lang w:eastAsia="zh-CN"/>
        </w:rPr>
        <w:t>E. 供应链的高效管理和售后服务</w:t>
      </w:r>
    </w:p>
    <w:p w14:paraId="60AAAFF2">
      <w:pPr>
        <w:rPr>
          <w:rFonts w:hint="eastAsia" w:ascii="宋体" w:hAnsi="宋体" w:eastAsia="宋体"/>
          <w:lang w:eastAsia="zh-CN"/>
        </w:rPr>
      </w:pPr>
      <w:r>
        <w:rPr>
          <w:rFonts w:ascii="宋体" w:hAnsi="宋体" w:eastAsia="宋体"/>
          <w:lang w:eastAsia="zh-CN"/>
        </w:rPr>
        <w:t>答案：ABDE</w:t>
      </w:r>
    </w:p>
    <w:p w14:paraId="0F2CD300">
      <w:pPr>
        <w:rPr>
          <w:rFonts w:hint="eastAsia" w:ascii="宋体" w:hAnsi="宋体" w:eastAsia="宋体"/>
          <w:lang w:eastAsia="zh-CN"/>
        </w:rPr>
      </w:pPr>
      <w:r>
        <w:rPr>
          <w:rFonts w:ascii="宋体" w:hAnsi="宋体" w:eastAsia="宋体"/>
          <w:lang w:eastAsia="zh-CN"/>
        </w:rPr>
        <w:t>360. 在传播平台资源库的内容优化过程中，涉及版权与合规性的工作包括（）。</w:t>
      </w:r>
    </w:p>
    <w:p w14:paraId="45A752AF">
      <w:pPr>
        <w:rPr>
          <w:rFonts w:hint="eastAsia" w:ascii="宋体" w:hAnsi="宋体" w:eastAsia="宋体"/>
          <w:lang w:eastAsia="zh-CN"/>
        </w:rPr>
      </w:pPr>
      <w:r>
        <w:rPr>
          <w:rFonts w:ascii="宋体" w:hAnsi="宋体" w:eastAsia="宋体"/>
          <w:lang w:eastAsia="zh-CN"/>
        </w:rPr>
        <w:t>A. 对用户生成内容进行严格审核</w:t>
      </w:r>
    </w:p>
    <w:p w14:paraId="3F1BD971">
      <w:pPr>
        <w:rPr>
          <w:rFonts w:hint="eastAsia" w:ascii="宋体" w:hAnsi="宋体" w:eastAsia="宋体"/>
          <w:lang w:eastAsia="zh-CN"/>
        </w:rPr>
      </w:pPr>
      <w:r>
        <w:rPr>
          <w:rFonts w:ascii="宋体" w:hAnsi="宋体" w:eastAsia="宋体"/>
          <w:lang w:eastAsia="zh-CN"/>
        </w:rPr>
        <w:t>B. 确保内容符合版权法律法规</w:t>
      </w:r>
    </w:p>
    <w:p w14:paraId="2A71A409">
      <w:pPr>
        <w:rPr>
          <w:rFonts w:hint="eastAsia" w:ascii="宋体" w:hAnsi="宋体" w:eastAsia="宋体"/>
          <w:lang w:eastAsia="zh-CN"/>
        </w:rPr>
      </w:pPr>
      <w:r>
        <w:rPr>
          <w:rFonts w:ascii="宋体" w:hAnsi="宋体" w:eastAsia="宋体"/>
          <w:lang w:eastAsia="zh-CN"/>
        </w:rPr>
        <w:t>C. 根据数据分析结果调整内容策略</w:t>
      </w:r>
    </w:p>
    <w:p w14:paraId="64AEBAE5">
      <w:pPr>
        <w:rPr>
          <w:rFonts w:hint="eastAsia" w:ascii="宋体" w:hAnsi="宋体" w:eastAsia="宋体"/>
          <w:lang w:eastAsia="zh-CN"/>
        </w:rPr>
      </w:pPr>
      <w:r>
        <w:rPr>
          <w:rFonts w:ascii="宋体" w:hAnsi="宋体" w:eastAsia="宋体"/>
          <w:lang w:eastAsia="zh-CN"/>
        </w:rPr>
        <w:t>D. 追踪时事热点，及时纳入资源库</w:t>
      </w:r>
    </w:p>
    <w:p w14:paraId="1E44C3ED">
      <w:pPr>
        <w:rPr>
          <w:rFonts w:hint="eastAsia" w:ascii="宋体" w:hAnsi="宋体" w:eastAsia="宋体"/>
          <w:lang w:eastAsia="zh-CN"/>
        </w:rPr>
      </w:pPr>
      <w:r>
        <w:rPr>
          <w:rFonts w:ascii="宋体" w:hAnsi="宋体" w:eastAsia="宋体"/>
          <w:lang w:eastAsia="zh-CN"/>
        </w:rPr>
        <w:t>E. 定期对资源库内容进行合规性审查</w:t>
      </w:r>
    </w:p>
    <w:p w14:paraId="4F1D21AE">
      <w:pPr>
        <w:rPr>
          <w:rFonts w:hint="eastAsia" w:ascii="宋体" w:hAnsi="宋体" w:eastAsia="宋体"/>
          <w:lang w:eastAsia="zh-CN"/>
        </w:rPr>
      </w:pPr>
      <w:r>
        <w:rPr>
          <w:rFonts w:ascii="宋体" w:hAnsi="宋体" w:eastAsia="宋体"/>
          <w:lang w:eastAsia="zh-CN"/>
        </w:rPr>
        <w:t>答案：ABE</w:t>
      </w:r>
    </w:p>
    <w:p w14:paraId="2BA1EE19">
      <w:pPr>
        <w:rPr>
          <w:rFonts w:hint="eastAsia" w:ascii="宋体" w:hAnsi="宋体" w:eastAsia="宋体"/>
          <w:lang w:eastAsia="zh-CN"/>
        </w:rPr>
      </w:pPr>
      <w:r>
        <w:rPr>
          <w:rFonts w:ascii="宋体" w:hAnsi="宋体" w:eastAsia="宋体"/>
          <w:lang w:eastAsia="zh-CN"/>
        </w:rPr>
        <w:t>361. 传播学作为一门独立学科，其研究对象和贡献包括（）。</w:t>
      </w:r>
    </w:p>
    <w:p w14:paraId="7E37FF68">
      <w:pPr>
        <w:rPr>
          <w:rFonts w:hint="eastAsia" w:ascii="宋体" w:hAnsi="宋体" w:eastAsia="宋体"/>
          <w:lang w:eastAsia="zh-CN"/>
        </w:rPr>
      </w:pPr>
      <w:r>
        <w:rPr>
          <w:rFonts w:ascii="宋体" w:hAnsi="宋体" w:eastAsia="宋体"/>
          <w:lang w:eastAsia="zh-CN"/>
        </w:rPr>
        <w:t>A. 信息在社会中的传递过程</w:t>
      </w:r>
    </w:p>
    <w:p w14:paraId="454E402D">
      <w:pPr>
        <w:rPr>
          <w:rFonts w:hint="eastAsia" w:ascii="宋体" w:hAnsi="宋体" w:eastAsia="宋体"/>
          <w:lang w:eastAsia="zh-CN"/>
        </w:rPr>
      </w:pPr>
      <w:r>
        <w:rPr>
          <w:rFonts w:ascii="宋体" w:hAnsi="宋体" w:eastAsia="宋体"/>
          <w:lang w:eastAsia="zh-CN"/>
        </w:rPr>
        <w:t>B. 社会信息系统的运行规律</w:t>
      </w:r>
    </w:p>
    <w:p w14:paraId="6600E0E0">
      <w:pPr>
        <w:rPr>
          <w:rFonts w:hint="eastAsia" w:ascii="宋体" w:hAnsi="宋体" w:eastAsia="宋体"/>
          <w:lang w:eastAsia="zh-CN"/>
        </w:rPr>
      </w:pPr>
      <w:r>
        <w:rPr>
          <w:rFonts w:ascii="宋体" w:hAnsi="宋体" w:eastAsia="宋体"/>
          <w:lang w:eastAsia="zh-CN"/>
        </w:rPr>
        <w:t>C. 传播媒介的技术发展</w:t>
      </w:r>
    </w:p>
    <w:p w14:paraId="4ABFEC1B">
      <w:pPr>
        <w:rPr>
          <w:rFonts w:hint="eastAsia" w:ascii="宋体" w:hAnsi="宋体" w:eastAsia="宋体"/>
          <w:lang w:eastAsia="zh-CN"/>
        </w:rPr>
      </w:pPr>
      <w:r>
        <w:rPr>
          <w:rFonts w:ascii="宋体" w:hAnsi="宋体" w:eastAsia="宋体"/>
          <w:lang w:eastAsia="zh-CN"/>
        </w:rPr>
        <w:t>D. 人类传播行为的心理机制</w:t>
      </w:r>
    </w:p>
    <w:p w14:paraId="3FD1B5E1">
      <w:pPr>
        <w:rPr>
          <w:rFonts w:hint="eastAsia" w:ascii="宋体" w:hAnsi="宋体" w:eastAsia="宋体"/>
          <w:lang w:eastAsia="zh-CN"/>
        </w:rPr>
      </w:pPr>
      <w:r>
        <w:rPr>
          <w:rFonts w:ascii="宋体" w:hAnsi="宋体" w:eastAsia="宋体"/>
          <w:lang w:eastAsia="zh-CN"/>
        </w:rPr>
        <w:t>E. 信息交流对人类社会的影响</w:t>
      </w:r>
    </w:p>
    <w:p w14:paraId="6B3B4C0E">
      <w:pPr>
        <w:rPr>
          <w:rFonts w:hint="eastAsia" w:ascii="宋体" w:hAnsi="宋体" w:eastAsia="宋体"/>
          <w:lang w:eastAsia="zh-CN"/>
        </w:rPr>
      </w:pPr>
      <w:r>
        <w:rPr>
          <w:rFonts w:ascii="宋体" w:hAnsi="宋体" w:eastAsia="宋体"/>
          <w:lang w:eastAsia="zh-CN"/>
        </w:rPr>
        <w:t>答案：ABCDE</w:t>
      </w:r>
    </w:p>
    <w:p w14:paraId="5CE1B4B0">
      <w:pPr>
        <w:rPr>
          <w:rFonts w:hint="eastAsia" w:ascii="宋体" w:hAnsi="宋体" w:eastAsia="宋体"/>
          <w:lang w:eastAsia="zh-CN"/>
        </w:rPr>
      </w:pPr>
      <w:r>
        <w:rPr>
          <w:rFonts w:ascii="宋体" w:hAnsi="宋体" w:eastAsia="宋体"/>
          <w:lang w:eastAsia="zh-CN"/>
        </w:rPr>
        <w:t>362. 判断用户是否已加入私域流量运营的依据包括（）。</w:t>
      </w:r>
    </w:p>
    <w:p w14:paraId="59DDAAAA">
      <w:pPr>
        <w:rPr>
          <w:rFonts w:hint="eastAsia" w:ascii="宋体" w:hAnsi="宋体" w:eastAsia="宋体"/>
          <w:lang w:eastAsia="zh-CN"/>
        </w:rPr>
      </w:pPr>
      <w:r>
        <w:rPr>
          <w:rFonts w:ascii="宋体" w:hAnsi="宋体" w:eastAsia="宋体"/>
          <w:lang w:eastAsia="zh-CN"/>
        </w:rPr>
        <w:t>A. 用户在私域平台上的购买行为</w:t>
      </w:r>
    </w:p>
    <w:p w14:paraId="27E916B9">
      <w:pPr>
        <w:rPr>
          <w:rFonts w:hint="eastAsia" w:ascii="宋体" w:hAnsi="宋体" w:eastAsia="宋体"/>
          <w:lang w:eastAsia="zh-CN"/>
        </w:rPr>
      </w:pPr>
      <w:r>
        <w:rPr>
          <w:rFonts w:ascii="宋体" w:hAnsi="宋体" w:eastAsia="宋体"/>
          <w:lang w:eastAsia="zh-CN"/>
        </w:rPr>
        <w:t>B. 用户添加企业好友或关注企业账号</w:t>
      </w:r>
    </w:p>
    <w:p w14:paraId="34197E51">
      <w:pPr>
        <w:rPr>
          <w:rFonts w:hint="eastAsia" w:ascii="宋体" w:hAnsi="宋体" w:eastAsia="宋体"/>
          <w:lang w:eastAsia="zh-CN"/>
        </w:rPr>
      </w:pPr>
      <w:r>
        <w:rPr>
          <w:rFonts w:ascii="宋体" w:hAnsi="宋体" w:eastAsia="宋体"/>
          <w:lang w:eastAsia="zh-CN"/>
        </w:rPr>
        <w:t>C. 用户在社交媒体上的点赞和评论行为（非私域平台）</w:t>
      </w:r>
    </w:p>
    <w:p w14:paraId="510FAB5D">
      <w:pPr>
        <w:rPr>
          <w:rFonts w:hint="eastAsia" w:ascii="宋体" w:hAnsi="宋体" w:eastAsia="宋体"/>
          <w:lang w:eastAsia="zh-CN"/>
        </w:rPr>
      </w:pPr>
      <w:r>
        <w:rPr>
          <w:rFonts w:ascii="宋体" w:hAnsi="宋体" w:eastAsia="宋体"/>
          <w:lang w:eastAsia="zh-CN"/>
        </w:rPr>
        <w:t>D. 用户通过公共渠道了解企业信息</w:t>
      </w:r>
    </w:p>
    <w:p w14:paraId="612DE2A1">
      <w:pPr>
        <w:rPr>
          <w:rFonts w:hint="eastAsia" w:ascii="宋体" w:hAnsi="宋体" w:eastAsia="宋体"/>
          <w:lang w:eastAsia="zh-CN"/>
        </w:rPr>
      </w:pPr>
      <w:r>
        <w:rPr>
          <w:rFonts w:ascii="宋体" w:hAnsi="宋体" w:eastAsia="宋体"/>
          <w:lang w:eastAsia="zh-CN"/>
        </w:rPr>
        <w:t>E. 企业能够直接推送信息给用户且用户正常接收</w:t>
      </w:r>
    </w:p>
    <w:p w14:paraId="385C1E25">
      <w:pPr>
        <w:rPr>
          <w:rFonts w:hint="eastAsia" w:ascii="宋体" w:hAnsi="宋体" w:eastAsia="宋体"/>
          <w:lang w:eastAsia="zh-CN"/>
        </w:rPr>
      </w:pPr>
      <w:r>
        <w:rPr>
          <w:rFonts w:ascii="宋体" w:hAnsi="宋体" w:eastAsia="宋体"/>
          <w:lang w:eastAsia="zh-CN"/>
        </w:rPr>
        <w:t>答案：ABE</w:t>
      </w:r>
    </w:p>
    <w:p w14:paraId="40FD3B3F">
      <w:pPr>
        <w:rPr>
          <w:rFonts w:hint="eastAsia" w:ascii="宋体" w:hAnsi="宋体" w:eastAsia="宋体"/>
          <w:lang w:eastAsia="zh-CN"/>
        </w:rPr>
      </w:pPr>
      <w:r>
        <w:rPr>
          <w:rFonts w:ascii="宋体" w:hAnsi="宋体" w:eastAsia="宋体"/>
          <w:lang w:eastAsia="zh-CN"/>
        </w:rPr>
        <w:t>363. 了解目标受众需求的方法包括（）。</w:t>
      </w:r>
    </w:p>
    <w:p w14:paraId="4DD6B681">
      <w:pPr>
        <w:rPr>
          <w:rFonts w:hint="eastAsia" w:ascii="宋体" w:hAnsi="宋体" w:eastAsia="宋体"/>
          <w:lang w:eastAsia="zh-CN"/>
        </w:rPr>
      </w:pPr>
      <w:r>
        <w:rPr>
          <w:rFonts w:ascii="宋体" w:hAnsi="宋体" w:eastAsia="宋体"/>
          <w:lang w:eastAsia="zh-CN"/>
        </w:rPr>
        <w:t>A. 用户画像构建</w:t>
      </w:r>
    </w:p>
    <w:p w14:paraId="41244BCE">
      <w:pPr>
        <w:rPr>
          <w:rFonts w:hint="eastAsia" w:ascii="宋体" w:hAnsi="宋体" w:eastAsia="宋体"/>
          <w:lang w:eastAsia="zh-CN"/>
        </w:rPr>
      </w:pPr>
      <w:r>
        <w:rPr>
          <w:rFonts w:ascii="宋体" w:hAnsi="宋体" w:eastAsia="宋体"/>
          <w:lang w:eastAsia="zh-CN"/>
        </w:rPr>
        <w:t>B. 市场调研</w:t>
      </w:r>
    </w:p>
    <w:p w14:paraId="287CE89E">
      <w:pPr>
        <w:rPr>
          <w:rFonts w:hint="eastAsia" w:ascii="宋体" w:hAnsi="宋体" w:eastAsia="宋体"/>
          <w:lang w:eastAsia="zh-CN"/>
        </w:rPr>
      </w:pPr>
      <w:r>
        <w:rPr>
          <w:rFonts w:ascii="宋体" w:hAnsi="宋体" w:eastAsia="宋体"/>
          <w:lang w:eastAsia="zh-CN"/>
        </w:rPr>
        <w:t>C. 竞品分析</w:t>
      </w:r>
    </w:p>
    <w:p w14:paraId="5AF4B383">
      <w:pPr>
        <w:rPr>
          <w:rFonts w:hint="eastAsia" w:ascii="宋体" w:hAnsi="宋体" w:eastAsia="宋体"/>
          <w:lang w:eastAsia="zh-CN"/>
        </w:rPr>
      </w:pPr>
      <w:r>
        <w:rPr>
          <w:rFonts w:ascii="宋体" w:hAnsi="宋体" w:eastAsia="宋体"/>
          <w:lang w:eastAsia="zh-CN"/>
        </w:rPr>
        <w:t>D. 数据分析</w:t>
      </w:r>
    </w:p>
    <w:p w14:paraId="789798AE">
      <w:pPr>
        <w:rPr>
          <w:rFonts w:hint="eastAsia" w:ascii="宋体" w:hAnsi="宋体" w:eastAsia="宋体"/>
          <w:lang w:eastAsia="zh-CN"/>
        </w:rPr>
      </w:pPr>
      <w:r>
        <w:rPr>
          <w:rFonts w:ascii="宋体" w:hAnsi="宋体" w:eastAsia="宋体"/>
          <w:lang w:eastAsia="zh-CN"/>
        </w:rPr>
        <w:t>E. 内容创作</w:t>
      </w:r>
    </w:p>
    <w:p w14:paraId="6AC94139">
      <w:pPr>
        <w:rPr>
          <w:rFonts w:hint="eastAsia" w:ascii="宋体" w:hAnsi="宋体" w:eastAsia="宋体"/>
          <w:lang w:eastAsia="zh-CN"/>
        </w:rPr>
      </w:pPr>
      <w:r>
        <w:rPr>
          <w:rFonts w:ascii="宋体" w:hAnsi="宋体" w:eastAsia="宋体"/>
          <w:lang w:eastAsia="zh-CN"/>
        </w:rPr>
        <w:t>答案：ABCD</w:t>
      </w:r>
    </w:p>
    <w:p w14:paraId="45D804D8">
      <w:pPr>
        <w:rPr>
          <w:rFonts w:hint="eastAsia" w:ascii="宋体" w:hAnsi="宋体" w:eastAsia="宋体"/>
          <w:lang w:eastAsia="zh-CN"/>
        </w:rPr>
      </w:pPr>
      <w:r>
        <w:rPr>
          <w:rFonts w:ascii="宋体" w:hAnsi="宋体" w:eastAsia="宋体"/>
          <w:lang w:eastAsia="zh-CN"/>
        </w:rPr>
        <w:t>364. 在选题评估过程中，可以采用的方法有（）。</w:t>
      </w:r>
    </w:p>
    <w:p w14:paraId="0B3EA3EB">
      <w:pPr>
        <w:rPr>
          <w:rFonts w:hint="eastAsia" w:ascii="宋体" w:hAnsi="宋体" w:eastAsia="宋体"/>
          <w:lang w:eastAsia="zh-CN"/>
        </w:rPr>
      </w:pPr>
      <w:r>
        <w:rPr>
          <w:rFonts w:ascii="宋体" w:hAnsi="宋体" w:eastAsia="宋体"/>
          <w:lang w:eastAsia="zh-CN"/>
        </w:rPr>
        <w:t>A. 数据分析</w:t>
      </w:r>
    </w:p>
    <w:p w14:paraId="7D2332DA">
      <w:pPr>
        <w:rPr>
          <w:rFonts w:hint="eastAsia" w:ascii="宋体" w:hAnsi="宋体" w:eastAsia="宋体"/>
          <w:lang w:eastAsia="zh-CN"/>
        </w:rPr>
      </w:pPr>
      <w:r>
        <w:rPr>
          <w:rFonts w:ascii="宋体" w:hAnsi="宋体" w:eastAsia="宋体"/>
          <w:lang w:eastAsia="zh-CN"/>
        </w:rPr>
        <w:t>B. 市场调研</w:t>
      </w:r>
    </w:p>
    <w:p w14:paraId="4A62D626">
      <w:pPr>
        <w:rPr>
          <w:rFonts w:hint="eastAsia" w:ascii="宋体" w:hAnsi="宋体" w:eastAsia="宋体"/>
          <w:lang w:eastAsia="zh-CN"/>
        </w:rPr>
      </w:pPr>
      <w:r>
        <w:rPr>
          <w:rFonts w:ascii="宋体" w:hAnsi="宋体" w:eastAsia="宋体"/>
          <w:lang w:eastAsia="zh-CN"/>
        </w:rPr>
        <w:t>C. 品牌定位</w:t>
      </w:r>
    </w:p>
    <w:p w14:paraId="4CBE3A82">
      <w:pPr>
        <w:rPr>
          <w:rFonts w:hint="eastAsia" w:ascii="宋体" w:hAnsi="宋体" w:eastAsia="宋体"/>
          <w:lang w:eastAsia="zh-CN"/>
        </w:rPr>
      </w:pPr>
      <w:r>
        <w:rPr>
          <w:rFonts w:ascii="宋体" w:hAnsi="宋体" w:eastAsia="宋体"/>
          <w:lang w:eastAsia="zh-CN"/>
        </w:rPr>
        <w:t>D. 专家评审</w:t>
      </w:r>
    </w:p>
    <w:p w14:paraId="38D76ABD">
      <w:pPr>
        <w:rPr>
          <w:rFonts w:hint="eastAsia" w:ascii="宋体" w:hAnsi="宋体" w:eastAsia="宋体"/>
          <w:lang w:eastAsia="zh-CN"/>
        </w:rPr>
      </w:pPr>
      <w:r>
        <w:rPr>
          <w:rFonts w:ascii="宋体" w:hAnsi="宋体" w:eastAsia="宋体"/>
          <w:lang w:eastAsia="zh-CN"/>
        </w:rPr>
        <w:t>E. 用户访谈</w:t>
      </w:r>
    </w:p>
    <w:p w14:paraId="3B26A283">
      <w:pPr>
        <w:rPr>
          <w:rFonts w:hint="eastAsia" w:ascii="宋体" w:hAnsi="宋体" w:eastAsia="宋体"/>
          <w:lang w:eastAsia="zh-CN"/>
        </w:rPr>
      </w:pPr>
      <w:r>
        <w:rPr>
          <w:rFonts w:ascii="宋体" w:hAnsi="宋体" w:eastAsia="宋体"/>
          <w:lang w:eastAsia="zh-CN"/>
        </w:rPr>
        <w:t>答案：ABDE</w:t>
      </w:r>
    </w:p>
    <w:p w14:paraId="54354ADD">
      <w:pPr>
        <w:rPr>
          <w:rFonts w:hint="eastAsia" w:ascii="宋体" w:hAnsi="宋体" w:eastAsia="宋体"/>
          <w:lang w:eastAsia="zh-CN"/>
        </w:rPr>
      </w:pPr>
      <w:r>
        <w:rPr>
          <w:rFonts w:ascii="宋体" w:hAnsi="宋体" w:eastAsia="宋体"/>
          <w:lang w:eastAsia="zh-CN"/>
        </w:rPr>
        <w:t>365. 在优化达人营销活动效果时，需要综合考虑的因素包括（）。</w:t>
      </w:r>
    </w:p>
    <w:p w14:paraId="1B85E0DF">
      <w:pPr>
        <w:rPr>
          <w:rFonts w:hint="eastAsia" w:ascii="宋体" w:hAnsi="宋体" w:eastAsia="宋体"/>
          <w:lang w:eastAsia="zh-CN"/>
        </w:rPr>
      </w:pPr>
      <w:r>
        <w:rPr>
          <w:rFonts w:ascii="宋体" w:hAnsi="宋体" w:eastAsia="宋体"/>
          <w:lang w:eastAsia="zh-CN"/>
        </w:rPr>
        <w:t>A. 目标受众的兴趣与行为习惯</w:t>
      </w:r>
    </w:p>
    <w:p w14:paraId="7A1083A7">
      <w:pPr>
        <w:rPr>
          <w:rFonts w:hint="eastAsia" w:ascii="宋体" w:hAnsi="宋体" w:eastAsia="宋体"/>
          <w:lang w:eastAsia="zh-CN"/>
        </w:rPr>
      </w:pPr>
      <w:r>
        <w:rPr>
          <w:rFonts w:ascii="宋体" w:hAnsi="宋体" w:eastAsia="宋体"/>
          <w:lang w:eastAsia="zh-CN"/>
        </w:rPr>
        <w:t>B. 达人的粉丝量级与互动率</w:t>
      </w:r>
    </w:p>
    <w:p w14:paraId="6697AA28">
      <w:pPr>
        <w:rPr>
          <w:rFonts w:hint="eastAsia" w:ascii="宋体" w:hAnsi="宋体" w:eastAsia="宋体"/>
          <w:lang w:eastAsia="zh-CN"/>
        </w:rPr>
      </w:pPr>
      <w:r>
        <w:rPr>
          <w:rFonts w:ascii="宋体" w:hAnsi="宋体" w:eastAsia="宋体"/>
          <w:lang w:eastAsia="zh-CN"/>
        </w:rPr>
        <w:t>C. 数据分析与实时策略调整</w:t>
      </w:r>
    </w:p>
    <w:p w14:paraId="6367B08C">
      <w:pPr>
        <w:rPr>
          <w:rFonts w:hint="eastAsia" w:ascii="宋体" w:hAnsi="宋体" w:eastAsia="宋体"/>
          <w:lang w:eastAsia="zh-CN"/>
        </w:rPr>
      </w:pPr>
      <w:r>
        <w:rPr>
          <w:rFonts w:ascii="宋体" w:hAnsi="宋体" w:eastAsia="宋体"/>
          <w:lang w:eastAsia="zh-CN"/>
        </w:rPr>
        <w:t>D. 活动内容的创意与吸引力</w:t>
      </w:r>
    </w:p>
    <w:p w14:paraId="1BECD9E8">
      <w:pPr>
        <w:rPr>
          <w:rFonts w:hint="eastAsia" w:ascii="宋体" w:hAnsi="宋体" w:eastAsia="宋体"/>
          <w:lang w:eastAsia="zh-CN"/>
        </w:rPr>
      </w:pPr>
      <w:r>
        <w:rPr>
          <w:rFonts w:ascii="宋体" w:hAnsi="宋体" w:eastAsia="宋体"/>
          <w:lang w:eastAsia="zh-CN"/>
        </w:rPr>
        <w:t>E. 广告投放的时段与频率</w:t>
      </w:r>
    </w:p>
    <w:p w14:paraId="68705419">
      <w:pPr>
        <w:rPr>
          <w:rFonts w:hint="eastAsia" w:ascii="宋体" w:hAnsi="宋体" w:eastAsia="宋体"/>
          <w:lang w:eastAsia="zh-CN"/>
        </w:rPr>
      </w:pPr>
      <w:r>
        <w:rPr>
          <w:rFonts w:ascii="宋体" w:hAnsi="宋体" w:eastAsia="宋体"/>
          <w:lang w:eastAsia="zh-CN"/>
        </w:rPr>
        <w:t>答案：ABCD</w:t>
      </w:r>
    </w:p>
    <w:p w14:paraId="3857337A">
      <w:pPr>
        <w:rPr>
          <w:rFonts w:hint="eastAsia" w:ascii="宋体" w:hAnsi="宋体" w:eastAsia="宋体"/>
          <w:lang w:eastAsia="zh-CN"/>
        </w:rPr>
      </w:pPr>
      <w:r>
        <w:rPr>
          <w:rFonts w:ascii="宋体" w:hAnsi="宋体" w:eastAsia="宋体"/>
          <w:lang w:eastAsia="zh-CN"/>
        </w:rPr>
        <w:t>366. 在流量运营中，用户生命周期价值（LTV）数据的应用包括（）。</w:t>
      </w:r>
    </w:p>
    <w:p w14:paraId="045E947C">
      <w:pPr>
        <w:rPr>
          <w:rFonts w:hint="eastAsia" w:ascii="宋体" w:hAnsi="宋体" w:eastAsia="宋体"/>
          <w:lang w:eastAsia="zh-CN"/>
        </w:rPr>
      </w:pPr>
      <w:r>
        <w:rPr>
          <w:rFonts w:ascii="宋体" w:hAnsi="宋体" w:eastAsia="宋体"/>
          <w:lang w:eastAsia="zh-CN"/>
        </w:rPr>
        <w:t>A. 制定营销策略</w:t>
      </w:r>
    </w:p>
    <w:p w14:paraId="3B72FF43">
      <w:pPr>
        <w:rPr>
          <w:rFonts w:hint="eastAsia" w:ascii="宋体" w:hAnsi="宋体" w:eastAsia="宋体"/>
          <w:lang w:eastAsia="zh-CN"/>
        </w:rPr>
      </w:pPr>
      <w:r>
        <w:rPr>
          <w:rFonts w:ascii="宋体" w:hAnsi="宋体" w:eastAsia="宋体"/>
          <w:lang w:eastAsia="zh-CN"/>
        </w:rPr>
        <w:t>B. 评估渠道效果</w:t>
      </w:r>
    </w:p>
    <w:p w14:paraId="45B7793E">
      <w:pPr>
        <w:rPr>
          <w:rFonts w:hint="eastAsia" w:ascii="宋体" w:hAnsi="宋体" w:eastAsia="宋体"/>
          <w:lang w:eastAsia="zh-CN"/>
        </w:rPr>
      </w:pPr>
      <w:r>
        <w:rPr>
          <w:rFonts w:ascii="宋体" w:hAnsi="宋体" w:eastAsia="宋体"/>
          <w:lang w:eastAsia="zh-CN"/>
        </w:rPr>
        <w:t>C. 监控产品库存情况</w:t>
      </w:r>
    </w:p>
    <w:p w14:paraId="2AB31970">
      <w:pPr>
        <w:rPr>
          <w:rFonts w:hint="eastAsia" w:ascii="宋体" w:hAnsi="宋体" w:eastAsia="宋体"/>
          <w:lang w:eastAsia="zh-CN"/>
        </w:rPr>
      </w:pPr>
      <w:r>
        <w:rPr>
          <w:rFonts w:ascii="宋体" w:hAnsi="宋体" w:eastAsia="宋体"/>
          <w:lang w:eastAsia="zh-CN"/>
        </w:rPr>
        <w:t>D. 预测未来市场趋势</w:t>
      </w:r>
    </w:p>
    <w:p w14:paraId="33E3B654">
      <w:pPr>
        <w:rPr>
          <w:rFonts w:hint="eastAsia" w:ascii="宋体" w:hAnsi="宋体" w:eastAsia="宋体"/>
          <w:lang w:eastAsia="zh-CN"/>
        </w:rPr>
      </w:pPr>
      <w:r>
        <w:rPr>
          <w:rFonts w:ascii="宋体" w:hAnsi="宋体" w:eastAsia="宋体"/>
          <w:lang w:eastAsia="zh-CN"/>
        </w:rPr>
        <w:t>E. 优化资源分配</w:t>
      </w:r>
    </w:p>
    <w:p w14:paraId="41D689C9">
      <w:pPr>
        <w:rPr>
          <w:rFonts w:hint="eastAsia" w:ascii="宋体" w:hAnsi="宋体" w:eastAsia="宋体"/>
          <w:lang w:eastAsia="zh-CN"/>
        </w:rPr>
      </w:pPr>
      <w:r>
        <w:rPr>
          <w:rFonts w:ascii="宋体" w:hAnsi="宋体" w:eastAsia="宋体"/>
          <w:lang w:eastAsia="zh-CN"/>
        </w:rPr>
        <w:t>答案：ABE</w:t>
      </w:r>
    </w:p>
    <w:p w14:paraId="5E70B29E">
      <w:pPr>
        <w:rPr>
          <w:rFonts w:hint="eastAsia" w:ascii="宋体" w:hAnsi="宋体" w:eastAsia="宋体"/>
          <w:lang w:eastAsia="zh-CN"/>
        </w:rPr>
      </w:pPr>
      <w:r>
        <w:rPr>
          <w:rFonts w:ascii="宋体" w:hAnsi="宋体" w:eastAsia="宋体"/>
          <w:lang w:eastAsia="zh-CN"/>
        </w:rPr>
        <w:t>367. 跨平台推广实现社交引流时，需要考虑的因素包括（）。</w:t>
      </w:r>
    </w:p>
    <w:p w14:paraId="248145FF">
      <w:pPr>
        <w:rPr>
          <w:rFonts w:hint="eastAsia" w:ascii="宋体" w:hAnsi="宋体" w:eastAsia="宋体"/>
          <w:lang w:eastAsia="zh-CN"/>
        </w:rPr>
      </w:pPr>
      <w:r>
        <w:rPr>
          <w:rFonts w:ascii="宋体" w:hAnsi="宋体" w:eastAsia="宋体"/>
          <w:lang w:eastAsia="zh-CN"/>
        </w:rPr>
        <w:t>A. 不同平台的算法逻辑和用户群体</w:t>
      </w:r>
    </w:p>
    <w:p w14:paraId="0E66FF03">
      <w:pPr>
        <w:rPr>
          <w:rFonts w:hint="eastAsia" w:ascii="宋体" w:hAnsi="宋体" w:eastAsia="宋体"/>
          <w:lang w:eastAsia="zh-CN"/>
        </w:rPr>
      </w:pPr>
      <w:r>
        <w:rPr>
          <w:rFonts w:ascii="宋体" w:hAnsi="宋体" w:eastAsia="宋体"/>
          <w:lang w:eastAsia="zh-CN"/>
        </w:rPr>
        <w:t>B. 目标受众的特征和偏好</w:t>
      </w:r>
    </w:p>
    <w:p w14:paraId="2051D27C">
      <w:pPr>
        <w:rPr>
          <w:rFonts w:hint="eastAsia" w:ascii="宋体" w:hAnsi="宋体" w:eastAsia="宋体"/>
          <w:lang w:eastAsia="zh-CN"/>
        </w:rPr>
      </w:pPr>
      <w:r>
        <w:rPr>
          <w:rFonts w:ascii="宋体" w:hAnsi="宋体" w:eastAsia="宋体"/>
          <w:lang w:eastAsia="zh-CN"/>
        </w:rPr>
        <w:t>C. 所有平台的内容形式保持一致</w:t>
      </w:r>
    </w:p>
    <w:p w14:paraId="7E04A1F4">
      <w:pPr>
        <w:rPr>
          <w:rFonts w:hint="eastAsia" w:ascii="宋体" w:hAnsi="宋体" w:eastAsia="宋体"/>
          <w:lang w:eastAsia="zh-CN"/>
        </w:rPr>
      </w:pPr>
      <w:r>
        <w:rPr>
          <w:rFonts w:ascii="宋体" w:hAnsi="宋体" w:eastAsia="宋体"/>
          <w:lang w:eastAsia="zh-CN"/>
        </w:rPr>
        <w:t>D. 竞争对手的推广策略和效果</w:t>
      </w:r>
    </w:p>
    <w:p w14:paraId="12C615B7">
      <w:pPr>
        <w:rPr>
          <w:rFonts w:hint="eastAsia" w:ascii="宋体" w:hAnsi="宋体" w:eastAsia="宋体"/>
          <w:lang w:eastAsia="zh-CN"/>
        </w:rPr>
      </w:pPr>
      <w:r>
        <w:rPr>
          <w:rFonts w:ascii="宋体" w:hAnsi="宋体" w:eastAsia="宋体"/>
          <w:lang w:eastAsia="zh-CN"/>
        </w:rPr>
        <w:t>E. 自身品牌的特性和资源</w:t>
      </w:r>
    </w:p>
    <w:p w14:paraId="543BBB8F">
      <w:pPr>
        <w:rPr>
          <w:rFonts w:hint="eastAsia" w:ascii="宋体" w:hAnsi="宋体" w:eastAsia="宋体"/>
          <w:lang w:eastAsia="zh-CN"/>
        </w:rPr>
      </w:pPr>
      <w:r>
        <w:rPr>
          <w:rFonts w:ascii="宋体" w:hAnsi="宋体" w:eastAsia="宋体"/>
          <w:lang w:eastAsia="zh-CN"/>
        </w:rPr>
        <w:t>答案：ABDE</w:t>
      </w:r>
    </w:p>
    <w:p w14:paraId="129751FE">
      <w:pPr>
        <w:rPr>
          <w:rFonts w:hint="eastAsia" w:ascii="宋体" w:hAnsi="宋体" w:eastAsia="宋体"/>
          <w:lang w:eastAsia="zh-CN"/>
        </w:rPr>
      </w:pPr>
      <w:r>
        <w:rPr>
          <w:rFonts w:ascii="宋体" w:hAnsi="宋体" w:eastAsia="宋体"/>
          <w:lang w:eastAsia="zh-CN"/>
        </w:rPr>
        <w:t>368. 在达人社群生态中，促进社群拓展与合作的有效策略包括（）。</w:t>
      </w:r>
    </w:p>
    <w:p w14:paraId="5231261C">
      <w:pPr>
        <w:rPr>
          <w:rFonts w:hint="eastAsia" w:ascii="宋体" w:hAnsi="宋体" w:eastAsia="宋体"/>
          <w:lang w:eastAsia="zh-CN"/>
        </w:rPr>
      </w:pPr>
      <w:r>
        <w:rPr>
          <w:rFonts w:ascii="宋体" w:hAnsi="宋体" w:eastAsia="宋体"/>
          <w:lang w:eastAsia="zh-CN"/>
        </w:rPr>
        <w:t>A. 频繁更换社群定位以吸引更多潜在成员</w:t>
      </w:r>
    </w:p>
    <w:p w14:paraId="428FD9C9">
      <w:pPr>
        <w:rPr>
          <w:rFonts w:hint="eastAsia" w:ascii="宋体" w:hAnsi="宋体" w:eastAsia="宋体"/>
          <w:lang w:eastAsia="zh-CN"/>
        </w:rPr>
      </w:pPr>
      <w:r>
        <w:rPr>
          <w:rFonts w:ascii="宋体" w:hAnsi="宋体" w:eastAsia="宋体"/>
          <w:lang w:eastAsia="zh-CN"/>
        </w:rPr>
        <w:t>B. 邀请达人好友、合作伙伴加入社群</w:t>
      </w:r>
    </w:p>
    <w:p w14:paraId="23A2D727">
      <w:pPr>
        <w:rPr>
          <w:rFonts w:hint="eastAsia" w:ascii="宋体" w:hAnsi="宋体" w:eastAsia="宋体"/>
          <w:lang w:eastAsia="zh-CN"/>
        </w:rPr>
      </w:pPr>
      <w:r>
        <w:rPr>
          <w:rFonts w:ascii="宋体" w:hAnsi="宋体" w:eastAsia="宋体"/>
          <w:lang w:eastAsia="zh-CN"/>
        </w:rPr>
        <w:t>C. 利用社交媒体等渠道进行社群宣传</w:t>
      </w:r>
    </w:p>
    <w:p w14:paraId="3924B28F">
      <w:pPr>
        <w:rPr>
          <w:rFonts w:hint="eastAsia" w:ascii="宋体" w:hAnsi="宋体" w:eastAsia="宋体"/>
          <w:lang w:eastAsia="zh-CN"/>
        </w:rPr>
      </w:pPr>
      <w:r>
        <w:rPr>
          <w:rFonts w:ascii="宋体" w:hAnsi="宋体" w:eastAsia="宋体"/>
          <w:lang w:eastAsia="zh-CN"/>
        </w:rPr>
        <w:t>D. 与其他相关领域的社群或品牌进行合作</w:t>
      </w:r>
    </w:p>
    <w:p w14:paraId="4FE2E50D">
      <w:pPr>
        <w:rPr>
          <w:rFonts w:hint="eastAsia" w:ascii="宋体" w:hAnsi="宋体" w:eastAsia="宋体"/>
          <w:lang w:eastAsia="zh-CN"/>
        </w:rPr>
      </w:pPr>
      <w:r>
        <w:rPr>
          <w:rFonts w:ascii="宋体" w:hAnsi="宋体" w:eastAsia="宋体"/>
          <w:lang w:eastAsia="zh-CN"/>
        </w:rPr>
        <w:t>E. 忽视社群内部矛盾，以外部拓展为重点</w:t>
      </w:r>
    </w:p>
    <w:p w14:paraId="4E79FA0A">
      <w:pPr>
        <w:rPr>
          <w:rFonts w:hint="eastAsia" w:ascii="宋体" w:hAnsi="宋体" w:eastAsia="宋体"/>
          <w:lang w:eastAsia="zh-CN"/>
        </w:rPr>
      </w:pPr>
      <w:r>
        <w:rPr>
          <w:rFonts w:ascii="宋体" w:hAnsi="宋体" w:eastAsia="宋体"/>
          <w:lang w:eastAsia="zh-CN"/>
        </w:rPr>
        <w:t>答案：BCD</w:t>
      </w:r>
    </w:p>
    <w:p w14:paraId="387A3510">
      <w:pPr>
        <w:rPr>
          <w:rFonts w:hint="eastAsia" w:ascii="宋体" w:hAnsi="宋体" w:eastAsia="宋体"/>
          <w:lang w:eastAsia="zh-CN"/>
        </w:rPr>
      </w:pPr>
      <w:r>
        <w:rPr>
          <w:rFonts w:ascii="宋体" w:hAnsi="宋体" w:eastAsia="宋体"/>
          <w:lang w:eastAsia="zh-CN"/>
        </w:rPr>
        <w:t>369. 在数据优化促进精准营销的过程中，关键因素是（）。</w:t>
      </w:r>
    </w:p>
    <w:p w14:paraId="43528213">
      <w:pPr>
        <w:rPr>
          <w:rFonts w:hint="eastAsia" w:ascii="宋体" w:hAnsi="宋体" w:eastAsia="宋体"/>
          <w:lang w:eastAsia="zh-CN"/>
        </w:rPr>
      </w:pPr>
      <w:r>
        <w:rPr>
          <w:rFonts w:ascii="宋体" w:hAnsi="宋体" w:eastAsia="宋体"/>
          <w:lang w:eastAsia="zh-CN"/>
        </w:rPr>
        <w:t>A. 数据清洗与整合</w:t>
      </w:r>
    </w:p>
    <w:p w14:paraId="4F54F5E2">
      <w:pPr>
        <w:rPr>
          <w:rFonts w:hint="eastAsia" w:ascii="宋体" w:hAnsi="宋体" w:eastAsia="宋体"/>
          <w:lang w:eastAsia="zh-CN"/>
        </w:rPr>
      </w:pPr>
      <w:r>
        <w:rPr>
          <w:rFonts w:ascii="宋体" w:hAnsi="宋体" w:eastAsia="宋体"/>
          <w:lang w:eastAsia="zh-CN"/>
        </w:rPr>
        <w:t>B. 用户画像构建</w:t>
      </w:r>
    </w:p>
    <w:p w14:paraId="0969B6EC">
      <w:pPr>
        <w:rPr>
          <w:rFonts w:hint="eastAsia" w:ascii="宋体" w:hAnsi="宋体" w:eastAsia="宋体"/>
          <w:lang w:eastAsia="zh-CN"/>
        </w:rPr>
      </w:pPr>
      <w:r>
        <w:rPr>
          <w:rFonts w:ascii="宋体" w:hAnsi="宋体" w:eastAsia="宋体"/>
          <w:lang w:eastAsia="zh-CN"/>
        </w:rPr>
        <w:t>C. 竞品分析报告</w:t>
      </w:r>
    </w:p>
    <w:p w14:paraId="379B2AB7">
      <w:pPr>
        <w:rPr>
          <w:rFonts w:hint="eastAsia" w:ascii="宋体" w:hAnsi="宋体" w:eastAsia="宋体"/>
          <w:lang w:eastAsia="zh-CN"/>
        </w:rPr>
      </w:pPr>
      <w:r>
        <w:rPr>
          <w:rFonts w:ascii="宋体" w:hAnsi="宋体" w:eastAsia="宋体"/>
          <w:lang w:eastAsia="zh-CN"/>
        </w:rPr>
        <w:t>D. 市场趋势预测</w:t>
      </w:r>
    </w:p>
    <w:p w14:paraId="56C2840C">
      <w:pPr>
        <w:rPr>
          <w:rFonts w:hint="eastAsia" w:ascii="宋体" w:hAnsi="宋体" w:eastAsia="宋体"/>
          <w:lang w:eastAsia="zh-CN"/>
        </w:rPr>
      </w:pPr>
      <w:r>
        <w:rPr>
          <w:rFonts w:ascii="宋体" w:hAnsi="宋体" w:eastAsia="宋体"/>
          <w:lang w:eastAsia="zh-CN"/>
        </w:rPr>
        <w:t>E. 提高广告转化率</w:t>
      </w:r>
    </w:p>
    <w:p w14:paraId="7F50AAD4">
      <w:pPr>
        <w:rPr>
          <w:rFonts w:hint="eastAsia" w:ascii="宋体" w:hAnsi="宋体" w:eastAsia="宋体"/>
          <w:lang w:eastAsia="zh-CN"/>
        </w:rPr>
      </w:pPr>
      <w:r>
        <w:rPr>
          <w:rFonts w:ascii="宋体" w:hAnsi="宋体" w:eastAsia="宋体"/>
          <w:lang w:eastAsia="zh-CN"/>
        </w:rPr>
        <w:t>答案：AB</w:t>
      </w:r>
    </w:p>
    <w:p w14:paraId="54B68B7D">
      <w:pPr>
        <w:rPr>
          <w:rFonts w:hint="eastAsia" w:ascii="宋体" w:hAnsi="宋体" w:eastAsia="宋体"/>
          <w:lang w:eastAsia="zh-CN"/>
        </w:rPr>
      </w:pPr>
      <w:r>
        <w:rPr>
          <w:rFonts w:ascii="宋体" w:hAnsi="宋体" w:eastAsia="宋体"/>
          <w:lang w:eastAsia="zh-CN"/>
        </w:rPr>
        <w:t>370. 全媒体运营师在利用新技术增强用户体验时，可能会用到（）技术。</w:t>
      </w:r>
    </w:p>
    <w:p w14:paraId="7A1219A4">
      <w:pPr>
        <w:rPr>
          <w:rFonts w:hint="eastAsia" w:ascii="宋体" w:hAnsi="宋体" w:eastAsia="宋体"/>
          <w:lang w:eastAsia="zh-CN"/>
        </w:rPr>
      </w:pPr>
      <w:r>
        <w:rPr>
          <w:rFonts w:ascii="宋体" w:hAnsi="宋体" w:eastAsia="宋体"/>
          <w:lang w:eastAsia="zh-CN"/>
        </w:rPr>
        <w:t>A. 增强现实（AR）</w:t>
      </w:r>
    </w:p>
    <w:p w14:paraId="236EA39D">
      <w:pPr>
        <w:rPr>
          <w:rFonts w:hint="eastAsia" w:ascii="宋体" w:hAnsi="宋体" w:eastAsia="宋体"/>
          <w:lang w:eastAsia="zh-CN"/>
        </w:rPr>
      </w:pPr>
      <w:r>
        <w:rPr>
          <w:rFonts w:ascii="宋体" w:hAnsi="宋体" w:eastAsia="宋体"/>
          <w:lang w:eastAsia="zh-CN"/>
        </w:rPr>
        <w:t>B. 人工智能（AI）</w:t>
      </w:r>
    </w:p>
    <w:p w14:paraId="66877B66">
      <w:pPr>
        <w:rPr>
          <w:rFonts w:hint="eastAsia" w:ascii="宋体" w:hAnsi="宋体" w:eastAsia="宋体"/>
          <w:lang w:eastAsia="zh-CN"/>
        </w:rPr>
      </w:pPr>
      <w:r>
        <w:rPr>
          <w:rFonts w:ascii="宋体" w:hAnsi="宋体" w:eastAsia="宋体"/>
          <w:lang w:eastAsia="zh-CN"/>
        </w:rPr>
        <w:t>C. 传统电视播放技术</w:t>
      </w:r>
    </w:p>
    <w:p w14:paraId="7695EF30">
      <w:pPr>
        <w:rPr>
          <w:rFonts w:hint="eastAsia" w:ascii="宋体" w:hAnsi="宋体" w:eastAsia="宋体"/>
          <w:lang w:eastAsia="zh-CN"/>
        </w:rPr>
      </w:pPr>
      <w:r>
        <w:rPr>
          <w:rFonts w:ascii="宋体" w:hAnsi="宋体" w:eastAsia="宋体"/>
          <w:lang w:eastAsia="zh-CN"/>
        </w:rPr>
        <w:t>D. 虚拟现实（VR）</w:t>
      </w:r>
    </w:p>
    <w:p w14:paraId="7105FD4B">
      <w:pPr>
        <w:rPr>
          <w:rFonts w:hint="eastAsia" w:ascii="宋体" w:hAnsi="宋体" w:eastAsia="宋体"/>
          <w:lang w:eastAsia="zh-CN"/>
        </w:rPr>
      </w:pPr>
      <w:r>
        <w:rPr>
          <w:rFonts w:ascii="宋体" w:hAnsi="宋体" w:eastAsia="宋体"/>
          <w:lang w:eastAsia="zh-CN"/>
        </w:rPr>
        <w:t>E. 5G 与边缘计算</w:t>
      </w:r>
    </w:p>
    <w:p w14:paraId="0DD32601">
      <w:pPr>
        <w:rPr>
          <w:rFonts w:hint="eastAsia" w:ascii="宋体" w:hAnsi="宋体" w:eastAsia="宋体"/>
          <w:lang w:eastAsia="zh-CN"/>
        </w:rPr>
      </w:pPr>
      <w:r>
        <w:rPr>
          <w:rFonts w:ascii="宋体" w:hAnsi="宋体" w:eastAsia="宋体"/>
          <w:lang w:eastAsia="zh-CN"/>
        </w:rPr>
        <w:t>答案：ABDE</w:t>
      </w:r>
    </w:p>
    <w:p w14:paraId="78659C4C">
      <w:pPr>
        <w:rPr>
          <w:rFonts w:hint="eastAsia" w:ascii="宋体" w:hAnsi="宋体" w:eastAsia="宋体"/>
          <w:lang w:eastAsia="zh-CN"/>
        </w:rPr>
      </w:pPr>
      <w:r>
        <w:rPr>
          <w:rFonts w:ascii="宋体" w:hAnsi="宋体" w:eastAsia="宋体"/>
          <w:lang w:eastAsia="zh-CN"/>
        </w:rPr>
        <w:t>371. 在进行网络舆情监测预警时，需要遵循的原则包括（）。</w:t>
      </w:r>
    </w:p>
    <w:p w14:paraId="6D2A08B1">
      <w:pPr>
        <w:rPr>
          <w:rFonts w:hint="eastAsia" w:ascii="宋体" w:hAnsi="宋体" w:eastAsia="宋体"/>
        </w:rPr>
      </w:pPr>
      <w:r>
        <w:rPr>
          <w:rFonts w:ascii="宋体" w:hAnsi="宋体" w:eastAsia="宋体"/>
        </w:rPr>
        <w:t>A. 确保准确性</w:t>
      </w:r>
    </w:p>
    <w:p w14:paraId="009C5C86">
      <w:pPr>
        <w:rPr>
          <w:rFonts w:hint="eastAsia" w:ascii="宋体" w:hAnsi="宋体" w:eastAsia="宋体"/>
        </w:rPr>
      </w:pPr>
      <w:r>
        <w:rPr>
          <w:rFonts w:ascii="宋体" w:hAnsi="宋体" w:eastAsia="宋体"/>
        </w:rPr>
        <w:t>B. 保持敏感性</w:t>
      </w:r>
    </w:p>
    <w:p w14:paraId="09963BA7">
      <w:pPr>
        <w:rPr>
          <w:rFonts w:hint="eastAsia" w:ascii="宋体" w:hAnsi="宋体" w:eastAsia="宋体"/>
          <w:lang w:eastAsia="zh-CN"/>
        </w:rPr>
      </w:pPr>
      <w:r>
        <w:rPr>
          <w:rFonts w:ascii="宋体" w:hAnsi="宋体" w:eastAsia="宋体"/>
          <w:lang w:eastAsia="zh-CN"/>
        </w:rPr>
        <w:t>C. 忽略不相关舆情</w:t>
      </w:r>
    </w:p>
    <w:p w14:paraId="637B2745">
      <w:pPr>
        <w:rPr>
          <w:rFonts w:hint="eastAsia" w:ascii="宋体" w:hAnsi="宋体" w:eastAsia="宋体"/>
          <w:lang w:eastAsia="zh-CN"/>
        </w:rPr>
      </w:pPr>
      <w:r>
        <w:rPr>
          <w:rFonts w:ascii="宋体" w:hAnsi="宋体" w:eastAsia="宋体"/>
          <w:lang w:eastAsia="zh-CN"/>
        </w:rPr>
        <w:t>D. 追求时效性最大化</w:t>
      </w:r>
    </w:p>
    <w:p w14:paraId="069E70DA">
      <w:pPr>
        <w:rPr>
          <w:rFonts w:hint="eastAsia" w:ascii="宋体" w:hAnsi="宋体" w:eastAsia="宋体"/>
          <w:lang w:eastAsia="zh-CN"/>
        </w:rPr>
      </w:pPr>
      <w:r>
        <w:rPr>
          <w:rFonts w:ascii="宋体" w:hAnsi="宋体" w:eastAsia="宋体"/>
          <w:lang w:eastAsia="zh-CN"/>
        </w:rPr>
        <w:t>E. 加强沟通协作</w:t>
      </w:r>
    </w:p>
    <w:p w14:paraId="075C10D9">
      <w:pPr>
        <w:rPr>
          <w:rFonts w:hint="eastAsia" w:ascii="宋体" w:hAnsi="宋体" w:eastAsia="宋体"/>
          <w:lang w:eastAsia="zh-CN"/>
        </w:rPr>
      </w:pPr>
      <w:r>
        <w:rPr>
          <w:rFonts w:ascii="宋体" w:hAnsi="宋体" w:eastAsia="宋体"/>
          <w:lang w:eastAsia="zh-CN"/>
        </w:rPr>
        <w:t>答案：ABE</w:t>
      </w:r>
    </w:p>
    <w:p w14:paraId="71FF0A67">
      <w:pPr>
        <w:rPr>
          <w:rFonts w:hint="eastAsia" w:ascii="宋体" w:hAnsi="宋体" w:eastAsia="宋体"/>
          <w:lang w:eastAsia="zh-CN"/>
        </w:rPr>
      </w:pPr>
      <w:r>
        <w:rPr>
          <w:rFonts w:ascii="宋体" w:hAnsi="宋体" w:eastAsia="宋体"/>
          <w:lang w:eastAsia="zh-CN"/>
        </w:rPr>
        <w:t>372. 为了提升网站内容的质量，全媒体运营师可以采取的方法包括（）。</w:t>
      </w:r>
    </w:p>
    <w:p w14:paraId="603F0CC0">
      <w:pPr>
        <w:rPr>
          <w:rFonts w:hint="eastAsia" w:ascii="宋体" w:hAnsi="宋体" w:eastAsia="宋体"/>
          <w:lang w:eastAsia="zh-CN"/>
        </w:rPr>
      </w:pPr>
      <w:r>
        <w:rPr>
          <w:rFonts w:ascii="宋体" w:hAnsi="宋体" w:eastAsia="宋体"/>
          <w:lang w:eastAsia="zh-CN"/>
        </w:rPr>
        <w:t>A. 频繁更换网站主题以吸引新用户</w:t>
      </w:r>
    </w:p>
    <w:p w14:paraId="6DD8FAFD">
      <w:pPr>
        <w:rPr>
          <w:rFonts w:hint="eastAsia" w:ascii="宋体" w:hAnsi="宋体" w:eastAsia="宋体"/>
          <w:lang w:eastAsia="zh-CN"/>
        </w:rPr>
      </w:pPr>
      <w:r>
        <w:rPr>
          <w:rFonts w:ascii="宋体" w:hAnsi="宋体" w:eastAsia="宋体"/>
          <w:lang w:eastAsia="zh-CN"/>
        </w:rPr>
        <w:t>B. 确保内容的原创性</w:t>
      </w:r>
    </w:p>
    <w:p w14:paraId="3821A290">
      <w:pPr>
        <w:rPr>
          <w:rFonts w:hint="eastAsia" w:ascii="宋体" w:hAnsi="宋体" w:eastAsia="宋体"/>
          <w:lang w:eastAsia="zh-CN"/>
        </w:rPr>
      </w:pPr>
      <w:r>
        <w:rPr>
          <w:rFonts w:ascii="宋体" w:hAnsi="宋体" w:eastAsia="宋体"/>
          <w:lang w:eastAsia="zh-CN"/>
        </w:rPr>
        <w:t>C. 降低信息丰富度和深度以简化内容</w:t>
      </w:r>
    </w:p>
    <w:p w14:paraId="7D664274">
      <w:pPr>
        <w:rPr>
          <w:rFonts w:hint="eastAsia" w:ascii="宋体" w:hAnsi="宋体" w:eastAsia="宋体"/>
          <w:lang w:eastAsia="zh-CN"/>
        </w:rPr>
      </w:pPr>
      <w:r>
        <w:rPr>
          <w:rFonts w:ascii="宋体" w:hAnsi="宋体" w:eastAsia="宋体"/>
          <w:lang w:eastAsia="zh-CN"/>
        </w:rPr>
        <w:t>D. 保持内容的定期更新</w:t>
      </w:r>
    </w:p>
    <w:p w14:paraId="57105BAB">
      <w:pPr>
        <w:rPr>
          <w:rFonts w:hint="eastAsia" w:ascii="宋体" w:hAnsi="宋体" w:eastAsia="宋体"/>
          <w:lang w:eastAsia="zh-CN"/>
        </w:rPr>
      </w:pPr>
      <w:r>
        <w:rPr>
          <w:rFonts w:ascii="宋体" w:hAnsi="宋体" w:eastAsia="宋体"/>
          <w:lang w:eastAsia="zh-CN"/>
        </w:rPr>
        <w:t>E. 充分利用多媒体元素增强内容吸引力</w:t>
      </w:r>
    </w:p>
    <w:p w14:paraId="29998EF5">
      <w:pPr>
        <w:rPr>
          <w:rFonts w:hint="eastAsia" w:ascii="宋体" w:hAnsi="宋体" w:eastAsia="宋体"/>
          <w:lang w:eastAsia="zh-CN"/>
        </w:rPr>
      </w:pPr>
      <w:r>
        <w:rPr>
          <w:rFonts w:ascii="宋体" w:hAnsi="宋体" w:eastAsia="宋体"/>
          <w:lang w:eastAsia="zh-CN"/>
        </w:rPr>
        <w:t>答案：BDE</w:t>
      </w:r>
    </w:p>
    <w:p w14:paraId="030E0CB2">
      <w:pPr>
        <w:rPr>
          <w:rFonts w:hint="eastAsia" w:ascii="宋体" w:hAnsi="宋体" w:eastAsia="宋体"/>
          <w:lang w:eastAsia="zh-CN"/>
        </w:rPr>
      </w:pPr>
      <w:r>
        <w:rPr>
          <w:rFonts w:ascii="宋体" w:hAnsi="宋体" w:eastAsia="宋体"/>
          <w:lang w:eastAsia="zh-CN"/>
        </w:rPr>
        <w:t>373. 在实施 HTTPS 加密的过程中，需要进行的步骤包括（）。</w:t>
      </w:r>
    </w:p>
    <w:p w14:paraId="4D09CB46">
      <w:pPr>
        <w:rPr>
          <w:rFonts w:hint="eastAsia" w:ascii="宋体" w:hAnsi="宋体" w:eastAsia="宋体"/>
          <w:lang w:eastAsia="zh-CN"/>
        </w:rPr>
      </w:pPr>
      <w:r>
        <w:rPr>
          <w:rFonts w:ascii="宋体" w:hAnsi="宋体" w:eastAsia="宋体"/>
          <w:lang w:eastAsia="zh-CN"/>
        </w:rPr>
        <w:t>A. 向证书颁发机构申请 SSL 证书</w:t>
      </w:r>
    </w:p>
    <w:p w14:paraId="0BC828A2">
      <w:pPr>
        <w:rPr>
          <w:rFonts w:hint="eastAsia" w:ascii="宋体" w:hAnsi="宋体" w:eastAsia="宋体"/>
          <w:lang w:eastAsia="zh-CN"/>
        </w:rPr>
      </w:pPr>
      <w:r>
        <w:rPr>
          <w:rFonts w:ascii="宋体" w:hAnsi="宋体" w:eastAsia="宋体"/>
          <w:lang w:eastAsia="zh-CN"/>
        </w:rPr>
        <w:t>B. 确定 SSL 证书的类型</w:t>
      </w:r>
    </w:p>
    <w:p w14:paraId="18CB7E0F">
      <w:pPr>
        <w:rPr>
          <w:rFonts w:hint="eastAsia" w:ascii="宋体" w:hAnsi="宋体" w:eastAsia="宋体"/>
          <w:lang w:eastAsia="zh-CN"/>
        </w:rPr>
      </w:pPr>
      <w:r>
        <w:rPr>
          <w:rFonts w:ascii="宋体" w:hAnsi="宋体" w:eastAsia="宋体"/>
          <w:lang w:eastAsia="zh-CN"/>
        </w:rPr>
        <w:t>C. 替换网站中的所有非 HTTPS 链接为 HTTPS 链接</w:t>
      </w:r>
    </w:p>
    <w:p w14:paraId="51AFC98F">
      <w:pPr>
        <w:rPr>
          <w:rFonts w:hint="eastAsia" w:ascii="宋体" w:hAnsi="宋体" w:eastAsia="宋体"/>
          <w:lang w:eastAsia="zh-CN"/>
        </w:rPr>
      </w:pPr>
      <w:r>
        <w:rPr>
          <w:rFonts w:ascii="宋体" w:hAnsi="宋体" w:eastAsia="宋体"/>
          <w:lang w:eastAsia="zh-CN"/>
        </w:rPr>
        <w:t>D. 将 SSL 证书安装到服务器上</w:t>
      </w:r>
    </w:p>
    <w:p w14:paraId="5FD4510F">
      <w:pPr>
        <w:rPr>
          <w:rFonts w:hint="eastAsia" w:ascii="宋体" w:hAnsi="宋体" w:eastAsia="宋体"/>
          <w:lang w:eastAsia="zh-CN"/>
        </w:rPr>
      </w:pPr>
      <w:r>
        <w:rPr>
          <w:rFonts w:ascii="宋体" w:hAnsi="宋体" w:eastAsia="宋体"/>
          <w:lang w:eastAsia="zh-CN"/>
        </w:rPr>
        <w:t>E. 监控并优化网站性能以确保 HTTPS 加密的效果</w:t>
      </w:r>
    </w:p>
    <w:p w14:paraId="6F368BAE">
      <w:pPr>
        <w:rPr>
          <w:rFonts w:hint="eastAsia" w:ascii="宋体" w:hAnsi="宋体" w:eastAsia="宋体"/>
          <w:lang w:eastAsia="zh-CN"/>
        </w:rPr>
      </w:pPr>
      <w:r>
        <w:rPr>
          <w:rFonts w:ascii="宋体" w:hAnsi="宋体" w:eastAsia="宋体"/>
          <w:lang w:eastAsia="zh-CN"/>
        </w:rPr>
        <w:t>答案：ABCDE</w:t>
      </w:r>
    </w:p>
    <w:p w14:paraId="1A998D3F">
      <w:pPr>
        <w:rPr>
          <w:rFonts w:hint="eastAsia" w:ascii="宋体" w:hAnsi="宋体" w:eastAsia="宋体"/>
          <w:lang w:eastAsia="zh-CN"/>
        </w:rPr>
      </w:pPr>
      <w:r>
        <w:rPr>
          <w:rFonts w:ascii="宋体" w:hAnsi="宋体" w:eastAsia="宋体"/>
          <w:lang w:eastAsia="zh-CN"/>
        </w:rPr>
        <w:t>374. 全媒体运营师在团队协作中需要具备的能力包括（）。</w:t>
      </w:r>
    </w:p>
    <w:p w14:paraId="0FCC6742">
      <w:pPr>
        <w:rPr>
          <w:rFonts w:hint="eastAsia" w:ascii="宋体" w:hAnsi="宋体" w:eastAsia="宋体"/>
          <w:lang w:eastAsia="zh-CN"/>
        </w:rPr>
      </w:pPr>
      <w:r>
        <w:rPr>
          <w:rFonts w:ascii="宋体" w:hAnsi="宋体" w:eastAsia="宋体"/>
          <w:lang w:eastAsia="zh-CN"/>
        </w:rPr>
        <w:t>A. 在团队协作中注重沟通协调和信息共享</w:t>
      </w:r>
    </w:p>
    <w:p w14:paraId="2FA1F963">
      <w:pPr>
        <w:rPr>
          <w:rFonts w:hint="eastAsia" w:ascii="宋体" w:hAnsi="宋体" w:eastAsia="宋体"/>
          <w:lang w:eastAsia="zh-CN"/>
        </w:rPr>
      </w:pPr>
      <w:r>
        <w:rPr>
          <w:rFonts w:ascii="宋体" w:hAnsi="宋体" w:eastAsia="宋体"/>
          <w:lang w:eastAsia="zh-CN"/>
        </w:rPr>
        <w:t>B. 与团队成员紧密合作，共同完成项目任务</w:t>
      </w:r>
    </w:p>
    <w:p w14:paraId="73E91D75">
      <w:pPr>
        <w:rPr>
          <w:rFonts w:hint="eastAsia" w:ascii="宋体" w:hAnsi="宋体" w:eastAsia="宋体"/>
          <w:lang w:eastAsia="zh-CN"/>
        </w:rPr>
      </w:pPr>
      <w:r>
        <w:rPr>
          <w:rFonts w:ascii="宋体" w:hAnsi="宋体" w:eastAsia="宋体"/>
          <w:lang w:eastAsia="zh-CN"/>
        </w:rPr>
        <w:t>C. 关注团队成员的个人发展和职业规划</w:t>
      </w:r>
    </w:p>
    <w:p w14:paraId="511C112E">
      <w:pPr>
        <w:rPr>
          <w:rFonts w:hint="eastAsia" w:ascii="宋体" w:hAnsi="宋体" w:eastAsia="宋体"/>
          <w:lang w:eastAsia="zh-CN"/>
        </w:rPr>
      </w:pPr>
      <w:r>
        <w:rPr>
          <w:rFonts w:ascii="宋体" w:hAnsi="宋体" w:eastAsia="宋体"/>
          <w:lang w:eastAsia="zh-CN"/>
        </w:rPr>
        <w:t>D. 独立完成所有工作任务，无需他人协助</w:t>
      </w:r>
    </w:p>
    <w:p w14:paraId="3CCBFF55">
      <w:pPr>
        <w:rPr>
          <w:rFonts w:hint="eastAsia" w:ascii="宋体" w:hAnsi="宋体" w:eastAsia="宋体"/>
          <w:lang w:eastAsia="zh-CN"/>
        </w:rPr>
      </w:pPr>
      <w:r>
        <w:rPr>
          <w:rFonts w:ascii="宋体" w:hAnsi="宋体" w:eastAsia="宋体"/>
          <w:lang w:eastAsia="zh-CN"/>
        </w:rPr>
        <w:t>E. 具备出色的沟通能力，能够与团队成员、客户和合作伙伴有效沟通</w:t>
      </w:r>
    </w:p>
    <w:p w14:paraId="790F2FC0">
      <w:pPr>
        <w:rPr>
          <w:rFonts w:hint="eastAsia" w:ascii="宋体" w:hAnsi="宋体" w:eastAsia="宋体"/>
          <w:lang w:eastAsia="zh-CN"/>
        </w:rPr>
      </w:pPr>
      <w:r>
        <w:rPr>
          <w:rFonts w:ascii="宋体" w:hAnsi="宋体" w:eastAsia="宋体"/>
          <w:lang w:eastAsia="zh-CN"/>
        </w:rPr>
        <w:t>答案：ABCE</w:t>
      </w:r>
    </w:p>
    <w:p w14:paraId="56A7CAB7">
      <w:pPr>
        <w:rPr>
          <w:rFonts w:hint="eastAsia" w:ascii="宋体" w:hAnsi="宋体" w:eastAsia="宋体"/>
          <w:lang w:eastAsia="zh-CN"/>
        </w:rPr>
      </w:pPr>
      <w:r>
        <w:rPr>
          <w:rFonts w:ascii="宋体" w:hAnsi="宋体" w:eastAsia="宋体"/>
          <w:lang w:eastAsia="zh-CN"/>
        </w:rPr>
        <w:t>375. 引流款商品的排品策略对于全媒体运营的意义在于（）。</w:t>
      </w:r>
    </w:p>
    <w:p w14:paraId="7E18B2F5">
      <w:pPr>
        <w:rPr>
          <w:rFonts w:hint="eastAsia" w:ascii="宋体" w:hAnsi="宋体" w:eastAsia="宋体"/>
          <w:lang w:eastAsia="zh-CN"/>
        </w:rPr>
      </w:pPr>
      <w:r>
        <w:rPr>
          <w:rFonts w:ascii="宋体" w:hAnsi="宋体" w:eastAsia="宋体"/>
          <w:lang w:eastAsia="zh-CN"/>
        </w:rPr>
        <w:t>A. 提高用户流量与粘性</w:t>
      </w:r>
    </w:p>
    <w:p w14:paraId="14965119">
      <w:pPr>
        <w:rPr>
          <w:rFonts w:hint="eastAsia" w:ascii="宋体" w:hAnsi="宋体" w:eastAsia="宋体"/>
          <w:lang w:eastAsia="zh-CN"/>
        </w:rPr>
      </w:pPr>
      <w:r>
        <w:rPr>
          <w:rFonts w:ascii="宋体" w:hAnsi="宋体" w:eastAsia="宋体"/>
          <w:lang w:eastAsia="zh-CN"/>
        </w:rPr>
        <w:t>B. 降低运营成本</w:t>
      </w:r>
    </w:p>
    <w:p w14:paraId="65B1FBBB">
      <w:pPr>
        <w:rPr>
          <w:rFonts w:hint="eastAsia" w:ascii="宋体" w:hAnsi="宋体" w:eastAsia="宋体"/>
          <w:lang w:eastAsia="zh-CN"/>
        </w:rPr>
      </w:pPr>
      <w:r>
        <w:rPr>
          <w:rFonts w:ascii="宋体" w:hAnsi="宋体" w:eastAsia="宋体"/>
          <w:lang w:eastAsia="zh-CN"/>
        </w:rPr>
        <w:t>C. 增强品牌影响力</w:t>
      </w:r>
    </w:p>
    <w:p w14:paraId="781311FE">
      <w:pPr>
        <w:rPr>
          <w:rFonts w:hint="eastAsia" w:ascii="宋体" w:hAnsi="宋体" w:eastAsia="宋体"/>
          <w:lang w:eastAsia="zh-CN"/>
        </w:rPr>
      </w:pPr>
      <w:r>
        <w:rPr>
          <w:rFonts w:ascii="宋体" w:hAnsi="宋体" w:eastAsia="宋体"/>
          <w:lang w:eastAsia="zh-CN"/>
        </w:rPr>
        <w:t>D. 减少广告投放量</w:t>
      </w:r>
    </w:p>
    <w:p w14:paraId="0EA62E0B">
      <w:pPr>
        <w:rPr>
          <w:rFonts w:hint="eastAsia" w:ascii="宋体" w:hAnsi="宋体" w:eastAsia="宋体"/>
          <w:lang w:eastAsia="zh-CN"/>
        </w:rPr>
      </w:pPr>
      <w:r>
        <w:rPr>
          <w:rFonts w:ascii="宋体" w:hAnsi="宋体" w:eastAsia="宋体"/>
          <w:lang w:eastAsia="zh-CN"/>
        </w:rPr>
        <w:t>E. 促进销售增长</w:t>
      </w:r>
    </w:p>
    <w:p w14:paraId="18411DB6">
      <w:pPr>
        <w:rPr>
          <w:rFonts w:hint="eastAsia" w:ascii="宋体" w:hAnsi="宋体" w:eastAsia="宋体"/>
          <w:lang w:eastAsia="zh-CN"/>
        </w:rPr>
      </w:pPr>
      <w:r>
        <w:rPr>
          <w:rFonts w:ascii="宋体" w:hAnsi="宋体" w:eastAsia="宋体"/>
          <w:lang w:eastAsia="zh-CN"/>
        </w:rPr>
        <w:t>答案：ABE</w:t>
      </w:r>
    </w:p>
    <w:p w14:paraId="151D8E0F">
      <w:pPr>
        <w:rPr>
          <w:rFonts w:hint="eastAsia" w:ascii="宋体" w:hAnsi="宋体" w:eastAsia="宋体"/>
          <w:lang w:eastAsia="zh-CN"/>
        </w:rPr>
      </w:pPr>
      <w:r>
        <w:rPr>
          <w:rFonts w:ascii="宋体" w:hAnsi="宋体" w:eastAsia="宋体"/>
          <w:lang w:eastAsia="zh-CN"/>
        </w:rPr>
        <w:t>376. 排品在全媒体运营中的作用包括（）。</w:t>
      </w:r>
    </w:p>
    <w:p w14:paraId="29DF9F1B">
      <w:pPr>
        <w:rPr>
          <w:rFonts w:hint="eastAsia" w:ascii="宋体" w:hAnsi="宋体" w:eastAsia="宋体"/>
          <w:lang w:eastAsia="zh-CN"/>
        </w:rPr>
      </w:pPr>
      <w:r>
        <w:rPr>
          <w:rFonts w:ascii="宋体" w:hAnsi="宋体" w:eastAsia="宋体"/>
          <w:lang w:eastAsia="zh-CN"/>
        </w:rPr>
        <w:t>A. 提高流量转化率，优化流量分配</w:t>
      </w:r>
    </w:p>
    <w:p w14:paraId="02E7977E">
      <w:pPr>
        <w:rPr>
          <w:rFonts w:hint="eastAsia" w:ascii="宋体" w:hAnsi="宋体" w:eastAsia="宋体"/>
          <w:lang w:eastAsia="zh-CN"/>
        </w:rPr>
      </w:pPr>
      <w:r>
        <w:rPr>
          <w:rFonts w:ascii="宋体" w:hAnsi="宋体" w:eastAsia="宋体"/>
          <w:lang w:eastAsia="zh-CN"/>
        </w:rPr>
        <w:t>B. 满足用户多样化需求，提升用户体验</w:t>
      </w:r>
    </w:p>
    <w:p w14:paraId="09AB7799">
      <w:pPr>
        <w:rPr>
          <w:rFonts w:hint="eastAsia" w:ascii="宋体" w:hAnsi="宋体" w:eastAsia="宋体"/>
          <w:lang w:eastAsia="zh-CN"/>
        </w:rPr>
      </w:pPr>
      <w:r>
        <w:rPr>
          <w:rFonts w:ascii="宋体" w:hAnsi="宋体" w:eastAsia="宋体"/>
          <w:lang w:eastAsia="zh-CN"/>
        </w:rPr>
        <w:t>C. 为运营决策提供数据支持，优化内容生态</w:t>
      </w:r>
    </w:p>
    <w:p w14:paraId="1217CC41">
      <w:pPr>
        <w:rPr>
          <w:rFonts w:hint="eastAsia" w:ascii="宋体" w:hAnsi="宋体" w:eastAsia="宋体"/>
          <w:lang w:eastAsia="zh-CN"/>
        </w:rPr>
      </w:pPr>
      <w:r>
        <w:rPr>
          <w:rFonts w:ascii="宋体" w:hAnsi="宋体" w:eastAsia="宋体"/>
          <w:lang w:eastAsia="zh-CN"/>
        </w:rPr>
        <w:t>D. 增加广告收入，促进内容付费</w:t>
      </w:r>
    </w:p>
    <w:p w14:paraId="36038F67">
      <w:pPr>
        <w:rPr>
          <w:rFonts w:hint="eastAsia" w:ascii="宋体" w:hAnsi="宋体" w:eastAsia="宋体"/>
          <w:lang w:eastAsia="zh-CN"/>
        </w:rPr>
      </w:pPr>
      <w:r>
        <w:rPr>
          <w:rFonts w:ascii="宋体" w:hAnsi="宋体" w:eastAsia="宋体"/>
          <w:lang w:eastAsia="zh-CN"/>
        </w:rPr>
        <w:t>E. 降低内容创作成本，提高内容质量</w:t>
      </w:r>
    </w:p>
    <w:p w14:paraId="41A13D0B">
      <w:pPr>
        <w:rPr>
          <w:rFonts w:hint="eastAsia" w:ascii="宋体" w:hAnsi="宋体" w:eastAsia="宋体"/>
          <w:lang w:eastAsia="zh-CN"/>
        </w:rPr>
      </w:pPr>
      <w:r>
        <w:rPr>
          <w:rFonts w:ascii="宋体" w:hAnsi="宋体" w:eastAsia="宋体"/>
          <w:lang w:eastAsia="zh-CN"/>
        </w:rPr>
        <w:t>答案：ABC</w:t>
      </w:r>
    </w:p>
    <w:p w14:paraId="61AFB040">
      <w:pPr>
        <w:rPr>
          <w:rFonts w:hint="eastAsia" w:ascii="宋体" w:hAnsi="宋体" w:eastAsia="宋体"/>
          <w:lang w:eastAsia="zh-CN"/>
        </w:rPr>
      </w:pPr>
      <w:r>
        <w:rPr>
          <w:rFonts w:ascii="宋体" w:hAnsi="宋体" w:eastAsia="宋体"/>
          <w:lang w:eastAsia="zh-CN"/>
        </w:rPr>
        <w:t>377. 在全媒体运营中，有效追踪行业热点与趋势的方法包括（）。</w:t>
      </w:r>
    </w:p>
    <w:p w14:paraId="2C097E9D">
      <w:pPr>
        <w:rPr>
          <w:rFonts w:hint="eastAsia" w:ascii="宋体" w:hAnsi="宋体" w:eastAsia="宋体"/>
          <w:lang w:eastAsia="zh-CN"/>
        </w:rPr>
      </w:pPr>
      <w:r>
        <w:rPr>
          <w:rFonts w:ascii="宋体" w:hAnsi="宋体" w:eastAsia="宋体"/>
          <w:lang w:eastAsia="zh-CN"/>
        </w:rPr>
        <w:t>A. 关注权威媒体和行业报告</w:t>
      </w:r>
    </w:p>
    <w:p w14:paraId="034B0E14">
      <w:pPr>
        <w:rPr>
          <w:rFonts w:hint="eastAsia" w:ascii="宋体" w:hAnsi="宋体" w:eastAsia="宋体"/>
          <w:lang w:eastAsia="zh-CN"/>
        </w:rPr>
      </w:pPr>
      <w:r>
        <w:rPr>
          <w:rFonts w:ascii="宋体" w:hAnsi="宋体" w:eastAsia="宋体"/>
          <w:lang w:eastAsia="zh-CN"/>
        </w:rPr>
        <w:t>B. 参加行业会议和研讨会</w:t>
      </w:r>
    </w:p>
    <w:p w14:paraId="7167BBDA">
      <w:pPr>
        <w:rPr>
          <w:rFonts w:hint="eastAsia" w:ascii="宋体" w:hAnsi="宋体" w:eastAsia="宋体"/>
          <w:lang w:eastAsia="zh-CN"/>
        </w:rPr>
      </w:pPr>
      <w:r>
        <w:rPr>
          <w:rFonts w:ascii="宋体" w:hAnsi="宋体" w:eastAsia="宋体"/>
          <w:lang w:eastAsia="zh-CN"/>
        </w:rPr>
        <w:t>C. 定期进行市场调研</w:t>
      </w:r>
    </w:p>
    <w:p w14:paraId="339E88F1">
      <w:pPr>
        <w:rPr>
          <w:rFonts w:hint="eastAsia" w:ascii="宋体" w:hAnsi="宋体" w:eastAsia="宋体"/>
          <w:lang w:eastAsia="zh-CN"/>
        </w:rPr>
      </w:pPr>
      <w:r>
        <w:rPr>
          <w:rFonts w:ascii="宋体" w:hAnsi="宋体" w:eastAsia="宋体"/>
          <w:lang w:eastAsia="zh-CN"/>
        </w:rPr>
        <w:t>D. 依赖个人经验和直觉</w:t>
      </w:r>
    </w:p>
    <w:p w14:paraId="63F861EF">
      <w:pPr>
        <w:rPr>
          <w:rFonts w:hint="eastAsia" w:ascii="宋体" w:hAnsi="宋体" w:eastAsia="宋体"/>
          <w:lang w:eastAsia="zh-CN"/>
        </w:rPr>
      </w:pPr>
      <w:r>
        <w:rPr>
          <w:rFonts w:ascii="宋体" w:hAnsi="宋体" w:eastAsia="宋体"/>
          <w:lang w:eastAsia="zh-CN"/>
        </w:rPr>
        <w:t>E. 利用社交媒体和论坛</w:t>
      </w:r>
    </w:p>
    <w:p w14:paraId="4AD20C9A">
      <w:pPr>
        <w:rPr>
          <w:rFonts w:hint="eastAsia" w:ascii="宋体" w:hAnsi="宋体" w:eastAsia="宋体"/>
          <w:lang w:eastAsia="zh-CN"/>
        </w:rPr>
      </w:pPr>
      <w:r>
        <w:rPr>
          <w:rFonts w:ascii="宋体" w:hAnsi="宋体" w:eastAsia="宋体"/>
          <w:lang w:eastAsia="zh-CN"/>
        </w:rPr>
        <w:t>答案：ABCE</w:t>
      </w:r>
    </w:p>
    <w:p w14:paraId="773A56AB">
      <w:pPr>
        <w:rPr>
          <w:rFonts w:hint="eastAsia" w:ascii="宋体" w:hAnsi="宋体" w:eastAsia="宋体"/>
          <w:lang w:eastAsia="zh-CN"/>
        </w:rPr>
      </w:pPr>
      <w:r>
        <w:rPr>
          <w:rFonts w:ascii="宋体" w:hAnsi="宋体" w:eastAsia="宋体"/>
          <w:lang w:eastAsia="zh-CN"/>
        </w:rPr>
        <w:t>378. 传播平台资源库优化涉及的主要方面包括（）。</w:t>
      </w:r>
    </w:p>
    <w:p w14:paraId="141BDF73">
      <w:pPr>
        <w:rPr>
          <w:rFonts w:hint="eastAsia" w:ascii="宋体" w:hAnsi="宋体" w:eastAsia="宋体"/>
          <w:lang w:eastAsia="zh-CN"/>
        </w:rPr>
      </w:pPr>
      <w:r>
        <w:rPr>
          <w:rFonts w:ascii="宋体" w:hAnsi="宋体" w:eastAsia="宋体"/>
          <w:lang w:eastAsia="zh-CN"/>
        </w:rPr>
        <w:t>A. 资源质量控制</w:t>
      </w:r>
    </w:p>
    <w:p w14:paraId="0C58060A">
      <w:pPr>
        <w:rPr>
          <w:rFonts w:hint="eastAsia" w:ascii="宋体" w:hAnsi="宋体" w:eastAsia="宋体"/>
          <w:lang w:eastAsia="zh-CN"/>
        </w:rPr>
      </w:pPr>
      <w:r>
        <w:rPr>
          <w:rFonts w:ascii="宋体" w:hAnsi="宋体" w:eastAsia="宋体"/>
          <w:lang w:eastAsia="zh-CN"/>
        </w:rPr>
        <w:t>B. 资源分类与标签化</w:t>
      </w:r>
    </w:p>
    <w:p w14:paraId="27EC5725">
      <w:pPr>
        <w:rPr>
          <w:rFonts w:hint="eastAsia" w:ascii="宋体" w:hAnsi="宋体" w:eastAsia="宋体"/>
          <w:lang w:eastAsia="zh-CN"/>
        </w:rPr>
      </w:pPr>
      <w:r>
        <w:rPr>
          <w:rFonts w:ascii="宋体" w:hAnsi="宋体" w:eastAsia="宋体"/>
          <w:lang w:eastAsia="zh-CN"/>
        </w:rPr>
        <w:t>C. 资源数据分析与应用</w:t>
      </w:r>
    </w:p>
    <w:p w14:paraId="30D7F20C">
      <w:pPr>
        <w:rPr>
          <w:rFonts w:hint="eastAsia" w:ascii="宋体" w:hAnsi="宋体" w:eastAsia="宋体"/>
          <w:lang w:eastAsia="zh-CN"/>
        </w:rPr>
      </w:pPr>
      <w:r>
        <w:rPr>
          <w:rFonts w:ascii="宋体" w:hAnsi="宋体" w:eastAsia="宋体"/>
          <w:lang w:eastAsia="zh-CN"/>
        </w:rPr>
        <w:t>D. 资源更新与迭代</w:t>
      </w:r>
    </w:p>
    <w:p w14:paraId="676D7466">
      <w:pPr>
        <w:rPr>
          <w:rFonts w:hint="eastAsia" w:ascii="宋体" w:hAnsi="宋体" w:eastAsia="宋体"/>
          <w:lang w:eastAsia="zh-CN"/>
        </w:rPr>
      </w:pPr>
      <w:r>
        <w:rPr>
          <w:rFonts w:ascii="宋体" w:hAnsi="宋体" w:eastAsia="宋体"/>
          <w:lang w:eastAsia="zh-CN"/>
        </w:rPr>
        <w:t>E. 资源整合与共享</w:t>
      </w:r>
    </w:p>
    <w:p w14:paraId="6D17562D">
      <w:pPr>
        <w:rPr>
          <w:rFonts w:hint="eastAsia" w:ascii="宋体" w:hAnsi="宋体" w:eastAsia="宋体"/>
          <w:lang w:eastAsia="zh-CN"/>
        </w:rPr>
      </w:pPr>
      <w:r>
        <w:rPr>
          <w:rFonts w:ascii="宋体" w:hAnsi="宋体" w:eastAsia="宋体"/>
          <w:lang w:eastAsia="zh-CN"/>
        </w:rPr>
        <w:t>答案：ABCDE</w:t>
      </w:r>
    </w:p>
    <w:p w14:paraId="3351F67B">
      <w:pPr>
        <w:rPr>
          <w:rFonts w:hint="eastAsia" w:ascii="宋体" w:hAnsi="宋体" w:eastAsia="宋体"/>
          <w:lang w:eastAsia="zh-CN"/>
        </w:rPr>
      </w:pPr>
      <w:r>
        <w:rPr>
          <w:rFonts w:ascii="宋体" w:hAnsi="宋体" w:eastAsia="宋体"/>
          <w:lang w:eastAsia="zh-CN"/>
        </w:rPr>
        <w:t>379. 在达人选拔流程中，对候选人进行综合评估时需要考虑的方面包括（）。</w:t>
      </w:r>
    </w:p>
    <w:p w14:paraId="6A69A984">
      <w:pPr>
        <w:rPr>
          <w:rFonts w:hint="eastAsia" w:ascii="宋体" w:hAnsi="宋体" w:eastAsia="宋体"/>
          <w:lang w:eastAsia="zh-CN"/>
        </w:rPr>
      </w:pPr>
      <w:r>
        <w:rPr>
          <w:rFonts w:ascii="宋体" w:hAnsi="宋体" w:eastAsia="宋体"/>
          <w:lang w:eastAsia="zh-CN"/>
        </w:rPr>
        <w:t>A. 候选人的内容创作能力和水平</w:t>
      </w:r>
    </w:p>
    <w:p w14:paraId="72992F2D">
      <w:pPr>
        <w:rPr>
          <w:rFonts w:hint="eastAsia" w:ascii="宋体" w:hAnsi="宋体" w:eastAsia="宋体"/>
          <w:lang w:eastAsia="zh-CN"/>
        </w:rPr>
      </w:pPr>
      <w:r>
        <w:rPr>
          <w:rFonts w:ascii="宋体" w:hAnsi="宋体" w:eastAsia="宋体"/>
          <w:lang w:eastAsia="zh-CN"/>
        </w:rPr>
        <w:t>B. 候选人的粉丝基础和影响力</w:t>
      </w:r>
    </w:p>
    <w:p w14:paraId="79B3C5B5">
      <w:pPr>
        <w:rPr>
          <w:rFonts w:hint="eastAsia" w:ascii="宋体" w:hAnsi="宋体" w:eastAsia="宋体"/>
          <w:lang w:eastAsia="zh-CN"/>
        </w:rPr>
      </w:pPr>
      <w:r>
        <w:rPr>
          <w:rFonts w:ascii="宋体" w:hAnsi="宋体" w:eastAsia="宋体"/>
          <w:lang w:eastAsia="zh-CN"/>
        </w:rPr>
        <w:t>C. 候选人对品牌或活动的理解和匹配度</w:t>
      </w:r>
    </w:p>
    <w:p w14:paraId="00B4B468">
      <w:pPr>
        <w:rPr>
          <w:rFonts w:hint="eastAsia" w:ascii="宋体" w:hAnsi="宋体" w:eastAsia="宋体"/>
          <w:lang w:eastAsia="zh-CN"/>
        </w:rPr>
      </w:pPr>
      <w:r>
        <w:rPr>
          <w:rFonts w:ascii="宋体" w:hAnsi="宋体" w:eastAsia="宋体"/>
          <w:lang w:eastAsia="zh-CN"/>
        </w:rPr>
        <w:t>D. 候选人过往的合作经验和口碑</w:t>
      </w:r>
    </w:p>
    <w:p w14:paraId="2F79B2CE">
      <w:pPr>
        <w:rPr>
          <w:rFonts w:hint="eastAsia" w:ascii="宋体" w:hAnsi="宋体" w:eastAsia="宋体"/>
          <w:lang w:eastAsia="zh-CN"/>
        </w:rPr>
      </w:pPr>
      <w:r>
        <w:rPr>
          <w:rFonts w:ascii="宋体" w:hAnsi="宋体" w:eastAsia="宋体"/>
          <w:lang w:eastAsia="zh-CN"/>
        </w:rPr>
        <w:t>E. 候选人的个人形象和气质</w:t>
      </w:r>
    </w:p>
    <w:p w14:paraId="6ACD4514">
      <w:pPr>
        <w:rPr>
          <w:rFonts w:hint="eastAsia" w:ascii="宋体" w:hAnsi="宋体" w:eastAsia="宋体"/>
          <w:lang w:eastAsia="zh-CN"/>
        </w:rPr>
      </w:pPr>
      <w:r>
        <w:rPr>
          <w:rFonts w:ascii="宋体" w:hAnsi="宋体" w:eastAsia="宋体"/>
          <w:lang w:eastAsia="zh-CN"/>
        </w:rPr>
        <w:t>答案：ABCDE</w:t>
      </w:r>
    </w:p>
    <w:p w14:paraId="5FDFF71A">
      <w:pPr>
        <w:rPr>
          <w:rFonts w:hint="eastAsia" w:ascii="宋体" w:hAnsi="宋体" w:eastAsia="宋体"/>
          <w:lang w:eastAsia="zh-CN"/>
        </w:rPr>
      </w:pPr>
      <w:r>
        <w:rPr>
          <w:rFonts w:ascii="宋体" w:hAnsi="宋体" w:eastAsia="宋体"/>
          <w:lang w:eastAsia="zh-CN"/>
        </w:rPr>
        <w:t>380. 合作推广型达人营销活动的成功要素包括（）。</w:t>
      </w:r>
    </w:p>
    <w:p w14:paraId="2E179928">
      <w:pPr>
        <w:rPr>
          <w:rFonts w:hint="eastAsia" w:ascii="宋体" w:hAnsi="宋体" w:eastAsia="宋体"/>
          <w:lang w:eastAsia="zh-CN"/>
        </w:rPr>
      </w:pPr>
      <w:r>
        <w:rPr>
          <w:rFonts w:ascii="宋体" w:hAnsi="宋体" w:eastAsia="宋体"/>
          <w:lang w:eastAsia="zh-CN"/>
        </w:rPr>
        <w:t>A. 高质量的直播设备</w:t>
      </w:r>
    </w:p>
    <w:p w14:paraId="5A5B5EE8">
      <w:pPr>
        <w:rPr>
          <w:rFonts w:hint="eastAsia" w:ascii="宋体" w:hAnsi="宋体" w:eastAsia="宋体"/>
          <w:lang w:eastAsia="zh-CN"/>
        </w:rPr>
      </w:pPr>
      <w:r>
        <w:rPr>
          <w:rFonts w:ascii="宋体" w:hAnsi="宋体" w:eastAsia="宋体"/>
          <w:lang w:eastAsia="zh-CN"/>
        </w:rPr>
        <w:t>B. 达人风格与品牌契合</w:t>
      </w:r>
    </w:p>
    <w:p w14:paraId="7E54E024">
      <w:pPr>
        <w:rPr>
          <w:rFonts w:hint="eastAsia" w:ascii="宋体" w:hAnsi="宋体" w:eastAsia="宋体"/>
          <w:lang w:eastAsia="zh-CN"/>
        </w:rPr>
      </w:pPr>
      <w:r>
        <w:rPr>
          <w:rFonts w:ascii="宋体" w:hAnsi="宋体" w:eastAsia="宋体"/>
          <w:lang w:eastAsia="zh-CN"/>
        </w:rPr>
        <w:t>C. 主播的个人魅力</w:t>
      </w:r>
    </w:p>
    <w:p w14:paraId="1927BA92">
      <w:pPr>
        <w:rPr>
          <w:rFonts w:hint="eastAsia" w:ascii="宋体" w:hAnsi="宋体" w:eastAsia="宋体"/>
          <w:lang w:eastAsia="zh-CN"/>
        </w:rPr>
      </w:pPr>
      <w:r>
        <w:rPr>
          <w:rFonts w:ascii="宋体" w:hAnsi="宋体" w:eastAsia="宋体"/>
          <w:lang w:eastAsia="zh-CN"/>
        </w:rPr>
        <w:t>D. 明确的合作推广目标</w:t>
      </w:r>
    </w:p>
    <w:p w14:paraId="242D1F53">
      <w:pPr>
        <w:rPr>
          <w:rFonts w:hint="eastAsia" w:ascii="宋体" w:hAnsi="宋体" w:eastAsia="宋体"/>
          <w:lang w:eastAsia="zh-CN"/>
        </w:rPr>
      </w:pPr>
      <w:r>
        <w:rPr>
          <w:rFonts w:ascii="宋体" w:hAnsi="宋体" w:eastAsia="宋体"/>
          <w:lang w:eastAsia="zh-CN"/>
        </w:rPr>
        <w:t>E. 完善的数据分析机制</w:t>
      </w:r>
    </w:p>
    <w:p w14:paraId="7217740A">
      <w:pPr>
        <w:rPr>
          <w:rFonts w:hint="eastAsia" w:ascii="宋体" w:hAnsi="宋体" w:eastAsia="宋体"/>
          <w:lang w:eastAsia="zh-CN"/>
        </w:rPr>
      </w:pPr>
      <w:r>
        <w:rPr>
          <w:rFonts w:ascii="宋体" w:hAnsi="宋体" w:eastAsia="宋体"/>
          <w:lang w:eastAsia="zh-CN"/>
        </w:rPr>
        <w:t>答案：BDE</w:t>
      </w:r>
    </w:p>
    <w:p w14:paraId="08CB8904">
      <w:pPr>
        <w:rPr>
          <w:rFonts w:hint="eastAsia" w:ascii="宋体" w:hAnsi="宋体" w:eastAsia="宋体"/>
          <w:lang w:eastAsia="zh-CN"/>
        </w:rPr>
      </w:pPr>
      <w:r>
        <w:rPr>
          <w:rFonts w:ascii="宋体" w:hAnsi="宋体" w:eastAsia="宋体"/>
          <w:lang w:eastAsia="zh-CN"/>
        </w:rPr>
        <w:t>381. 跨平台传播策略的制定需要考虑的因素包括（）。</w:t>
      </w:r>
    </w:p>
    <w:p w14:paraId="035408CB">
      <w:pPr>
        <w:rPr>
          <w:rFonts w:hint="eastAsia" w:ascii="宋体" w:hAnsi="宋体" w:eastAsia="宋体"/>
          <w:lang w:eastAsia="zh-CN"/>
        </w:rPr>
      </w:pPr>
      <w:r>
        <w:rPr>
          <w:rFonts w:ascii="宋体" w:hAnsi="宋体" w:eastAsia="宋体"/>
          <w:lang w:eastAsia="zh-CN"/>
        </w:rPr>
        <w:t>A. 品牌特性和市场定位</w:t>
      </w:r>
    </w:p>
    <w:p w14:paraId="49E1F8E9">
      <w:pPr>
        <w:rPr>
          <w:rFonts w:hint="eastAsia" w:ascii="宋体" w:hAnsi="宋体" w:eastAsia="宋体"/>
          <w:lang w:eastAsia="zh-CN"/>
        </w:rPr>
      </w:pPr>
      <w:r>
        <w:rPr>
          <w:rFonts w:ascii="宋体" w:hAnsi="宋体" w:eastAsia="宋体"/>
          <w:lang w:eastAsia="zh-CN"/>
        </w:rPr>
        <w:t>B. 目标受众的年龄、性别等特征</w:t>
      </w:r>
    </w:p>
    <w:p w14:paraId="7D16E014">
      <w:pPr>
        <w:rPr>
          <w:rFonts w:hint="eastAsia" w:ascii="宋体" w:hAnsi="宋体" w:eastAsia="宋体"/>
          <w:lang w:eastAsia="zh-CN"/>
        </w:rPr>
      </w:pPr>
      <w:r>
        <w:rPr>
          <w:rFonts w:ascii="宋体" w:hAnsi="宋体" w:eastAsia="宋体"/>
          <w:lang w:eastAsia="zh-CN"/>
        </w:rPr>
        <w:t>C. 法律法规和版权要求</w:t>
      </w:r>
    </w:p>
    <w:p w14:paraId="719F6383">
      <w:pPr>
        <w:rPr>
          <w:rFonts w:hint="eastAsia" w:ascii="宋体" w:hAnsi="宋体" w:eastAsia="宋体"/>
          <w:lang w:eastAsia="zh-CN"/>
        </w:rPr>
      </w:pPr>
      <w:r>
        <w:rPr>
          <w:rFonts w:ascii="宋体" w:hAnsi="宋体" w:eastAsia="宋体"/>
          <w:lang w:eastAsia="zh-CN"/>
        </w:rPr>
        <w:t>D. 各个平台的用户习惯和偏好</w:t>
      </w:r>
    </w:p>
    <w:p w14:paraId="0AB9895C">
      <w:pPr>
        <w:rPr>
          <w:rFonts w:hint="eastAsia" w:ascii="宋体" w:hAnsi="宋体" w:eastAsia="宋体"/>
          <w:lang w:eastAsia="zh-CN"/>
        </w:rPr>
      </w:pPr>
      <w:r>
        <w:rPr>
          <w:rFonts w:ascii="宋体" w:hAnsi="宋体" w:eastAsia="宋体"/>
          <w:lang w:eastAsia="zh-CN"/>
        </w:rPr>
        <w:t>E. 竞争对手的传播策略</w:t>
      </w:r>
    </w:p>
    <w:p w14:paraId="0AD75023">
      <w:pPr>
        <w:rPr>
          <w:rFonts w:hint="eastAsia" w:ascii="宋体" w:hAnsi="宋体" w:eastAsia="宋体"/>
          <w:lang w:eastAsia="zh-CN"/>
        </w:rPr>
      </w:pPr>
      <w:r>
        <w:rPr>
          <w:rFonts w:ascii="宋体" w:hAnsi="宋体" w:eastAsia="宋体"/>
          <w:lang w:eastAsia="zh-CN"/>
        </w:rPr>
        <w:t>答案：ABCDE</w:t>
      </w:r>
    </w:p>
    <w:p w14:paraId="012A0DA9">
      <w:pPr>
        <w:rPr>
          <w:rFonts w:hint="eastAsia" w:ascii="宋体" w:hAnsi="宋体" w:eastAsia="宋体"/>
          <w:lang w:eastAsia="zh-CN"/>
        </w:rPr>
      </w:pPr>
      <w:r>
        <w:rPr>
          <w:rFonts w:ascii="宋体" w:hAnsi="宋体" w:eastAsia="宋体"/>
          <w:lang w:eastAsia="zh-CN"/>
        </w:rPr>
        <w:t>382. 内容营销的商业化变现方式包括（）。</w:t>
      </w:r>
    </w:p>
    <w:p w14:paraId="455AAFB0">
      <w:pPr>
        <w:rPr>
          <w:rFonts w:hint="eastAsia" w:ascii="宋体" w:hAnsi="宋体" w:eastAsia="宋体"/>
          <w:lang w:eastAsia="zh-CN"/>
        </w:rPr>
      </w:pPr>
      <w:r>
        <w:rPr>
          <w:rFonts w:ascii="宋体" w:hAnsi="宋体" w:eastAsia="宋体"/>
          <w:lang w:eastAsia="zh-CN"/>
        </w:rPr>
        <w:t>A. 会员制度</w:t>
      </w:r>
    </w:p>
    <w:p w14:paraId="4312BB9F">
      <w:pPr>
        <w:rPr>
          <w:rFonts w:hint="eastAsia" w:ascii="宋体" w:hAnsi="宋体" w:eastAsia="宋体"/>
          <w:lang w:eastAsia="zh-CN"/>
        </w:rPr>
      </w:pPr>
      <w:r>
        <w:rPr>
          <w:rFonts w:ascii="宋体" w:hAnsi="宋体" w:eastAsia="宋体"/>
          <w:lang w:eastAsia="zh-CN"/>
        </w:rPr>
        <w:t>B. 付费内容订阅</w:t>
      </w:r>
    </w:p>
    <w:p w14:paraId="40B4890B">
      <w:pPr>
        <w:rPr>
          <w:rFonts w:hint="eastAsia" w:ascii="宋体" w:hAnsi="宋体" w:eastAsia="宋体"/>
          <w:lang w:eastAsia="zh-CN"/>
        </w:rPr>
      </w:pPr>
      <w:r>
        <w:rPr>
          <w:rFonts w:ascii="宋体" w:hAnsi="宋体" w:eastAsia="宋体"/>
          <w:lang w:eastAsia="zh-CN"/>
        </w:rPr>
        <w:t>C. 内容电商</w:t>
      </w:r>
    </w:p>
    <w:p w14:paraId="68FA535E">
      <w:pPr>
        <w:rPr>
          <w:rFonts w:hint="eastAsia" w:ascii="宋体" w:hAnsi="宋体" w:eastAsia="宋体"/>
          <w:lang w:eastAsia="zh-CN"/>
        </w:rPr>
      </w:pPr>
      <w:r>
        <w:rPr>
          <w:rFonts w:ascii="宋体" w:hAnsi="宋体" w:eastAsia="宋体"/>
          <w:lang w:eastAsia="zh-CN"/>
        </w:rPr>
        <w:t>D. 搜索引擎优化</w:t>
      </w:r>
    </w:p>
    <w:p w14:paraId="665D3E53">
      <w:pPr>
        <w:rPr>
          <w:rFonts w:hint="eastAsia" w:ascii="宋体" w:hAnsi="宋体" w:eastAsia="宋体"/>
          <w:lang w:eastAsia="zh-CN"/>
        </w:rPr>
      </w:pPr>
      <w:r>
        <w:rPr>
          <w:rFonts w:ascii="宋体" w:hAnsi="宋体" w:eastAsia="宋体"/>
          <w:lang w:eastAsia="zh-CN"/>
        </w:rPr>
        <w:t>E. 广告植入与合作</w:t>
      </w:r>
    </w:p>
    <w:p w14:paraId="222CD5B0">
      <w:pPr>
        <w:rPr>
          <w:rFonts w:hint="eastAsia" w:ascii="宋体" w:hAnsi="宋体" w:eastAsia="宋体"/>
          <w:lang w:eastAsia="zh-CN"/>
        </w:rPr>
      </w:pPr>
      <w:r>
        <w:rPr>
          <w:rFonts w:ascii="宋体" w:hAnsi="宋体" w:eastAsia="宋体"/>
          <w:lang w:eastAsia="zh-CN"/>
        </w:rPr>
        <w:t>答案：ABCE</w:t>
      </w:r>
    </w:p>
    <w:p w14:paraId="2D0E8B1E">
      <w:pPr>
        <w:rPr>
          <w:rFonts w:hint="eastAsia" w:ascii="宋体" w:hAnsi="宋体" w:eastAsia="宋体"/>
          <w:lang w:eastAsia="zh-CN"/>
        </w:rPr>
      </w:pPr>
      <w:r>
        <w:rPr>
          <w:rFonts w:ascii="宋体" w:hAnsi="宋体" w:eastAsia="宋体"/>
          <w:lang w:eastAsia="zh-CN"/>
        </w:rPr>
        <w:t>383. 全媒体运营模式在提升品牌传播效果方面，主要依靠（）。</w:t>
      </w:r>
    </w:p>
    <w:p w14:paraId="21FBD0FF">
      <w:pPr>
        <w:rPr>
          <w:rFonts w:hint="eastAsia" w:ascii="宋体" w:hAnsi="宋体" w:eastAsia="宋体"/>
          <w:lang w:eastAsia="zh-CN"/>
        </w:rPr>
      </w:pPr>
      <w:r>
        <w:rPr>
          <w:rFonts w:ascii="宋体" w:hAnsi="宋体" w:eastAsia="宋体"/>
          <w:lang w:eastAsia="zh-CN"/>
        </w:rPr>
        <w:t>A. 新兴媒体的互动性</w:t>
      </w:r>
    </w:p>
    <w:p w14:paraId="548D8AF8">
      <w:pPr>
        <w:rPr>
          <w:rFonts w:hint="eastAsia" w:ascii="宋体" w:hAnsi="宋体" w:eastAsia="宋体"/>
          <w:lang w:eastAsia="zh-CN"/>
        </w:rPr>
      </w:pPr>
      <w:r>
        <w:rPr>
          <w:rFonts w:ascii="宋体" w:hAnsi="宋体" w:eastAsia="宋体"/>
          <w:lang w:eastAsia="zh-CN"/>
        </w:rPr>
        <w:t>B. 传统媒体的权威性</w:t>
      </w:r>
    </w:p>
    <w:p w14:paraId="55193F1C">
      <w:pPr>
        <w:rPr>
          <w:rFonts w:hint="eastAsia" w:ascii="宋体" w:hAnsi="宋体" w:eastAsia="宋体"/>
          <w:lang w:eastAsia="zh-CN"/>
        </w:rPr>
      </w:pPr>
      <w:r>
        <w:rPr>
          <w:rFonts w:ascii="宋体" w:hAnsi="宋体" w:eastAsia="宋体"/>
          <w:lang w:eastAsia="zh-CN"/>
        </w:rPr>
        <w:t>C. 数据驱动的决策优化</w:t>
      </w:r>
    </w:p>
    <w:p w14:paraId="4496E80B">
      <w:pPr>
        <w:rPr>
          <w:rFonts w:hint="eastAsia" w:ascii="宋体" w:hAnsi="宋体" w:eastAsia="宋体"/>
          <w:lang w:eastAsia="zh-CN"/>
        </w:rPr>
      </w:pPr>
      <w:r>
        <w:rPr>
          <w:rFonts w:ascii="宋体" w:hAnsi="宋体" w:eastAsia="宋体"/>
          <w:lang w:eastAsia="zh-CN"/>
        </w:rPr>
        <w:t>D. 个性化定制的内容</w:t>
      </w:r>
    </w:p>
    <w:p w14:paraId="6C50C3C9">
      <w:pPr>
        <w:rPr>
          <w:rFonts w:hint="eastAsia" w:ascii="宋体" w:hAnsi="宋体" w:eastAsia="宋体"/>
          <w:lang w:eastAsia="zh-CN"/>
        </w:rPr>
      </w:pPr>
      <w:r>
        <w:rPr>
          <w:rFonts w:ascii="宋体" w:hAnsi="宋体" w:eastAsia="宋体"/>
          <w:lang w:eastAsia="zh-CN"/>
        </w:rPr>
        <w:t>E. 高频次的广告投放</w:t>
      </w:r>
    </w:p>
    <w:p w14:paraId="7173F565">
      <w:pPr>
        <w:rPr>
          <w:rFonts w:hint="eastAsia" w:ascii="宋体" w:hAnsi="宋体" w:eastAsia="宋体"/>
          <w:lang w:eastAsia="zh-CN"/>
        </w:rPr>
      </w:pPr>
      <w:r>
        <w:rPr>
          <w:rFonts w:ascii="宋体" w:hAnsi="宋体" w:eastAsia="宋体"/>
          <w:lang w:eastAsia="zh-CN"/>
        </w:rPr>
        <w:t>答案：ACD</w:t>
      </w:r>
    </w:p>
    <w:p w14:paraId="089A1BCE">
      <w:pPr>
        <w:rPr>
          <w:rFonts w:hint="eastAsia" w:ascii="宋体" w:hAnsi="宋体" w:eastAsia="宋体"/>
          <w:lang w:eastAsia="zh-CN"/>
        </w:rPr>
      </w:pPr>
      <w:r>
        <w:rPr>
          <w:rFonts w:ascii="宋体" w:hAnsi="宋体" w:eastAsia="宋体"/>
          <w:lang w:eastAsia="zh-CN"/>
        </w:rPr>
        <w:t>384. 传播平台资源库技术优化中，涉及的数据安全与隐私保护技术包括（）。</w:t>
      </w:r>
    </w:p>
    <w:p w14:paraId="1B2967E8">
      <w:pPr>
        <w:rPr>
          <w:rFonts w:hint="eastAsia" w:ascii="宋体" w:hAnsi="宋体" w:eastAsia="宋体"/>
          <w:lang w:eastAsia="zh-CN"/>
        </w:rPr>
      </w:pPr>
      <w:r>
        <w:rPr>
          <w:rFonts w:ascii="宋体" w:hAnsi="宋体" w:eastAsia="宋体"/>
          <w:lang w:eastAsia="zh-CN"/>
        </w:rPr>
        <w:t>A. 访问控制机制</w:t>
      </w:r>
    </w:p>
    <w:p w14:paraId="1E84005B">
      <w:pPr>
        <w:rPr>
          <w:rFonts w:hint="eastAsia" w:ascii="宋体" w:hAnsi="宋体" w:eastAsia="宋体"/>
          <w:lang w:eastAsia="zh-CN"/>
        </w:rPr>
      </w:pPr>
      <w:r>
        <w:rPr>
          <w:rFonts w:ascii="宋体" w:hAnsi="宋体" w:eastAsia="宋体"/>
          <w:lang w:eastAsia="zh-CN"/>
        </w:rPr>
        <w:t>B. 数据加密技术</w:t>
      </w:r>
    </w:p>
    <w:p w14:paraId="490E6B11">
      <w:pPr>
        <w:rPr>
          <w:rFonts w:hint="eastAsia" w:ascii="宋体" w:hAnsi="宋体" w:eastAsia="宋体"/>
          <w:lang w:eastAsia="zh-CN"/>
        </w:rPr>
      </w:pPr>
      <w:r>
        <w:rPr>
          <w:rFonts w:ascii="宋体" w:hAnsi="宋体" w:eastAsia="宋体"/>
          <w:lang w:eastAsia="zh-CN"/>
        </w:rPr>
        <w:t>C. 索引与查询优化</w:t>
      </w:r>
    </w:p>
    <w:p w14:paraId="492E3401">
      <w:pPr>
        <w:rPr>
          <w:rFonts w:hint="eastAsia" w:ascii="宋体" w:hAnsi="宋体" w:eastAsia="宋体"/>
          <w:lang w:eastAsia="zh-CN"/>
        </w:rPr>
      </w:pPr>
      <w:r>
        <w:rPr>
          <w:rFonts w:ascii="宋体" w:hAnsi="宋体" w:eastAsia="宋体"/>
          <w:lang w:eastAsia="zh-CN"/>
        </w:rPr>
        <w:t>D. 高清视频编码技术</w:t>
      </w:r>
    </w:p>
    <w:p w14:paraId="0C8DF97C">
      <w:pPr>
        <w:rPr>
          <w:rFonts w:hint="eastAsia" w:ascii="宋体" w:hAnsi="宋体" w:eastAsia="宋体"/>
          <w:lang w:eastAsia="zh-CN"/>
        </w:rPr>
      </w:pPr>
      <w:r>
        <w:rPr>
          <w:rFonts w:ascii="宋体" w:hAnsi="宋体" w:eastAsia="宋体"/>
          <w:lang w:eastAsia="zh-CN"/>
        </w:rPr>
        <w:t>E. 隐私保护政策</w:t>
      </w:r>
    </w:p>
    <w:p w14:paraId="3DA8CBD6">
      <w:pPr>
        <w:rPr>
          <w:rFonts w:hint="eastAsia" w:ascii="宋体" w:hAnsi="宋体" w:eastAsia="宋体"/>
          <w:lang w:eastAsia="zh-CN"/>
        </w:rPr>
      </w:pPr>
      <w:r>
        <w:rPr>
          <w:rFonts w:ascii="宋体" w:hAnsi="宋体" w:eastAsia="宋体"/>
          <w:lang w:eastAsia="zh-CN"/>
        </w:rPr>
        <w:t>答案：AB</w:t>
      </w:r>
    </w:p>
    <w:p w14:paraId="0FA096A7">
      <w:pPr>
        <w:rPr>
          <w:rFonts w:hint="eastAsia" w:ascii="宋体" w:hAnsi="宋体" w:eastAsia="宋体"/>
          <w:lang w:eastAsia="zh-CN"/>
        </w:rPr>
      </w:pPr>
      <w:r>
        <w:rPr>
          <w:rFonts w:ascii="宋体" w:hAnsi="宋体" w:eastAsia="宋体"/>
          <w:lang w:eastAsia="zh-CN"/>
        </w:rPr>
        <w:t>385. 在优化达人形象包装策略时，需要考虑的方面包括（）。</w:t>
      </w:r>
    </w:p>
    <w:p w14:paraId="1EC04A34">
      <w:pPr>
        <w:rPr>
          <w:rFonts w:hint="eastAsia" w:ascii="宋体" w:hAnsi="宋体" w:eastAsia="宋体"/>
          <w:lang w:eastAsia="zh-CN"/>
        </w:rPr>
      </w:pPr>
      <w:r>
        <w:rPr>
          <w:rFonts w:ascii="宋体" w:hAnsi="宋体" w:eastAsia="宋体"/>
          <w:lang w:eastAsia="zh-CN"/>
        </w:rPr>
        <w:t>A. 根据粉丝反馈更新内容策略</w:t>
      </w:r>
    </w:p>
    <w:p w14:paraId="51EB75F2">
      <w:pPr>
        <w:rPr>
          <w:rFonts w:hint="eastAsia" w:ascii="宋体" w:hAnsi="宋体" w:eastAsia="宋体"/>
          <w:lang w:eastAsia="zh-CN"/>
        </w:rPr>
      </w:pPr>
      <w:r>
        <w:rPr>
          <w:rFonts w:ascii="宋体" w:hAnsi="宋体" w:eastAsia="宋体"/>
          <w:lang w:eastAsia="zh-CN"/>
        </w:rPr>
        <w:t>B. 调整视觉风格以符合市场趋势</w:t>
      </w:r>
    </w:p>
    <w:p w14:paraId="5118A293">
      <w:pPr>
        <w:rPr>
          <w:rFonts w:hint="eastAsia" w:ascii="宋体" w:hAnsi="宋体" w:eastAsia="宋体"/>
          <w:lang w:eastAsia="zh-CN"/>
        </w:rPr>
      </w:pPr>
      <w:r>
        <w:rPr>
          <w:rFonts w:ascii="宋体" w:hAnsi="宋体" w:eastAsia="宋体"/>
          <w:lang w:eastAsia="zh-CN"/>
        </w:rPr>
        <w:t>C. 强化与粉丝的互动机制</w:t>
      </w:r>
    </w:p>
    <w:p w14:paraId="3921BD31">
      <w:pPr>
        <w:rPr>
          <w:rFonts w:hint="eastAsia" w:ascii="宋体" w:hAnsi="宋体" w:eastAsia="宋体"/>
          <w:lang w:eastAsia="zh-CN"/>
        </w:rPr>
      </w:pPr>
      <w:r>
        <w:rPr>
          <w:rFonts w:ascii="宋体" w:hAnsi="宋体" w:eastAsia="宋体"/>
          <w:lang w:eastAsia="zh-CN"/>
        </w:rPr>
        <w:t>D. 增加广告投放预算</w:t>
      </w:r>
    </w:p>
    <w:p w14:paraId="5E63C7D5">
      <w:pPr>
        <w:rPr>
          <w:rFonts w:hint="eastAsia" w:ascii="宋体" w:hAnsi="宋体" w:eastAsia="宋体"/>
          <w:lang w:eastAsia="zh-CN"/>
        </w:rPr>
      </w:pPr>
      <w:r>
        <w:rPr>
          <w:rFonts w:ascii="宋体" w:hAnsi="宋体" w:eastAsia="宋体"/>
          <w:lang w:eastAsia="zh-CN"/>
        </w:rPr>
        <w:t>E. 拓展新的传播渠道</w:t>
      </w:r>
    </w:p>
    <w:p w14:paraId="34F617B6">
      <w:pPr>
        <w:rPr>
          <w:rFonts w:hint="eastAsia" w:ascii="宋体" w:hAnsi="宋体" w:eastAsia="宋体"/>
          <w:lang w:eastAsia="zh-CN"/>
        </w:rPr>
      </w:pPr>
      <w:r>
        <w:rPr>
          <w:rFonts w:ascii="宋体" w:hAnsi="宋体" w:eastAsia="宋体"/>
          <w:lang w:eastAsia="zh-CN"/>
        </w:rPr>
        <w:t>答案：ABCE</w:t>
      </w:r>
    </w:p>
    <w:p w14:paraId="5FF87915">
      <w:pPr>
        <w:rPr>
          <w:rFonts w:hint="eastAsia" w:ascii="宋体" w:hAnsi="宋体" w:eastAsia="宋体"/>
          <w:lang w:eastAsia="zh-CN"/>
        </w:rPr>
      </w:pPr>
      <w:r>
        <w:rPr>
          <w:rFonts w:ascii="宋体" w:hAnsi="宋体" w:eastAsia="宋体"/>
          <w:lang w:eastAsia="zh-CN"/>
        </w:rPr>
        <w:t>386. 私域流量运营中，商城系统的作用包括（）。</w:t>
      </w:r>
    </w:p>
    <w:p w14:paraId="5A49FDE8">
      <w:pPr>
        <w:rPr>
          <w:rFonts w:hint="eastAsia" w:ascii="宋体" w:hAnsi="宋体" w:eastAsia="宋体"/>
          <w:lang w:eastAsia="zh-CN"/>
        </w:rPr>
      </w:pPr>
      <w:r>
        <w:rPr>
          <w:rFonts w:ascii="宋体" w:hAnsi="宋体" w:eastAsia="宋体"/>
          <w:lang w:eastAsia="zh-CN"/>
        </w:rPr>
        <w:t>A. 支持用户积分与会员管理</w:t>
      </w:r>
    </w:p>
    <w:p w14:paraId="639EA0F8">
      <w:pPr>
        <w:rPr>
          <w:rFonts w:hint="eastAsia" w:ascii="宋体" w:hAnsi="宋体" w:eastAsia="宋体"/>
          <w:lang w:eastAsia="zh-CN"/>
        </w:rPr>
      </w:pPr>
      <w:r>
        <w:rPr>
          <w:rFonts w:ascii="宋体" w:hAnsi="宋体" w:eastAsia="宋体"/>
          <w:lang w:eastAsia="zh-CN"/>
        </w:rPr>
        <w:t>B. 提供商品销售平台</w:t>
      </w:r>
    </w:p>
    <w:p w14:paraId="57923551">
      <w:pPr>
        <w:rPr>
          <w:rFonts w:hint="eastAsia" w:ascii="宋体" w:hAnsi="宋体" w:eastAsia="宋体"/>
          <w:lang w:eastAsia="zh-CN"/>
        </w:rPr>
      </w:pPr>
      <w:r>
        <w:rPr>
          <w:rFonts w:ascii="宋体" w:hAnsi="宋体" w:eastAsia="宋体"/>
          <w:lang w:eastAsia="zh-CN"/>
        </w:rPr>
        <w:t>C. 促进品牌与消费者之间的互动</w:t>
      </w:r>
    </w:p>
    <w:p w14:paraId="1F143B7F">
      <w:pPr>
        <w:rPr>
          <w:rFonts w:hint="eastAsia" w:ascii="宋体" w:hAnsi="宋体" w:eastAsia="宋体"/>
          <w:lang w:eastAsia="zh-CN"/>
        </w:rPr>
      </w:pPr>
      <w:r>
        <w:rPr>
          <w:rFonts w:ascii="宋体" w:hAnsi="宋体" w:eastAsia="宋体"/>
          <w:lang w:eastAsia="zh-CN"/>
        </w:rPr>
        <w:t>D. 增强用户互动与社群管理</w:t>
      </w:r>
    </w:p>
    <w:p w14:paraId="663B2D28">
      <w:pPr>
        <w:rPr>
          <w:rFonts w:hint="eastAsia" w:ascii="宋体" w:hAnsi="宋体" w:eastAsia="宋体"/>
          <w:lang w:eastAsia="zh-CN"/>
        </w:rPr>
      </w:pPr>
      <w:r>
        <w:rPr>
          <w:rFonts w:ascii="宋体" w:hAnsi="宋体" w:eastAsia="宋体"/>
          <w:lang w:eastAsia="zh-CN"/>
        </w:rPr>
        <w:t>E. 收集用户行为数据，支持个性化推荐</w:t>
      </w:r>
    </w:p>
    <w:p w14:paraId="07405650">
      <w:pPr>
        <w:rPr>
          <w:rFonts w:hint="eastAsia" w:ascii="宋体" w:hAnsi="宋体" w:eastAsia="宋体"/>
          <w:lang w:eastAsia="zh-CN"/>
        </w:rPr>
      </w:pPr>
      <w:r>
        <w:rPr>
          <w:rFonts w:ascii="宋体" w:hAnsi="宋体" w:eastAsia="宋体"/>
          <w:lang w:eastAsia="zh-CN"/>
        </w:rPr>
        <w:t>答案：ABCDE</w:t>
      </w:r>
    </w:p>
    <w:p w14:paraId="4A3BFB6D">
      <w:pPr>
        <w:rPr>
          <w:rFonts w:hint="eastAsia" w:ascii="宋体" w:hAnsi="宋体" w:eastAsia="宋体"/>
          <w:lang w:eastAsia="zh-CN"/>
        </w:rPr>
      </w:pPr>
      <w:r>
        <w:rPr>
          <w:rFonts w:ascii="宋体" w:hAnsi="宋体" w:eastAsia="宋体"/>
          <w:lang w:eastAsia="zh-CN"/>
        </w:rPr>
        <w:t>387. 传播平台资源库运营优化涉及的关键环节包括（）。</w:t>
      </w:r>
    </w:p>
    <w:p w14:paraId="7A295F8F">
      <w:pPr>
        <w:rPr>
          <w:rFonts w:hint="eastAsia" w:ascii="宋体" w:hAnsi="宋体" w:eastAsia="宋体"/>
          <w:lang w:eastAsia="zh-CN"/>
        </w:rPr>
      </w:pPr>
      <w:r>
        <w:rPr>
          <w:rFonts w:ascii="宋体" w:hAnsi="宋体" w:eastAsia="宋体"/>
          <w:lang w:eastAsia="zh-CN"/>
        </w:rPr>
        <w:t>A. 版权保护与合作拓展</w:t>
      </w:r>
    </w:p>
    <w:p w14:paraId="2043DE6C">
      <w:pPr>
        <w:rPr>
          <w:rFonts w:hint="eastAsia" w:ascii="宋体" w:hAnsi="宋体" w:eastAsia="宋体"/>
          <w:lang w:eastAsia="zh-CN"/>
        </w:rPr>
      </w:pPr>
      <w:r>
        <w:rPr>
          <w:rFonts w:ascii="宋体" w:hAnsi="宋体" w:eastAsia="宋体"/>
          <w:lang w:eastAsia="zh-CN"/>
        </w:rPr>
        <w:t>B. 精细化分类与标签化管理</w:t>
      </w:r>
    </w:p>
    <w:p w14:paraId="66B8973F">
      <w:pPr>
        <w:rPr>
          <w:rFonts w:hint="eastAsia" w:ascii="宋体" w:hAnsi="宋体" w:eastAsia="宋体"/>
          <w:lang w:eastAsia="zh-CN"/>
        </w:rPr>
      </w:pPr>
      <w:r>
        <w:rPr>
          <w:rFonts w:ascii="宋体" w:hAnsi="宋体" w:eastAsia="宋体"/>
          <w:lang w:eastAsia="zh-CN"/>
        </w:rPr>
        <w:t>C. 降低运营成本</w:t>
      </w:r>
    </w:p>
    <w:p w14:paraId="528F26B3">
      <w:pPr>
        <w:rPr>
          <w:rFonts w:hint="eastAsia" w:ascii="宋体" w:hAnsi="宋体" w:eastAsia="宋体"/>
          <w:lang w:eastAsia="zh-CN"/>
        </w:rPr>
      </w:pPr>
      <w:r>
        <w:rPr>
          <w:rFonts w:ascii="宋体" w:hAnsi="宋体" w:eastAsia="宋体"/>
          <w:lang w:eastAsia="zh-CN"/>
        </w:rPr>
        <w:t>D. 用户画像构建与个性化推荐</w:t>
      </w:r>
    </w:p>
    <w:p w14:paraId="58CC808F">
      <w:pPr>
        <w:rPr>
          <w:rFonts w:hint="eastAsia" w:ascii="宋体" w:hAnsi="宋体" w:eastAsia="宋体"/>
          <w:lang w:eastAsia="zh-CN"/>
        </w:rPr>
      </w:pPr>
      <w:r>
        <w:rPr>
          <w:rFonts w:ascii="宋体" w:hAnsi="宋体" w:eastAsia="宋体"/>
          <w:lang w:eastAsia="zh-CN"/>
        </w:rPr>
        <w:t>E. 数据分析与实时监测</w:t>
      </w:r>
    </w:p>
    <w:p w14:paraId="386CDE7E">
      <w:pPr>
        <w:rPr>
          <w:rFonts w:hint="eastAsia" w:ascii="宋体" w:hAnsi="宋体" w:eastAsia="宋体"/>
          <w:lang w:eastAsia="zh-CN"/>
        </w:rPr>
      </w:pPr>
      <w:r>
        <w:rPr>
          <w:rFonts w:ascii="宋体" w:hAnsi="宋体" w:eastAsia="宋体"/>
          <w:lang w:eastAsia="zh-CN"/>
        </w:rPr>
        <w:t>答案：ABDE</w:t>
      </w:r>
    </w:p>
    <w:p w14:paraId="43A05ADE">
      <w:pPr>
        <w:rPr>
          <w:rFonts w:hint="eastAsia" w:ascii="宋体" w:hAnsi="宋体" w:eastAsia="宋体"/>
          <w:lang w:eastAsia="zh-CN"/>
        </w:rPr>
      </w:pPr>
      <w:r>
        <w:rPr>
          <w:rFonts w:ascii="宋体" w:hAnsi="宋体" w:eastAsia="宋体"/>
          <w:lang w:eastAsia="zh-CN"/>
        </w:rPr>
        <w:t>388. 全媒体运营师在制定新品营销推广方案时，需要进行的市场背景分析包括（）。</w:t>
      </w:r>
    </w:p>
    <w:p w14:paraId="79CAE158">
      <w:pPr>
        <w:rPr>
          <w:rFonts w:hint="eastAsia" w:ascii="宋体" w:hAnsi="宋体" w:eastAsia="宋体"/>
          <w:lang w:eastAsia="zh-CN"/>
        </w:rPr>
      </w:pPr>
      <w:r>
        <w:rPr>
          <w:rFonts w:ascii="宋体" w:hAnsi="宋体" w:eastAsia="宋体"/>
          <w:lang w:eastAsia="zh-CN"/>
        </w:rPr>
        <w:t>A. 竞争对手分析</w:t>
      </w:r>
    </w:p>
    <w:p w14:paraId="7733DFFB">
      <w:pPr>
        <w:rPr>
          <w:rFonts w:hint="eastAsia" w:ascii="宋体" w:hAnsi="宋体" w:eastAsia="宋体"/>
          <w:lang w:eastAsia="zh-CN"/>
        </w:rPr>
      </w:pPr>
      <w:r>
        <w:rPr>
          <w:rFonts w:ascii="宋体" w:hAnsi="宋体" w:eastAsia="宋体"/>
          <w:lang w:eastAsia="zh-CN"/>
        </w:rPr>
        <w:t>B. 行业趋势分析</w:t>
      </w:r>
    </w:p>
    <w:p w14:paraId="1C24997F">
      <w:pPr>
        <w:rPr>
          <w:rFonts w:hint="eastAsia" w:ascii="宋体" w:hAnsi="宋体" w:eastAsia="宋体"/>
          <w:lang w:eastAsia="zh-CN"/>
        </w:rPr>
      </w:pPr>
      <w:r>
        <w:rPr>
          <w:rFonts w:ascii="宋体" w:hAnsi="宋体" w:eastAsia="宋体"/>
          <w:lang w:eastAsia="zh-CN"/>
        </w:rPr>
        <w:t>C. 经济环境分析</w:t>
      </w:r>
    </w:p>
    <w:p w14:paraId="4321539C">
      <w:pPr>
        <w:rPr>
          <w:rFonts w:hint="eastAsia" w:ascii="宋体" w:hAnsi="宋体" w:eastAsia="宋体"/>
          <w:lang w:eastAsia="zh-CN"/>
        </w:rPr>
      </w:pPr>
      <w:r>
        <w:rPr>
          <w:rFonts w:ascii="宋体" w:hAnsi="宋体" w:eastAsia="宋体"/>
          <w:lang w:eastAsia="zh-CN"/>
        </w:rPr>
        <w:t>D. 目标受众分析</w:t>
      </w:r>
    </w:p>
    <w:p w14:paraId="70916388">
      <w:pPr>
        <w:rPr>
          <w:rFonts w:hint="eastAsia" w:ascii="宋体" w:hAnsi="宋体" w:eastAsia="宋体"/>
          <w:lang w:eastAsia="zh-CN"/>
        </w:rPr>
      </w:pPr>
      <w:r>
        <w:rPr>
          <w:rFonts w:ascii="宋体" w:hAnsi="宋体" w:eastAsia="宋体"/>
          <w:lang w:eastAsia="zh-CN"/>
        </w:rPr>
        <w:t>E. 政策环境分析</w:t>
      </w:r>
    </w:p>
    <w:p w14:paraId="14A44CC6">
      <w:pPr>
        <w:rPr>
          <w:rFonts w:hint="eastAsia" w:ascii="宋体" w:hAnsi="宋体" w:eastAsia="宋体"/>
          <w:lang w:eastAsia="zh-CN"/>
        </w:rPr>
      </w:pPr>
      <w:r>
        <w:rPr>
          <w:rFonts w:ascii="宋体" w:hAnsi="宋体" w:eastAsia="宋体"/>
          <w:lang w:eastAsia="zh-CN"/>
        </w:rPr>
        <w:t>答案：ABCDE</w:t>
      </w:r>
    </w:p>
    <w:p w14:paraId="7E21FED9">
      <w:pPr>
        <w:rPr>
          <w:rFonts w:hint="eastAsia" w:ascii="宋体" w:hAnsi="宋体" w:eastAsia="宋体"/>
          <w:lang w:eastAsia="zh-CN"/>
        </w:rPr>
      </w:pPr>
      <w:r>
        <w:rPr>
          <w:rFonts w:ascii="宋体" w:hAnsi="宋体" w:eastAsia="宋体"/>
          <w:lang w:eastAsia="zh-CN"/>
        </w:rPr>
        <w:t>389. 在进行流量波动分析时，可以采用的分析方法有（）。</w:t>
      </w:r>
    </w:p>
    <w:p w14:paraId="793AD080">
      <w:pPr>
        <w:rPr>
          <w:rFonts w:hint="eastAsia" w:ascii="宋体" w:hAnsi="宋体" w:eastAsia="宋体"/>
          <w:lang w:eastAsia="zh-CN"/>
        </w:rPr>
      </w:pPr>
      <w:r>
        <w:rPr>
          <w:rFonts w:ascii="宋体" w:hAnsi="宋体" w:eastAsia="宋体"/>
          <w:lang w:eastAsia="zh-CN"/>
        </w:rPr>
        <w:t>A. 竞品分析</w:t>
      </w:r>
    </w:p>
    <w:p w14:paraId="605DC080">
      <w:pPr>
        <w:rPr>
          <w:rFonts w:hint="eastAsia" w:ascii="宋体" w:hAnsi="宋体" w:eastAsia="宋体"/>
          <w:lang w:eastAsia="zh-CN"/>
        </w:rPr>
      </w:pPr>
      <w:r>
        <w:rPr>
          <w:rFonts w:ascii="宋体" w:hAnsi="宋体" w:eastAsia="宋体"/>
          <w:lang w:eastAsia="zh-CN"/>
        </w:rPr>
        <w:t>B. 趋势分析</w:t>
      </w:r>
    </w:p>
    <w:p w14:paraId="07AECE0A">
      <w:pPr>
        <w:rPr>
          <w:rFonts w:hint="eastAsia" w:ascii="宋体" w:hAnsi="宋体" w:eastAsia="宋体"/>
          <w:lang w:eastAsia="zh-CN"/>
        </w:rPr>
      </w:pPr>
      <w:r>
        <w:rPr>
          <w:rFonts w:ascii="宋体" w:hAnsi="宋体" w:eastAsia="宋体"/>
          <w:lang w:eastAsia="zh-CN"/>
        </w:rPr>
        <w:t>C. 用户画像分析</w:t>
      </w:r>
    </w:p>
    <w:p w14:paraId="5822F973">
      <w:pPr>
        <w:rPr>
          <w:rFonts w:hint="eastAsia" w:ascii="宋体" w:hAnsi="宋体" w:eastAsia="宋体"/>
          <w:lang w:eastAsia="zh-CN"/>
        </w:rPr>
      </w:pPr>
      <w:r>
        <w:rPr>
          <w:rFonts w:ascii="宋体" w:hAnsi="宋体" w:eastAsia="宋体"/>
          <w:lang w:eastAsia="zh-CN"/>
        </w:rPr>
        <w:t>D. 细分分析</w:t>
      </w:r>
    </w:p>
    <w:p w14:paraId="50C883DF">
      <w:pPr>
        <w:rPr>
          <w:rFonts w:hint="eastAsia" w:ascii="宋体" w:hAnsi="宋体" w:eastAsia="宋体"/>
          <w:lang w:eastAsia="zh-CN"/>
        </w:rPr>
      </w:pPr>
      <w:r>
        <w:rPr>
          <w:rFonts w:ascii="宋体" w:hAnsi="宋体" w:eastAsia="宋体"/>
          <w:lang w:eastAsia="zh-CN"/>
        </w:rPr>
        <w:t>E. 归因分析</w:t>
      </w:r>
    </w:p>
    <w:p w14:paraId="3777ECB6">
      <w:pPr>
        <w:rPr>
          <w:rFonts w:hint="eastAsia" w:ascii="宋体" w:hAnsi="宋体" w:eastAsia="宋体"/>
          <w:lang w:eastAsia="zh-CN"/>
        </w:rPr>
      </w:pPr>
      <w:r>
        <w:rPr>
          <w:rFonts w:ascii="宋体" w:hAnsi="宋体" w:eastAsia="宋体"/>
          <w:lang w:eastAsia="zh-CN"/>
        </w:rPr>
        <w:t>答案：BCDE</w:t>
      </w:r>
    </w:p>
    <w:p w14:paraId="0EC0CEC6">
      <w:pPr>
        <w:rPr>
          <w:rFonts w:hint="eastAsia" w:ascii="宋体" w:hAnsi="宋体" w:eastAsia="宋体"/>
          <w:lang w:eastAsia="zh-CN"/>
        </w:rPr>
      </w:pPr>
      <w:r>
        <w:rPr>
          <w:rFonts w:ascii="宋体" w:hAnsi="宋体" w:eastAsia="宋体"/>
          <w:lang w:eastAsia="zh-CN"/>
        </w:rPr>
        <w:t>390. 在"达人与活动管理"的情境模拟中，需要观察候选人的关键能力是（）。</w:t>
      </w:r>
    </w:p>
    <w:p w14:paraId="15C92E71">
      <w:pPr>
        <w:rPr>
          <w:rFonts w:hint="eastAsia" w:ascii="宋体" w:hAnsi="宋体" w:eastAsia="宋体"/>
          <w:lang w:eastAsia="zh-CN"/>
        </w:rPr>
      </w:pPr>
      <w:r>
        <w:rPr>
          <w:rFonts w:ascii="宋体" w:hAnsi="宋体" w:eastAsia="宋体"/>
          <w:lang w:eastAsia="zh-CN"/>
        </w:rPr>
        <w:t>A. 活动策划与执行</w:t>
      </w:r>
    </w:p>
    <w:p w14:paraId="6207547B">
      <w:pPr>
        <w:rPr>
          <w:rFonts w:hint="eastAsia" w:ascii="宋体" w:hAnsi="宋体" w:eastAsia="宋体"/>
          <w:lang w:eastAsia="zh-CN"/>
        </w:rPr>
      </w:pPr>
      <w:r>
        <w:rPr>
          <w:rFonts w:ascii="宋体" w:hAnsi="宋体" w:eastAsia="宋体"/>
          <w:lang w:eastAsia="zh-CN"/>
        </w:rPr>
        <w:t>B. 达人资源拓展与维护</w:t>
      </w:r>
    </w:p>
    <w:p w14:paraId="4E40CBB3">
      <w:pPr>
        <w:rPr>
          <w:rFonts w:hint="eastAsia" w:ascii="宋体" w:hAnsi="宋体" w:eastAsia="宋体"/>
          <w:lang w:eastAsia="zh-CN"/>
        </w:rPr>
      </w:pPr>
      <w:r>
        <w:rPr>
          <w:rFonts w:ascii="宋体" w:hAnsi="宋体" w:eastAsia="宋体"/>
          <w:lang w:eastAsia="zh-CN"/>
        </w:rPr>
        <w:t>C. 数据分析与决策</w:t>
      </w:r>
    </w:p>
    <w:p w14:paraId="26D363C7">
      <w:pPr>
        <w:rPr>
          <w:rFonts w:hint="eastAsia" w:ascii="宋体" w:hAnsi="宋体" w:eastAsia="宋体"/>
          <w:lang w:eastAsia="zh-CN"/>
        </w:rPr>
      </w:pPr>
      <w:r>
        <w:rPr>
          <w:rFonts w:ascii="宋体" w:hAnsi="宋体" w:eastAsia="宋体"/>
          <w:lang w:eastAsia="zh-CN"/>
        </w:rPr>
        <w:t>D. 个人形象塑造与包装</w:t>
      </w:r>
    </w:p>
    <w:p w14:paraId="16A7834A">
      <w:pPr>
        <w:rPr>
          <w:rFonts w:hint="eastAsia" w:ascii="宋体" w:hAnsi="宋体" w:eastAsia="宋体"/>
          <w:lang w:eastAsia="zh-CN"/>
        </w:rPr>
      </w:pPr>
      <w:r>
        <w:rPr>
          <w:rFonts w:ascii="宋体" w:hAnsi="宋体" w:eastAsia="宋体"/>
          <w:lang w:eastAsia="zh-CN"/>
        </w:rPr>
        <w:t>E. 危机处理与舆情应对</w:t>
      </w:r>
    </w:p>
    <w:p w14:paraId="336477FD">
      <w:pPr>
        <w:rPr>
          <w:rFonts w:hint="eastAsia" w:ascii="宋体" w:hAnsi="宋体" w:eastAsia="宋体"/>
          <w:lang w:eastAsia="zh-CN"/>
        </w:rPr>
      </w:pPr>
      <w:r>
        <w:rPr>
          <w:rFonts w:ascii="宋体" w:hAnsi="宋体" w:eastAsia="宋体"/>
          <w:lang w:eastAsia="zh-CN"/>
        </w:rPr>
        <w:t>答案：ABCE</w:t>
      </w:r>
    </w:p>
    <w:p w14:paraId="305BF10A">
      <w:pPr>
        <w:rPr>
          <w:rFonts w:hint="eastAsia" w:ascii="宋体" w:hAnsi="宋体" w:eastAsia="宋体"/>
          <w:lang w:eastAsia="zh-CN"/>
        </w:rPr>
      </w:pPr>
      <w:r>
        <w:rPr>
          <w:rFonts w:ascii="宋体" w:hAnsi="宋体" w:eastAsia="宋体"/>
          <w:lang w:eastAsia="zh-CN"/>
        </w:rPr>
        <w:t>391. 打赏模式商业化变现中，平台政策制定的关键要素包括（）。</w:t>
      </w:r>
    </w:p>
    <w:p w14:paraId="523AD516">
      <w:pPr>
        <w:rPr>
          <w:rFonts w:hint="eastAsia" w:ascii="宋体" w:hAnsi="宋体" w:eastAsia="宋体"/>
          <w:lang w:eastAsia="zh-CN"/>
        </w:rPr>
      </w:pPr>
      <w:r>
        <w:rPr>
          <w:rFonts w:ascii="宋体" w:hAnsi="宋体" w:eastAsia="宋体"/>
          <w:lang w:eastAsia="zh-CN"/>
        </w:rPr>
        <w:t>A. 打赏限额与消费提醒</w:t>
      </w:r>
    </w:p>
    <w:p w14:paraId="360D9FA2">
      <w:pPr>
        <w:rPr>
          <w:rFonts w:hint="eastAsia" w:ascii="宋体" w:hAnsi="宋体" w:eastAsia="宋体"/>
          <w:lang w:eastAsia="zh-CN"/>
        </w:rPr>
      </w:pPr>
      <w:r>
        <w:rPr>
          <w:rFonts w:ascii="宋体" w:hAnsi="宋体" w:eastAsia="宋体"/>
          <w:lang w:eastAsia="zh-CN"/>
        </w:rPr>
        <w:t>B. 实名认证与未成年保护</w:t>
      </w:r>
    </w:p>
    <w:p w14:paraId="43B1E03E">
      <w:pPr>
        <w:rPr>
          <w:rFonts w:hint="eastAsia" w:ascii="宋体" w:hAnsi="宋体" w:eastAsia="宋体"/>
          <w:lang w:eastAsia="zh-CN"/>
        </w:rPr>
      </w:pPr>
      <w:r>
        <w:rPr>
          <w:rFonts w:ascii="宋体" w:hAnsi="宋体" w:eastAsia="宋体"/>
          <w:lang w:eastAsia="zh-CN"/>
        </w:rPr>
        <w:t>C. 内容审核与规范引导</w:t>
      </w:r>
    </w:p>
    <w:p w14:paraId="19F494ED">
      <w:pPr>
        <w:rPr>
          <w:rFonts w:hint="eastAsia" w:ascii="宋体" w:hAnsi="宋体" w:eastAsia="宋体"/>
          <w:lang w:eastAsia="zh-CN"/>
        </w:rPr>
      </w:pPr>
      <w:r>
        <w:rPr>
          <w:rFonts w:ascii="宋体" w:hAnsi="宋体" w:eastAsia="宋体"/>
          <w:lang w:eastAsia="zh-CN"/>
        </w:rPr>
        <w:t>D. 平台抽成与税收处理</w:t>
      </w:r>
    </w:p>
    <w:p w14:paraId="5701F8E0">
      <w:pPr>
        <w:rPr>
          <w:rFonts w:hint="eastAsia" w:ascii="宋体" w:hAnsi="宋体" w:eastAsia="宋体"/>
          <w:lang w:eastAsia="zh-CN"/>
        </w:rPr>
      </w:pPr>
      <w:r>
        <w:rPr>
          <w:rFonts w:ascii="宋体" w:hAnsi="宋体" w:eastAsia="宋体"/>
          <w:lang w:eastAsia="zh-CN"/>
        </w:rPr>
        <w:t>E. 用户活跃度与粉丝经济</w:t>
      </w:r>
    </w:p>
    <w:p w14:paraId="01B58CBC">
      <w:pPr>
        <w:rPr>
          <w:rFonts w:hint="eastAsia" w:ascii="宋体" w:hAnsi="宋体" w:eastAsia="宋体"/>
          <w:lang w:eastAsia="zh-CN"/>
        </w:rPr>
      </w:pPr>
      <w:r>
        <w:rPr>
          <w:rFonts w:ascii="宋体" w:hAnsi="宋体" w:eastAsia="宋体"/>
          <w:lang w:eastAsia="zh-CN"/>
        </w:rPr>
        <w:t>答案：ABCD</w:t>
      </w:r>
    </w:p>
    <w:p w14:paraId="2CE4B63B">
      <w:pPr>
        <w:rPr>
          <w:rFonts w:hint="eastAsia" w:ascii="宋体" w:hAnsi="宋体" w:eastAsia="宋体"/>
          <w:lang w:eastAsia="zh-CN"/>
        </w:rPr>
      </w:pPr>
      <w:r>
        <w:rPr>
          <w:rFonts w:ascii="宋体" w:hAnsi="宋体" w:eastAsia="宋体"/>
          <w:lang w:eastAsia="zh-CN"/>
        </w:rPr>
        <w:t>392. 在全媒体运营师背景调查中，采用第三方背调机构进行调查的优势包括（）。</w:t>
      </w:r>
    </w:p>
    <w:p w14:paraId="5D2FB62C">
      <w:pPr>
        <w:rPr>
          <w:rFonts w:hint="eastAsia" w:ascii="宋体" w:hAnsi="宋体" w:eastAsia="宋体"/>
          <w:lang w:eastAsia="zh-CN"/>
        </w:rPr>
      </w:pPr>
      <w:r>
        <w:rPr>
          <w:rFonts w:ascii="宋体" w:hAnsi="宋体" w:eastAsia="宋体"/>
          <w:lang w:eastAsia="zh-CN"/>
        </w:rPr>
        <w:t>A. 调查手段更专业</w:t>
      </w:r>
    </w:p>
    <w:p w14:paraId="0A6CA46F">
      <w:pPr>
        <w:rPr>
          <w:rFonts w:hint="eastAsia" w:ascii="宋体" w:hAnsi="宋体" w:eastAsia="宋体"/>
          <w:lang w:eastAsia="zh-CN"/>
        </w:rPr>
      </w:pPr>
      <w:r>
        <w:rPr>
          <w:rFonts w:ascii="宋体" w:hAnsi="宋体" w:eastAsia="宋体"/>
          <w:lang w:eastAsia="zh-CN"/>
        </w:rPr>
        <w:t>B. 资源更丰富</w:t>
      </w:r>
    </w:p>
    <w:p w14:paraId="04ECDFC3">
      <w:pPr>
        <w:rPr>
          <w:rFonts w:hint="eastAsia" w:ascii="宋体" w:hAnsi="宋体" w:eastAsia="宋体"/>
          <w:lang w:eastAsia="zh-CN"/>
        </w:rPr>
      </w:pPr>
      <w:r>
        <w:rPr>
          <w:rFonts w:ascii="宋体" w:hAnsi="宋体" w:eastAsia="宋体"/>
          <w:lang w:eastAsia="zh-CN"/>
        </w:rPr>
        <w:t>C. 调查速度更快</w:t>
      </w:r>
    </w:p>
    <w:p w14:paraId="0E51007A">
      <w:pPr>
        <w:rPr>
          <w:rFonts w:hint="eastAsia" w:ascii="宋体" w:hAnsi="宋体" w:eastAsia="宋体"/>
          <w:lang w:eastAsia="zh-CN"/>
        </w:rPr>
      </w:pPr>
      <w:r>
        <w:rPr>
          <w:rFonts w:ascii="宋体" w:hAnsi="宋体" w:eastAsia="宋体"/>
          <w:lang w:eastAsia="zh-CN"/>
        </w:rPr>
        <w:t>D. 能够避免主观臆断和偏见</w:t>
      </w:r>
    </w:p>
    <w:p w14:paraId="548C0A7B">
      <w:pPr>
        <w:rPr>
          <w:rFonts w:hint="eastAsia" w:ascii="宋体" w:hAnsi="宋体" w:eastAsia="宋体"/>
        </w:rPr>
      </w:pPr>
      <w:r>
        <w:rPr>
          <w:rFonts w:ascii="宋体" w:hAnsi="宋体" w:eastAsia="宋体"/>
        </w:rPr>
        <w:t>E. 成本更低廉</w:t>
      </w:r>
    </w:p>
    <w:p w14:paraId="1B7AF970">
      <w:pPr>
        <w:rPr>
          <w:rFonts w:hint="eastAsia" w:ascii="宋体" w:hAnsi="宋体" w:eastAsia="宋体"/>
        </w:rPr>
      </w:pPr>
      <w:r>
        <w:rPr>
          <w:rFonts w:ascii="宋体" w:hAnsi="宋体" w:eastAsia="宋体"/>
        </w:rPr>
        <w:t>答案：ABCD</w:t>
      </w:r>
    </w:p>
    <w:p w14:paraId="57BFEE9D">
      <w:pPr>
        <w:rPr>
          <w:rFonts w:hint="eastAsia" w:ascii="宋体" w:hAnsi="宋体" w:eastAsia="宋体"/>
          <w:lang w:eastAsia="zh-CN"/>
        </w:rPr>
      </w:pPr>
      <w:r>
        <w:rPr>
          <w:rFonts w:ascii="宋体" w:hAnsi="宋体" w:eastAsia="宋体"/>
          <w:lang w:eastAsia="zh-CN"/>
        </w:rPr>
        <w:t>393. 评估候选人在社交媒体平台的表现时，需要综合考虑的方面包括（）。</w:t>
      </w:r>
    </w:p>
    <w:p w14:paraId="7931EE53">
      <w:pPr>
        <w:rPr>
          <w:rFonts w:hint="eastAsia" w:ascii="宋体" w:hAnsi="宋体" w:eastAsia="宋体"/>
          <w:lang w:eastAsia="zh-CN"/>
        </w:rPr>
      </w:pPr>
      <w:r>
        <w:rPr>
          <w:rFonts w:ascii="宋体" w:hAnsi="宋体" w:eastAsia="宋体"/>
          <w:lang w:eastAsia="zh-CN"/>
        </w:rPr>
        <w:t>A. 内容质量与多样性</w:t>
      </w:r>
    </w:p>
    <w:p w14:paraId="0B90D892">
      <w:pPr>
        <w:rPr>
          <w:rFonts w:hint="eastAsia" w:ascii="宋体" w:hAnsi="宋体" w:eastAsia="宋体"/>
          <w:lang w:eastAsia="zh-CN"/>
        </w:rPr>
      </w:pPr>
      <w:r>
        <w:rPr>
          <w:rFonts w:ascii="宋体" w:hAnsi="宋体" w:eastAsia="宋体"/>
          <w:lang w:eastAsia="zh-CN"/>
        </w:rPr>
        <w:t>B. 粉丝基础与活跃度</w:t>
      </w:r>
    </w:p>
    <w:p w14:paraId="4ED11A9A">
      <w:pPr>
        <w:rPr>
          <w:rFonts w:hint="eastAsia" w:ascii="宋体" w:hAnsi="宋体" w:eastAsia="宋体"/>
          <w:lang w:eastAsia="zh-CN"/>
        </w:rPr>
      </w:pPr>
      <w:r>
        <w:rPr>
          <w:rFonts w:ascii="宋体" w:hAnsi="宋体" w:eastAsia="宋体"/>
          <w:lang w:eastAsia="zh-CN"/>
        </w:rPr>
        <w:t>C. 数据分析与趋势预测</w:t>
      </w:r>
    </w:p>
    <w:p w14:paraId="46F65D50">
      <w:pPr>
        <w:rPr>
          <w:rFonts w:hint="eastAsia" w:ascii="宋体" w:hAnsi="宋体" w:eastAsia="宋体"/>
          <w:lang w:eastAsia="zh-CN"/>
        </w:rPr>
      </w:pPr>
      <w:r>
        <w:rPr>
          <w:rFonts w:ascii="宋体" w:hAnsi="宋体" w:eastAsia="宋体"/>
          <w:lang w:eastAsia="zh-CN"/>
        </w:rPr>
        <w:t>D. 受众匹配度与定位</w:t>
      </w:r>
    </w:p>
    <w:p w14:paraId="746697F5">
      <w:pPr>
        <w:rPr>
          <w:rFonts w:hint="eastAsia" w:ascii="宋体" w:hAnsi="宋体" w:eastAsia="宋体"/>
          <w:lang w:eastAsia="zh-CN"/>
        </w:rPr>
      </w:pPr>
      <w:r>
        <w:rPr>
          <w:rFonts w:ascii="宋体" w:hAnsi="宋体" w:eastAsia="宋体"/>
          <w:lang w:eastAsia="zh-CN"/>
        </w:rPr>
        <w:t>E. 候选人的个人背景</w:t>
      </w:r>
    </w:p>
    <w:p w14:paraId="1EE0804D">
      <w:pPr>
        <w:rPr>
          <w:rFonts w:hint="eastAsia" w:ascii="宋体" w:hAnsi="宋体" w:eastAsia="宋体"/>
          <w:lang w:eastAsia="zh-CN"/>
        </w:rPr>
      </w:pPr>
      <w:r>
        <w:rPr>
          <w:rFonts w:ascii="宋体" w:hAnsi="宋体" w:eastAsia="宋体"/>
          <w:lang w:eastAsia="zh-CN"/>
        </w:rPr>
        <w:t>答案：ABCD</w:t>
      </w:r>
    </w:p>
    <w:p w14:paraId="25A6CBD6">
      <w:pPr>
        <w:rPr>
          <w:rFonts w:hint="eastAsia" w:ascii="宋体" w:hAnsi="宋体" w:eastAsia="宋体"/>
          <w:lang w:eastAsia="zh-CN"/>
        </w:rPr>
      </w:pPr>
      <w:r>
        <w:rPr>
          <w:rFonts w:ascii="宋体" w:hAnsi="宋体" w:eastAsia="宋体"/>
          <w:lang w:eastAsia="zh-CN"/>
        </w:rPr>
        <w:t>394. 全媒体运营师在规范网络直播营销行为时，应重点关注的方面包括（）。</w:t>
      </w:r>
    </w:p>
    <w:p w14:paraId="0AE69D9F">
      <w:pPr>
        <w:rPr>
          <w:rFonts w:hint="eastAsia" w:ascii="宋体" w:hAnsi="宋体" w:eastAsia="宋体"/>
          <w:lang w:eastAsia="zh-CN"/>
        </w:rPr>
      </w:pPr>
      <w:r>
        <w:rPr>
          <w:rFonts w:ascii="宋体" w:hAnsi="宋体" w:eastAsia="宋体"/>
          <w:lang w:eastAsia="zh-CN"/>
        </w:rPr>
        <w:t>A. 直播内容的创新性</w:t>
      </w:r>
    </w:p>
    <w:p w14:paraId="4C399E2C">
      <w:pPr>
        <w:rPr>
          <w:rFonts w:hint="eastAsia" w:ascii="宋体" w:hAnsi="宋体" w:eastAsia="宋体"/>
          <w:lang w:eastAsia="zh-CN"/>
        </w:rPr>
      </w:pPr>
      <w:r>
        <w:rPr>
          <w:rFonts w:ascii="宋体" w:hAnsi="宋体" w:eastAsia="宋体"/>
          <w:lang w:eastAsia="zh-CN"/>
        </w:rPr>
        <w:t>B. 商品或服务的营销范围</w:t>
      </w:r>
    </w:p>
    <w:p w14:paraId="5975EDC7">
      <w:pPr>
        <w:rPr>
          <w:rFonts w:hint="eastAsia" w:ascii="宋体" w:hAnsi="宋体" w:eastAsia="宋体"/>
          <w:lang w:eastAsia="zh-CN"/>
        </w:rPr>
      </w:pPr>
      <w:r>
        <w:rPr>
          <w:rFonts w:ascii="宋体" w:hAnsi="宋体" w:eastAsia="宋体"/>
          <w:lang w:eastAsia="zh-CN"/>
        </w:rPr>
        <w:t>C. 直播者的个人形象</w:t>
      </w:r>
    </w:p>
    <w:p w14:paraId="1C2FC56F">
      <w:pPr>
        <w:rPr>
          <w:rFonts w:hint="eastAsia" w:ascii="宋体" w:hAnsi="宋体" w:eastAsia="宋体"/>
          <w:lang w:eastAsia="zh-CN"/>
        </w:rPr>
      </w:pPr>
      <w:r>
        <w:rPr>
          <w:rFonts w:ascii="宋体" w:hAnsi="宋体" w:eastAsia="宋体"/>
          <w:lang w:eastAsia="zh-CN"/>
        </w:rPr>
        <w:t>D. 广告审查发布流程</w:t>
      </w:r>
    </w:p>
    <w:p w14:paraId="6FB5FA81">
      <w:pPr>
        <w:rPr>
          <w:rFonts w:hint="eastAsia" w:ascii="宋体" w:hAnsi="宋体" w:eastAsia="宋体"/>
          <w:lang w:eastAsia="zh-CN"/>
        </w:rPr>
      </w:pPr>
      <w:r>
        <w:rPr>
          <w:rFonts w:ascii="宋体" w:hAnsi="宋体" w:eastAsia="宋体"/>
          <w:lang w:eastAsia="zh-CN"/>
        </w:rPr>
        <w:t>E. 消费者投诉处理机制</w:t>
      </w:r>
    </w:p>
    <w:p w14:paraId="33581622">
      <w:pPr>
        <w:rPr>
          <w:rFonts w:hint="eastAsia" w:ascii="宋体" w:hAnsi="宋体" w:eastAsia="宋体"/>
          <w:lang w:eastAsia="zh-CN"/>
        </w:rPr>
      </w:pPr>
      <w:r>
        <w:rPr>
          <w:rFonts w:ascii="宋体" w:hAnsi="宋体" w:eastAsia="宋体"/>
          <w:lang w:eastAsia="zh-CN"/>
        </w:rPr>
        <w:t>答案：DE</w:t>
      </w:r>
    </w:p>
    <w:p w14:paraId="5555E626">
      <w:pPr>
        <w:rPr>
          <w:rFonts w:hint="eastAsia" w:ascii="宋体" w:hAnsi="宋体" w:eastAsia="宋体"/>
          <w:lang w:eastAsia="zh-CN"/>
        </w:rPr>
      </w:pPr>
      <w:r>
        <w:rPr>
          <w:rFonts w:ascii="宋体" w:hAnsi="宋体" w:eastAsia="宋体"/>
          <w:lang w:eastAsia="zh-CN"/>
        </w:rPr>
        <w:t>395. 影响用户生命周期价值（LTV）的因素包括（）。</w:t>
      </w:r>
    </w:p>
    <w:p w14:paraId="5B6B2ACD">
      <w:pPr>
        <w:rPr>
          <w:rFonts w:hint="eastAsia" w:ascii="宋体" w:hAnsi="宋体" w:eastAsia="宋体"/>
          <w:lang w:eastAsia="zh-CN"/>
        </w:rPr>
      </w:pPr>
      <w:r>
        <w:rPr>
          <w:rFonts w:ascii="宋体" w:hAnsi="宋体" w:eastAsia="宋体"/>
          <w:lang w:eastAsia="zh-CN"/>
        </w:rPr>
        <w:t>A. 用户留存率</w:t>
      </w:r>
    </w:p>
    <w:p w14:paraId="3955E300">
      <w:pPr>
        <w:rPr>
          <w:rFonts w:hint="eastAsia" w:ascii="宋体" w:hAnsi="宋体" w:eastAsia="宋体"/>
          <w:lang w:eastAsia="zh-CN"/>
        </w:rPr>
      </w:pPr>
      <w:r>
        <w:rPr>
          <w:rFonts w:ascii="宋体" w:hAnsi="宋体" w:eastAsia="宋体"/>
          <w:lang w:eastAsia="zh-CN"/>
        </w:rPr>
        <w:t>B. 用户获取成本</w:t>
      </w:r>
    </w:p>
    <w:p w14:paraId="2EF23963">
      <w:pPr>
        <w:rPr>
          <w:rFonts w:hint="eastAsia" w:ascii="宋体" w:hAnsi="宋体" w:eastAsia="宋体"/>
          <w:lang w:eastAsia="zh-CN"/>
        </w:rPr>
      </w:pPr>
      <w:r>
        <w:rPr>
          <w:rFonts w:ascii="宋体" w:hAnsi="宋体" w:eastAsia="宋体"/>
          <w:lang w:eastAsia="zh-CN"/>
        </w:rPr>
        <w:t>C. 用户消费频次与客单价</w:t>
      </w:r>
    </w:p>
    <w:p w14:paraId="1D906242">
      <w:pPr>
        <w:rPr>
          <w:rFonts w:hint="eastAsia" w:ascii="宋体" w:hAnsi="宋体" w:eastAsia="宋体"/>
          <w:lang w:eastAsia="zh-CN"/>
        </w:rPr>
      </w:pPr>
      <w:r>
        <w:rPr>
          <w:rFonts w:ascii="宋体" w:hAnsi="宋体" w:eastAsia="宋体"/>
          <w:lang w:eastAsia="zh-CN"/>
        </w:rPr>
        <w:t>D. 用户活跃度</w:t>
      </w:r>
    </w:p>
    <w:p w14:paraId="471648E8">
      <w:pPr>
        <w:rPr>
          <w:rFonts w:hint="eastAsia" w:ascii="宋体" w:hAnsi="宋体" w:eastAsia="宋体"/>
          <w:lang w:eastAsia="zh-CN"/>
        </w:rPr>
      </w:pPr>
      <w:r>
        <w:rPr>
          <w:rFonts w:ascii="宋体" w:hAnsi="宋体" w:eastAsia="宋体"/>
          <w:lang w:eastAsia="zh-CN"/>
        </w:rPr>
        <w:t>E. 产品生产成本</w:t>
      </w:r>
    </w:p>
    <w:p w14:paraId="3CF7B855">
      <w:pPr>
        <w:rPr>
          <w:rFonts w:hint="eastAsia" w:ascii="宋体" w:hAnsi="宋体" w:eastAsia="宋体"/>
          <w:lang w:eastAsia="zh-CN"/>
        </w:rPr>
      </w:pPr>
      <w:r>
        <w:rPr>
          <w:rFonts w:ascii="宋体" w:hAnsi="宋体" w:eastAsia="宋体"/>
          <w:lang w:eastAsia="zh-CN"/>
        </w:rPr>
        <w:t>答案：ABCD</w:t>
      </w:r>
    </w:p>
    <w:p w14:paraId="06677CBC">
      <w:pPr>
        <w:rPr>
          <w:rFonts w:hint="eastAsia" w:ascii="宋体" w:hAnsi="宋体" w:eastAsia="宋体"/>
          <w:lang w:eastAsia="zh-CN"/>
        </w:rPr>
      </w:pPr>
      <w:r>
        <w:rPr>
          <w:rFonts w:ascii="宋体" w:hAnsi="宋体" w:eastAsia="宋体"/>
          <w:lang w:eastAsia="zh-CN"/>
        </w:rPr>
        <w:t>396. 在私域用户获取过程中，有效的策略是（）。</w:t>
      </w:r>
    </w:p>
    <w:p w14:paraId="4B28E255">
      <w:pPr>
        <w:rPr>
          <w:rFonts w:hint="eastAsia" w:ascii="宋体" w:hAnsi="宋体" w:eastAsia="宋体"/>
          <w:lang w:eastAsia="zh-CN"/>
        </w:rPr>
      </w:pPr>
      <w:r>
        <w:rPr>
          <w:rFonts w:ascii="宋体" w:hAnsi="宋体" w:eastAsia="宋体"/>
          <w:lang w:eastAsia="zh-CN"/>
        </w:rPr>
        <w:t>A. 举办线下活动吸引目标用户</w:t>
      </w:r>
    </w:p>
    <w:p w14:paraId="7A7FACE5">
      <w:pPr>
        <w:rPr>
          <w:rFonts w:hint="eastAsia" w:ascii="宋体" w:hAnsi="宋体" w:eastAsia="宋体"/>
          <w:lang w:eastAsia="zh-CN"/>
        </w:rPr>
      </w:pPr>
      <w:r>
        <w:rPr>
          <w:rFonts w:ascii="宋体" w:hAnsi="宋体" w:eastAsia="宋体"/>
          <w:lang w:eastAsia="zh-CN"/>
        </w:rPr>
        <w:t>B. 与公域平台合作进行广告投放</w:t>
      </w:r>
    </w:p>
    <w:p w14:paraId="0F18BB1D">
      <w:pPr>
        <w:rPr>
          <w:rFonts w:hint="eastAsia" w:ascii="宋体" w:hAnsi="宋体" w:eastAsia="宋体"/>
          <w:lang w:eastAsia="zh-CN"/>
        </w:rPr>
      </w:pPr>
      <w:r>
        <w:rPr>
          <w:rFonts w:ascii="宋体" w:hAnsi="宋体" w:eastAsia="宋体"/>
          <w:lang w:eastAsia="zh-CN"/>
        </w:rPr>
        <w:t>C. 单一依赖高质量内容创作</w:t>
      </w:r>
    </w:p>
    <w:p w14:paraId="42CF0CFE">
      <w:pPr>
        <w:rPr>
          <w:rFonts w:hint="eastAsia" w:ascii="宋体" w:hAnsi="宋体" w:eastAsia="宋体"/>
          <w:lang w:eastAsia="zh-CN"/>
        </w:rPr>
      </w:pPr>
      <w:r>
        <w:rPr>
          <w:rFonts w:ascii="宋体" w:hAnsi="宋体" w:eastAsia="宋体"/>
          <w:lang w:eastAsia="zh-CN"/>
        </w:rPr>
        <w:t>D. 随意邀请用户加入社群</w:t>
      </w:r>
    </w:p>
    <w:p w14:paraId="1C3254BA">
      <w:pPr>
        <w:rPr>
          <w:rFonts w:hint="eastAsia" w:ascii="宋体" w:hAnsi="宋体" w:eastAsia="宋体"/>
          <w:lang w:eastAsia="zh-CN"/>
        </w:rPr>
      </w:pPr>
      <w:r>
        <w:rPr>
          <w:rFonts w:ascii="宋体" w:hAnsi="宋体" w:eastAsia="宋体"/>
          <w:lang w:eastAsia="zh-CN"/>
        </w:rPr>
        <w:t>E. 利用 SEO 技术提高内容曝光度</w:t>
      </w:r>
    </w:p>
    <w:p w14:paraId="51E91EFD">
      <w:pPr>
        <w:rPr>
          <w:rFonts w:hint="eastAsia" w:ascii="宋体" w:hAnsi="宋体" w:eastAsia="宋体"/>
          <w:lang w:eastAsia="zh-CN"/>
        </w:rPr>
      </w:pPr>
      <w:r>
        <w:rPr>
          <w:rFonts w:ascii="宋体" w:hAnsi="宋体" w:eastAsia="宋体"/>
          <w:lang w:eastAsia="zh-CN"/>
        </w:rPr>
        <w:t>答案：ABE</w:t>
      </w:r>
    </w:p>
    <w:p w14:paraId="7756AB52">
      <w:pPr>
        <w:rPr>
          <w:rFonts w:hint="eastAsia" w:ascii="宋体" w:hAnsi="宋体" w:eastAsia="宋体"/>
          <w:lang w:eastAsia="zh-CN"/>
        </w:rPr>
      </w:pPr>
      <w:r>
        <w:rPr>
          <w:rFonts w:ascii="宋体" w:hAnsi="宋体" w:eastAsia="宋体"/>
          <w:lang w:eastAsia="zh-CN"/>
        </w:rPr>
        <w:t>397. 在裂变增长的过程中，有助于提升裂变效果的做法是（）。</w:t>
      </w:r>
    </w:p>
    <w:p w14:paraId="52F759B5">
      <w:pPr>
        <w:rPr>
          <w:rFonts w:hint="eastAsia" w:ascii="宋体" w:hAnsi="宋体" w:eastAsia="宋体"/>
          <w:lang w:eastAsia="zh-CN"/>
        </w:rPr>
      </w:pPr>
      <w:r>
        <w:rPr>
          <w:rFonts w:ascii="宋体" w:hAnsi="宋体" w:eastAsia="宋体"/>
          <w:lang w:eastAsia="zh-CN"/>
        </w:rPr>
        <w:t>A. 忽视用户反馈，坚持原有裂变策略</w:t>
      </w:r>
    </w:p>
    <w:p w14:paraId="76394466">
      <w:pPr>
        <w:rPr>
          <w:rFonts w:hint="eastAsia" w:ascii="宋体" w:hAnsi="宋体" w:eastAsia="宋体"/>
          <w:lang w:eastAsia="zh-CN"/>
        </w:rPr>
      </w:pPr>
      <w:r>
        <w:rPr>
          <w:rFonts w:ascii="宋体" w:hAnsi="宋体" w:eastAsia="宋体"/>
          <w:lang w:eastAsia="zh-CN"/>
        </w:rPr>
        <w:t>B. 利用种子用户启动裂变传播过程</w:t>
      </w:r>
    </w:p>
    <w:p w14:paraId="0E02007B">
      <w:pPr>
        <w:rPr>
          <w:rFonts w:hint="eastAsia" w:ascii="宋体" w:hAnsi="宋体" w:eastAsia="宋体"/>
          <w:lang w:eastAsia="zh-CN"/>
        </w:rPr>
      </w:pPr>
      <w:r>
        <w:rPr>
          <w:rFonts w:ascii="宋体" w:hAnsi="宋体" w:eastAsia="宋体"/>
          <w:lang w:eastAsia="zh-CN"/>
        </w:rPr>
        <w:t>C. 仅通过广告投放来扩大裂变活动的曝光度</w:t>
      </w:r>
    </w:p>
    <w:p w14:paraId="7DD9393C">
      <w:pPr>
        <w:rPr>
          <w:rFonts w:hint="eastAsia" w:ascii="宋体" w:hAnsi="宋体" w:eastAsia="宋体"/>
          <w:lang w:eastAsia="zh-CN"/>
        </w:rPr>
      </w:pPr>
      <w:r>
        <w:rPr>
          <w:rFonts w:ascii="宋体" w:hAnsi="宋体" w:eastAsia="宋体"/>
          <w:lang w:eastAsia="zh-CN"/>
        </w:rPr>
        <w:t>D. 优化裂变流程，降低用户参与门槛</w:t>
      </w:r>
    </w:p>
    <w:p w14:paraId="1175A8BD">
      <w:pPr>
        <w:rPr>
          <w:rFonts w:hint="eastAsia" w:ascii="宋体" w:hAnsi="宋体" w:eastAsia="宋体"/>
          <w:lang w:eastAsia="zh-CN"/>
        </w:rPr>
      </w:pPr>
      <w:r>
        <w:rPr>
          <w:rFonts w:ascii="宋体" w:hAnsi="宋体" w:eastAsia="宋体"/>
          <w:lang w:eastAsia="zh-CN"/>
        </w:rPr>
        <w:t>E. 强化社交互动，激发用户的传播意愿</w:t>
      </w:r>
    </w:p>
    <w:p w14:paraId="69D70A8A">
      <w:pPr>
        <w:rPr>
          <w:rFonts w:hint="eastAsia" w:ascii="宋体" w:hAnsi="宋体" w:eastAsia="宋体"/>
          <w:lang w:eastAsia="zh-CN"/>
        </w:rPr>
      </w:pPr>
      <w:r>
        <w:rPr>
          <w:rFonts w:ascii="宋体" w:hAnsi="宋体" w:eastAsia="宋体"/>
          <w:lang w:eastAsia="zh-CN"/>
        </w:rPr>
        <w:t>答案：BDE</w:t>
      </w:r>
    </w:p>
    <w:p w14:paraId="79BC2C97">
      <w:pPr>
        <w:rPr>
          <w:rFonts w:hint="eastAsia" w:ascii="宋体" w:hAnsi="宋体" w:eastAsia="宋体"/>
          <w:lang w:eastAsia="zh-CN"/>
        </w:rPr>
      </w:pPr>
      <w:r>
        <w:rPr>
          <w:rFonts w:ascii="宋体" w:hAnsi="宋体" w:eastAsia="宋体"/>
          <w:lang w:eastAsia="zh-CN"/>
        </w:rPr>
        <w:t>398. 选题规划时，为确保选题内容贴近用户需求，需要（）。</w:t>
      </w:r>
    </w:p>
    <w:p w14:paraId="4307A29A">
      <w:pPr>
        <w:rPr>
          <w:rFonts w:hint="eastAsia" w:ascii="宋体" w:hAnsi="宋体" w:eastAsia="宋体"/>
          <w:lang w:eastAsia="zh-CN"/>
        </w:rPr>
      </w:pPr>
      <w:r>
        <w:rPr>
          <w:rFonts w:ascii="宋体" w:hAnsi="宋体" w:eastAsia="宋体"/>
          <w:lang w:eastAsia="zh-CN"/>
        </w:rPr>
        <w:t>A. 密切关注行业趋势和热点话题</w:t>
      </w:r>
    </w:p>
    <w:p w14:paraId="16F5D0A1">
      <w:pPr>
        <w:rPr>
          <w:rFonts w:hint="eastAsia" w:ascii="宋体" w:hAnsi="宋体" w:eastAsia="宋体"/>
          <w:lang w:eastAsia="zh-CN"/>
        </w:rPr>
      </w:pPr>
      <w:r>
        <w:rPr>
          <w:rFonts w:ascii="宋体" w:hAnsi="宋体" w:eastAsia="宋体"/>
          <w:lang w:eastAsia="zh-CN"/>
        </w:rPr>
        <w:t>B. 深入了解目标受众的特征</w:t>
      </w:r>
    </w:p>
    <w:p w14:paraId="6F516C6E">
      <w:pPr>
        <w:rPr>
          <w:rFonts w:hint="eastAsia" w:ascii="宋体" w:hAnsi="宋体" w:eastAsia="宋体"/>
          <w:lang w:eastAsia="zh-CN"/>
        </w:rPr>
      </w:pPr>
      <w:r>
        <w:rPr>
          <w:rFonts w:ascii="宋体" w:hAnsi="宋体" w:eastAsia="宋体"/>
          <w:lang w:eastAsia="zh-CN"/>
        </w:rPr>
        <w:t>C. 与品牌或账号定位保持一致</w:t>
      </w:r>
    </w:p>
    <w:p w14:paraId="21B99DCA">
      <w:pPr>
        <w:rPr>
          <w:rFonts w:hint="eastAsia" w:ascii="宋体" w:hAnsi="宋体" w:eastAsia="宋体"/>
          <w:lang w:eastAsia="zh-CN"/>
        </w:rPr>
      </w:pPr>
      <w:r>
        <w:rPr>
          <w:rFonts w:ascii="宋体" w:hAnsi="宋体" w:eastAsia="宋体"/>
          <w:lang w:eastAsia="zh-CN"/>
        </w:rPr>
        <w:t>D. 仅仅依赖个人经验和直觉</w:t>
      </w:r>
    </w:p>
    <w:p w14:paraId="68E72286">
      <w:pPr>
        <w:rPr>
          <w:rFonts w:hint="eastAsia" w:ascii="宋体" w:hAnsi="宋体" w:eastAsia="宋体"/>
          <w:lang w:eastAsia="zh-CN"/>
        </w:rPr>
      </w:pPr>
      <w:r>
        <w:rPr>
          <w:rFonts w:ascii="宋体" w:hAnsi="宋体" w:eastAsia="宋体"/>
          <w:lang w:eastAsia="zh-CN"/>
        </w:rPr>
        <w:t>E. 分析用户行为数据</w:t>
      </w:r>
    </w:p>
    <w:p w14:paraId="06246E36">
      <w:pPr>
        <w:rPr>
          <w:rFonts w:hint="eastAsia" w:ascii="宋体" w:hAnsi="宋体" w:eastAsia="宋体"/>
          <w:lang w:eastAsia="zh-CN"/>
        </w:rPr>
      </w:pPr>
      <w:r>
        <w:rPr>
          <w:rFonts w:ascii="宋体" w:hAnsi="宋体" w:eastAsia="宋体"/>
          <w:lang w:eastAsia="zh-CN"/>
        </w:rPr>
        <w:t>答案：ABCE</w:t>
      </w:r>
    </w:p>
    <w:p w14:paraId="3EA4C6F0">
      <w:pPr>
        <w:rPr>
          <w:rFonts w:hint="eastAsia" w:ascii="宋体" w:hAnsi="宋体" w:eastAsia="宋体"/>
          <w:lang w:eastAsia="zh-CN"/>
        </w:rPr>
      </w:pPr>
      <w:r>
        <w:rPr>
          <w:rFonts w:ascii="宋体" w:hAnsi="宋体" w:eastAsia="宋体"/>
          <w:lang w:eastAsia="zh-CN"/>
        </w:rPr>
        <w:t>399. 达人合作洽谈过程中，维护与优化合作关系的措施包括（）。</w:t>
      </w:r>
    </w:p>
    <w:p w14:paraId="5270BD4D">
      <w:pPr>
        <w:rPr>
          <w:rFonts w:hint="eastAsia" w:ascii="宋体" w:hAnsi="宋体" w:eastAsia="宋体"/>
          <w:lang w:eastAsia="zh-CN"/>
        </w:rPr>
      </w:pPr>
      <w:r>
        <w:rPr>
          <w:rFonts w:ascii="宋体" w:hAnsi="宋体" w:eastAsia="宋体"/>
          <w:lang w:eastAsia="zh-CN"/>
        </w:rPr>
        <w:t>A. 尊重达人的创意和意见</w:t>
      </w:r>
    </w:p>
    <w:p w14:paraId="4A1B2430">
      <w:pPr>
        <w:rPr>
          <w:rFonts w:hint="eastAsia" w:ascii="宋体" w:hAnsi="宋体" w:eastAsia="宋体"/>
          <w:lang w:eastAsia="zh-CN"/>
        </w:rPr>
      </w:pPr>
      <w:r>
        <w:rPr>
          <w:rFonts w:ascii="宋体" w:hAnsi="宋体" w:eastAsia="宋体"/>
          <w:lang w:eastAsia="zh-CN"/>
        </w:rPr>
        <w:t>B. 实时监控推广效果</w:t>
      </w:r>
    </w:p>
    <w:p w14:paraId="0E4830E3">
      <w:pPr>
        <w:rPr>
          <w:rFonts w:hint="eastAsia" w:ascii="宋体" w:hAnsi="宋体" w:eastAsia="宋体"/>
          <w:lang w:eastAsia="zh-CN"/>
        </w:rPr>
      </w:pPr>
      <w:r>
        <w:rPr>
          <w:rFonts w:ascii="宋体" w:hAnsi="宋体" w:eastAsia="宋体"/>
          <w:lang w:eastAsia="zh-CN"/>
        </w:rPr>
        <w:t>C. 签订长期合作协议以确保合作稳定性</w:t>
      </w:r>
    </w:p>
    <w:p w14:paraId="02883A14">
      <w:pPr>
        <w:rPr>
          <w:rFonts w:hint="eastAsia" w:ascii="宋体" w:hAnsi="宋体" w:eastAsia="宋体"/>
          <w:lang w:eastAsia="zh-CN"/>
        </w:rPr>
      </w:pPr>
      <w:r>
        <w:rPr>
          <w:rFonts w:ascii="宋体" w:hAnsi="宋体" w:eastAsia="宋体"/>
          <w:lang w:eastAsia="zh-CN"/>
        </w:rPr>
        <w:t>D. 频繁更换合作达人以保持新鲜感</w:t>
      </w:r>
    </w:p>
    <w:p w14:paraId="3F28BAED">
      <w:pPr>
        <w:rPr>
          <w:rFonts w:hint="eastAsia" w:ascii="宋体" w:hAnsi="宋体" w:eastAsia="宋体"/>
          <w:lang w:eastAsia="zh-CN"/>
        </w:rPr>
      </w:pPr>
      <w:r>
        <w:rPr>
          <w:rFonts w:ascii="宋体" w:hAnsi="宋体" w:eastAsia="宋体"/>
          <w:lang w:eastAsia="zh-CN"/>
        </w:rPr>
        <w:t>E. 保持沟通渠道畅通及时解决合作问题</w:t>
      </w:r>
    </w:p>
    <w:p w14:paraId="1897EFA4">
      <w:pPr>
        <w:rPr>
          <w:rFonts w:hint="eastAsia" w:ascii="宋体" w:hAnsi="宋体" w:eastAsia="宋体"/>
          <w:lang w:eastAsia="zh-CN"/>
        </w:rPr>
      </w:pPr>
      <w:r>
        <w:rPr>
          <w:rFonts w:ascii="宋体" w:hAnsi="宋体" w:eastAsia="宋体"/>
          <w:lang w:eastAsia="zh-CN"/>
        </w:rPr>
        <w:t>答案：ABCE</w:t>
      </w:r>
    </w:p>
    <w:p w14:paraId="17D13362">
      <w:pPr>
        <w:rPr>
          <w:rFonts w:hint="eastAsia" w:ascii="宋体" w:hAnsi="宋体" w:eastAsia="宋体"/>
          <w:lang w:eastAsia="zh-CN"/>
        </w:rPr>
      </w:pPr>
      <w:r>
        <w:rPr>
          <w:rFonts w:ascii="宋体" w:hAnsi="宋体" w:eastAsia="宋体"/>
          <w:lang w:eastAsia="zh-CN"/>
        </w:rPr>
        <w:t>400. 在准备视听运营市场分析报告时，需要重点关注的内容包括（）。</w:t>
      </w:r>
    </w:p>
    <w:p w14:paraId="4FACF10C">
      <w:pPr>
        <w:rPr>
          <w:rFonts w:hint="eastAsia" w:ascii="宋体" w:hAnsi="宋体" w:eastAsia="宋体"/>
          <w:lang w:eastAsia="zh-CN"/>
        </w:rPr>
      </w:pPr>
      <w:r>
        <w:rPr>
          <w:rFonts w:ascii="宋体" w:hAnsi="宋体" w:eastAsia="宋体"/>
          <w:lang w:eastAsia="zh-CN"/>
        </w:rPr>
        <w:t>A. 行业内的热门话题和新兴技术</w:t>
      </w:r>
    </w:p>
    <w:p w14:paraId="38A826E9">
      <w:pPr>
        <w:rPr>
          <w:rFonts w:hint="eastAsia" w:ascii="宋体" w:hAnsi="宋体" w:eastAsia="宋体"/>
          <w:lang w:eastAsia="zh-CN"/>
        </w:rPr>
      </w:pPr>
      <w:r>
        <w:rPr>
          <w:rFonts w:ascii="宋体" w:hAnsi="宋体" w:eastAsia="宋体"/>
          <w:lang w:eastAsia="zh-CN"/>
        </w:rPr>
        <w:t>B. 竞争对手的资源库内容分析</w:t>
      </w:r>
    </w:p>
    <w:p w14:paraId="25E99269">
      <w:pPr>
        <w:rPr>
          <w:rFonts w:hint="eastAsia" w:ascii="宋体" w:hAnsi="宋体" w:eastAsia="宋体"/>
          <w:lang w:eastAsia="zh-CN"/>
        </w:rPr>
      </w:pPr>
      <w:r>
        <w:rPr>
          <w:rFonts w:ascii="宋体" w:hAnsi="宋体" w:eastAsia="宋体"/>
          <w:lang w:eastAsia="zh-CN"/>
        </w:rPr>
        <w:t>C. 目标用户的需求和偏好调研</w:t>
      </w:r>
    </w:p>
    <w:p w14:paraId="0CA290DA">
      <w:pPr>
        <w:rPr>
          <w:rFonts w:hint="eastAsia" w:ascii="宋体" w:hAnsi="宋体" w:eastAsia="宋体"/>
          <w:lang w:eastAsia="zh-CN"/>
        </w:rPr>
      </w:pPr>
      <w:r>
        <w:rPr>
          <w:rFonts w:ascii="宋体" w:hAnsi="宋体" w:eastAsia="宋体"/>
          <w:lang w:eastAsia="zh-CN"/>
        </w:rPr>
        <w:t>D. 用户的互动情况和留言反馈</w:t>
      </w:r>
    </w:p>
    <w:p w14:paraId="539BB257">
      <w:pPr>
        <w:rPr>
          <w:rFonts w:hint="eastAsia" w:ascii="宋体" w:hAnsi="宋体" w:eastAsia="宋体"/>
          <w:lang w:eastAsia="zh-CN"/>
        </w:rPr>
      </w:pPr>
      <w:r>
        <w:rPr>
          <w:rFonts w:ascii="宋体" w:hAnsi="宋体" w:eastAsia="宋体"/>
          <w:lang w:eastAsia="zh-CN"/>
        </w:rPr>
        <w:t>E. 资源库的播放流畅性和稳定性</w:t>
      </w:r>
    </w:p>
    <w:p w14:paraId="1715A7D2">
      <w:pPr>
        <w:rPr>
          <w:rFonts w:hint="eastAsia" w:ascii="宋体" w:hAnsi="宋体" w:eastAsia="宋体"/>
          <w:lang w:eastAsia="zh-CN"/>
        </w:rPr>
      </w:pPr>
      <w:r>
        <w:rPr>
          <w:rFonts w:ascii="宋体" w:hAnsi="宋体" w:eastAsia="宋体"/>
          <w:lang w:eastAsia="zh-CN"/>
        </w:rPr>
        <w:t>答案：ABCD</w:t>
      </w:r>
    </w:p>
    <w:p w14:paraId="34D3F290">
      <w:pPr>
        <w:rPr>
          <w:rFonts w:hint="eastAsia" w:ascii="宋体" w:hAnsi="宋体" w:eastAsia="宋体"/>
          <w:lang w:eastAsia="zh-CN"/>
        </w:rPr>
      </w:pPr>
      <w:r>
        <w:rPr>
          <w:rFonts w:ascii="宋体" w:hAnsi="宋体" w:eastAsia="宋体"/>
          <w:lang w:eastAsia="zh-CN"/>
        </w:rPr>
        <w:t>401. 内容优化方案中的监控与评估环节，主要关注的关键绩效指标（KPIs）包括（）。</w:t>
      </w:r>
    </w:p>
    <w:p w14:paraId="420D5EE5">
      <w:pPr>
        <w:rPr>
          <w:rFonts w:hint="eastAsia" w:ascii="宋体" w:hAnsi="宋体" w:eastAsia="宋体"/>
          <w:lang w:eastAsia="zh-CN"/>
        </w:rPr>
      </w:pPr>
      <w:r>
        <w:rPr>
          <w:rFonts w:ascii="宋体" w:hAnsi="宋体" w:eastAsia="宋体"/>
          <w:lang w:eastAsia="zh-CN"/>
        </w:rPr>
        <w:t>A. 用户的点赞量和分享量</w:t>
      </w:r>
    </w:p>
    <w:p w14:paraId="15FE5634">
      <w:pPr>
        <w:rPr>
          <w:rFonts w:hint="eastAsia" w:ascii="宋体" w:hAnsi="宋体" w:eastAsia="宋体"/>
          <w:lang w:eastAsia="zh-CN"/>
        </w:rPr>
      </w:pPr>
      <w:r>
        <w:rPr>
          <w:rFonts w:ascii="宋体" w:hAnsi="宋体" w:eastAsia="宋体"/>
          <w:lang w:eastAsia="zh-CN"/>
        </w:rPr>
        <w:t>B. 内容的阅读量</w:t>
      </w:r>
    </w:p>
    <w:p w14:paraId="593DC8A7">
      <w:pPr>
        <w:rPr>
          <w:rFonts w:hint="eastAsia" w:ascii="宋体" w:hAnsi="宋体" w:eastAsia="宋体"/>
          <w:lang w:eastAsia="zh-CN"/>
        </w:rPr>
      </w:pPr>
      <w:r>
        <w:rPr>
          <w:rFonts w:ascii="宋体" w:hAnsi="宋体" w:eastAsia="宋体"/>
          <w:lang w:eastAsia="zh-CN"/>
        </w:rPr>
        <w:t>C. 竞品的市场占有率和用户满意度</w:t>
      </w:r>
    </w:p>
    <w:p w14:paraId="32479E9D">
      <w:pPr>
        <w:rPr>
          <w:rFonts w:hint="eastAsia" w:ascii="宋体" w:hAnsi="宋体" w:eastAsia="宋体"/>
          <w:lang w:eastAsia="zh-CN"/>
        </w:rPr>
      </w:pPr>
      <w:r>
        <w:rPr>
          <w:rFonts w:ascii="宋体" w:hAnsi="宋体" w:eastAsia="宋体"/>
          <w:lang w:eastAsia="zh-CN"/>
        </w:rPr>
        <w:t>D. 网站的跳出率和停留时间</w:t>
      </w:r>
    </w:p>
    <w:p w14:paraId="009CAEC0">
      <w:pPr>
        <w:rPr>
          <w:rFonts w:hint="eastAsia" w:ascii="宋体" w:hAnsi="宋体" w:eastAsia="宋体"/>
          <w:lang w:eastAsia="zh-CN"/>
        </w:rPr>
      </w:pPr>
      <w:r>
        <w:rPr>
          <w:rFonts w:ascii="宋体" w:hAnsi="宋体" w:eastAsia="宋体"/>
          <w:lang w:eastAsia="zh-CN"/>
        </w:rPr>
        <w:t>E. 搜索引擎的收录速度和排名变化</w:t>
      </w:r>
    </w:p>
    <w:p w14:paraId="15E8BAB1">
      <w:pPr>
        <w:rPr>
          <w:rFonts w:hint="eastAsia" w:ascii="宋体" w:hAnsi="宋体" w:eastAsia="宋体"/>
          <w:lang w:eastAsia="zh-CN"/>
        </w:rPr>
      </w:pPr>
      <w:r>
        <w:rPr>
          <w:rFonts w:ascii="宋体" w:hAnsi="宋体" w:eastAsia="宋体"/>
          <w:lang w:eastAsia="zh-CN"/>
        </w:rPr>
        <w:t>答案：ABDE</w:t>
      </w:r>
    </w:p>
    <w:p w14:paraId="1C4EE1F5">
      <w:pPr>
        <w:rPr>
          <w:rFonts w:hint="eastAsia" w:ascii="宋体" w:hAnsi="宋体" w:eastAsia="宋体"/>
          <w:lang w:eastAsia="zh-CN"/>
        </w:rPr>
      </w:pPr>
      <w:r>
        <w:rPr>
          <w:rFonts w:ascii="宋体" w:hAnsi="宋体" w:eastAsia="宋体"/>
          <w:lang w:eastAsia="zh-CN"/>
        </w:rPr>
        <w:t>402. 全媒体运营师应具备的专业精神包括（）。</w:t>
      </w:r>
    </w:p>
    <w:p w14:paraId="193F4830">
      <w:pPr>
        <w:rPr>
          <w:rFonts w:hint="eastAsia" w:ascii="宋体" w:hAnsi="宋体" w:eastAsia="宋体"/>
          <w:lang w:eastAsia="zh-CN"/>
        </w:rPr>
      </w:pPr>
      <w:r>
        <w:rPr>
          <w:rFonts w:ascii="宋体" w:hAnsi="宋体" w:eastAsia="宋体"/>
          <w:lang w:eastAsia="zh-CN"/>
        </w:rPr>
        <w:t>A. 追求时尚，引领潮流</w:t>
      </w:r>
    </w:p>
    <w:p w14:paraId="2BC122E8">
      <w:pPr>
        <w:rPr>
          <w:rFonts w:hint="eastAsia" w:ascii="宋体" w:hAnsi="宋体" w:eastAsia="宋体"/>
          <w:lang w:eastAsia="zh-CN"/>
        </w:rPr>
      </w:pPr>
      <w:r>
        <w:rPr>
          <w:rFonts w:ascii="宋体" w:hAnsi="宋体" w:eastAsia="宋体"/>
          <w:lang w:eastAsia="zh-CN"/>
        </w:rPr>
        <w:t>B. 遵纪守法，诚实守信</w:t>
      </w:r>
    </w:p>
    <w:p w14:paraId="2B64E8B9">
      <w:pPr>
        <w:rPr>
          <w:rFonts w:hint="eastAsia" w:ascii="宋体" w:hAnsi="宋体" w:eastAsia="宋体"/>
          <w:lang w:eastAsia="zh-CN"/>
        </w:rPr>
      </w:pPr>
      <w:r>
        <w:rPr>
          <w:rFonts w:ascii="宋体" w:hAnsi="宋体" w:eastAsia="宋体"/>
          <w:lang w:eastAsia="zh-CN"/>
        </w:rPr>
        <w:t>C. 团队协作，有效沟通</w:t>
      </w:r>
    </w:p>
    <w:p w14:paraId="5940D982">
      <w:pPr>
        <w:rPr>
          <w:rFonts w:hint="eastAsia" w:ascii="宋体" w:hAnsi="宋体" w:eastAsia="宋体"/>
          <w:lang w:eastAsia="zh-CN"/>
        </w:rPr>
      </w:pPr>
      <w:r>
        <w:rPr>
          <w:rFonts w:ascii="宋体" w:hAnsi="宋体" w:eastAsia="宋体"/>
          <w:lang w:eastAsia="zh-CN"/>
        </w:rPr>
        <w:t>D. 持续学习，自我提升</w:t>
      </w:r>
    </w:p>
    <w:p w14:paraId="27E53FAF">
      <w:pPr>
        <w:rPr>
          <w:rFonts w:hint="eastAsia" w:ascii="宋体" w:hAnsi="宋体" w:eastAsia="宋体"/>
          <w:lang w:eastAsia="zh-CN"/>
        </w:rPr>
      </w:pPr>
      <w:r>
        <w:rPr>
          <w:rFonts w:ascii="宋体" w:hAnsi="宋体" w:eastAsia="宋体"/>
          <w:lang w:eastAsia="zh-CN"/>
        </w:rPr>
        <w:t>E. 恪尽职守，勇于担当</w:t>
      </w:r>
    </w:p>
    <w:p w14:paraId="20C8EA80">
      <w:pPr>
        <w:rPr>
          <w:rFonts w:hint="eastAsia" w:ascii="宋体" w:hAnsi="宋体" w:eastAsia="宋体"/>
          <w:lang w:eastAsia="zh-CN"/>
        </w:rPr>
      </w:pPr>
      <w:r>
        <w:rPr>
          <w:rFonts w:ascii="宋体" w:hAnsi="宋体" w:eastAsia="宋体"/>
          <w:lang w:eastAsia="zh-CN"/>
        </w:rPr>
        <w:t>答案：BCDE</w:t>
      </w:r>
    </w:p>
    <w:p w14:paraId="56D906BE">
      <w:pPr>
        <w:rPr>
          <w:rFonts w:hint="eastAsia" w:ascii="宋体" w:hAnsi="宋体" w:eastAsia="宋体"/>
          <w:lang w:eastAsia="zh-CN"/>
        </w:rPr>
      </w:pPr>
      <w:r>
        <w:rPr>
          <w:rFonts w:ascii="宋体" w:hAnsi="宋体" w:eastAsia="宋体"/>
          <w:lang w:eastAsia="zh-CN"/>
        </w:rPr>
        <w:t>403. 在进行营销方案的预算规划时，可以帮助提高预算的科学性和有效性的方法或原则是（）。</w:t>
      </w:r>
    </w:p>
    <w:p w14:paraId="5EE4837C">
      <w:pPr>
        <w:rPr>
          <w:rFonts w:hint="eastAsia" w:ascii="宋体" w:hAnsi="宋体" w:eastAsia="宋体"/>
          <w:lang w:eastAsia="zh-CN"/>
        </w:rPr>
      </w:pPr>
      <w:r>
        <w:rPr>
          <w:rFonts w:ascii="宋体" w:hAnsi="宋体" w:eastAsia="宋体"/>
          <w:lang w:eastAsia="zh-CN"/>
        </w:rPr>
        <w:t>A. 最小化人力成本</w:t>
      </w:r>
    </w:p>
    <w:p w14:paraId="7F950B6D">
      <w:pPr>
        <w:rPr>
          <w:rFonts w:hint="eastAsia" w:ascii="宋体" w:hAnsi="宋体" w:eastAsia="宋体"/>
          <w:lang w:eastAsia="zh-CN"/>
        </w:rPr>
      </w:pPr>
      <w:r>
        <w:rPr>
          <w:rFonts w:ascii="宋体" w:hAnsi="宋体" w:eastAsia="宋体"/>
          <w:lang w:eastAsia="zh-CN"/>
        </w:rPr>
        <w:t>B. 目标导向原则</w:t>
      </w:r>
    </w:p>
    <w:p w14:paraId="13E45D92">
      <w:pPr>
        <w:rPr>
          <w:rFonts w:hint="eastAsia" w:ascii="宋体" w:hAnsi="宋体" w:eastAsia="宋体"/>
          <w:lang w:eastAsia="zh-CN"/>
        </w:rPr>
      </w:pPr>
      <w:r>
        <w:rPr>
          <w:rFonts w:ascii="宋体" w:hAnsi="宋体" w:eastAsia="宋体"/>
          <w:lang w:eastAsia="zh-CN"/>
        </w:rPr>
        <w:t>C. 灵活调整原则</w:t>
      </w:r>
    </w:p>
    <w:p w14:paraId="3AE65F04">
      <w:pPr>
        <w:rPr>
          <w:rFonts w:hint="eastAsia" w:ascii="宋体" w:hAnsi="宋体" w:eastAsia="宋体"/>
          <w:lang w:eastAsia="zh-CN"/>
        </w:rPr>
      </w:pPr>
      <w:r>
        <w:rPr>
          <w:rFonts w:ascii="宋体" w:hAnsi="宋体" w:eastAsia="宋体"/>
          <w:lang w:eastAsia="zh-CN"/>
        </w:rPr>
        <w:t>D. 分阶段规划方法</w:t>
      </w:r>
    </w:p>
    <w:p w14:paraId="32D7E00A">
      <w:pPr>
        <w:rPr>
          <w:rFonts w:hint="eastAsia" w:ascii="宋体" w:hAnsi="宋体" w:eastAsia="宋体"/>
          <w:lang w:eastAsia="zh-CN"/>
        </w:rPr>
      </w:pPr>
      <w:r>
        <w:rPr>
          <w:rFonts w:ascii="宋体" w:hAnsi="宋体" w:eastAsia="宋体"/>
          <w:lang w:eastAsia="zh-CN"/>
        </w:rPr>
        <w:t>E. 竞品分析法</w:t>
      </w:r>
    </w:p>
    <w:p w14:paraId="1EBAB354">
      <w:pPr>
        <w:rPr>
          <w:rFonts w:hint="eastAsia" w:ascii="宋体" w:hAnsi="宋体" w:eastAsia="宋体"/>
          <w:lang w:eastAsia="zh-CN"/>
        </w:rPr>
      </w:pPr>
      <w:r>
        <w:rPr>
          <w:rFonts w:ascii="宋体" w:hAnsi="宋体" w:eastAsia="宋体"/>
          <w:lang w:eastAsia="zh-CN"/>
        </w:rPr>
        <w:t>答案：BCD</w:t>
      </w:r>
    </w:p>
    <w:p w14:paraId="7B7E733B">
      <w:pPr>
        <w:rPr>
          <w:rFonts w:hint="eastAsia" w:ascii="宋体" w:hAnsi="宋体" w:eastAsia="宋体"/>
          <w:lang w:eastAsia="zh-CN"/>
        </w:rPr>
      </w:pPr>
      <w:r>
        <w:rPr>
          <w:rFonts w:ascii="宋体" w:hAnsi="宋体" w:eastAsia="宋体"/>
          <w:lang w:eastAsia="zh-CN"/>
        </w:rPr>
        <w:t>404. 全媒体运营师职业道德的特征与属性包括（）。</w:t>
      </w:r>
    </w:p>
    <w:p w14:paraId="3D1796D8">
      <w:pPr>
        <w:rPr>
          <w:rFonts w:hint="eastAsia" w:ascii="宋体" w:hAnsi="宋体" w:eastAsia="宋体"/>
          <w:lang w:eastAsia="zh-CN"/>
        </w:rPr>
      </w:pPr>
      <w:r>
        <w:rPr>
          <w:rFonts w:ascii="宋体" w:hAnsi="宋体" w:eastAsia="宋体"/>
          <w:lang w:eastAsia="zh-CN"/>
        </w:rPr>
        <w:t>A. 自然形成性</w:t>
      </w:r>
    </w:p>
    <w:p w14:paraId="4D02B269">
      <w:pPr>
        <w:rPr>
          <w:rFonts w:hint="eastAsia" w:ascii="宋体" w:hAnsi="宋体" w:eastAsia="宋体"/>
          <w:lang w:eastAsia="zh-CN"/>
        </w:rPr>
      </w:pPr>
      <w:r>
        <w:rPr>
          <w:rFonts w:ascii="宋体" w:hAnsi="宋体" w:eastAsia="宋体"/>
          <w:lang w:eastAsia="zh-CN"/>
        </w:rPr>
        <w:t>B. 职业规范性</w:t>
      </w:r>
    </w:p>
    <w:p w14:paraId="7B834D18">
      <w:pPr>
        <w:rPr>
          <w:rFonts w:hint="eastAsia" w:ascii="宋体" w:hAnsi="宋体" w:eastAsia="宋体"/>
          <w:lang w:eastAsia="zh-CN"/>
        </w:rPr>
      </w:pPr>
      <w:r>
        <w:rPr>
          <w:rFonts w:ascii="宋体" w:hAnsi="宋体" w:eastAsia="宋体"/>
          <w:lang w:eastAsia="zh-CN"/>
        </w:rPr>
        <w:t>C. 深远影响性</w:t>
      </w:r>
    </w:p>
    <w:p w14:paraId="77318195">
      <w:pPr>
        <w:rPr>
          <w:rFonts w:hint="eastAsia" w:ascii="宋体" w:hAnsi="宋体" w:eastAsia="宋体"/>
          <w:lang w:eastAsia="zh-CN"/>
        </w:rPr>
      </w:pPr>
      <w:r>
        <w:rPr>
          <w:rFonts w:ascii="宋体" w:hAnsi="宋体" w:eastAsia="宋体"/>
          <w:lang w:eastAsia="zh-CN"/>
        </w:rPr>
        <w:t>D. 形式多样性</w:t>
      </w:r>
    </w:p>
    <w:p w14:paraId="414538AD">
      <w:pPr>
        <w:rPr>
          <w:rFonts w:hint="eastAsia" w:ascii="宋体" w:hAnsi="宋体" w:eastAsia="宋体"/>
          <w:lang w:eastAsia="zh-CN"/>
        </w:rPr>
      </w:pPr>
      <w:r>
        <w:rPr>
          <w:rFonts w:ascii="宋体" w:hAnsi="宋体" w:eastAsia="宋体"/>
          <w:lang w:eastAsia="zh-CN"/>
        </w:rPr>
        <w:t>E. 唯一标准性</w:t>
      </w:r>
    </w:p>
    <w:p w14:paraId="179C0EF4">
      <w:pPr>
        <w:rPr>
          <w:rFonts w:hint="eastAsia" w:ascii="宋体" w:hAnsi="宋体" w:eastAsia="宋体"/>
          <w:lang w:eastAsia="zh-CN"/>
        </w:rPr>
      </w:pPr>
      <w:r>
        <w:rPr>
          <w:rFonts w:ascii="宋体" w:hAnsi="宋体" w:eastAsia="宋体"/>
          <w:lang w:eastAsia="zh-CN"/>
        </w:rPr>
        <w:t>答案：ABCD</w:t>
      </w:r>
    </w:p>
    <w:p w14:paraId="58F672C4">
      <w:pPr>
        <w:rPr>
          <w:rFonts w:hint="eastAsia" w:ascii="宋体" w:hAnsi="宋体" w:eastAsia="宋体"/>
          <w:lang w:eastAsia="zh-CN"/>
        </w:rPr>
      </w:pPr>
      <w:r>
        <w:rPr>
          <w:rFonts w:ascii="宋体" w:hAnsi="宋体" w:eastAsia="宋体"/>
          <w:lang w:eastAsia="zh-CN"/>
        </w:rPr>
        <w:t>405. 以下关于大众传播的特点描述正确的有（）。</w:t>
      </w:r>
    </w:p>
    <w:p w14:paraId="019DB807">
      <w:pPr>
        <w:rPr>
          <w:rFonts w:hint="eastAsia" w:ascii="宋体" w:hAnsi="宋体" w:eastAsia="宋体"/>
          <w:lang w:eastAsia="zh-CN"/>
        </w:rPr>
      </w:pPr>
      <w:r>
        <w:rPr>
          <w:rFonts w:ascii="宋体" w:hAnsi="宋体" w:eastAsia="宋体"/>
          <w:lang w:eastAsia="zh-CN"/>
        </w:rPr>
        <w:t>A. 传播对象众多、覆盖面积广</w:t>
      </w:r>
    </w:p>
    <w:p w14:paraId="1AA98A76">
      <w:pPr>
        <w:rPr>
          <w:rFonts w:hint="eastAsia" w:ascii="宋体" w:hAnsi="宋体" w:eastAsia="宋体"/>
          <w:lang w:eastAsia="zh-CN"/>
        </w:rPr>
      </w:pPr>
      <w:r>
        <w:rPr>
          <w:rFonts w:ascii="宋体" w:hAnsi="宋体" w:eastAsia="宋体"/>
          <w:lang w:eastAsia="zh-CN"/>
        </w:rPr>
        <w:t>B. 传播主体高度组织化、专业化</w:t>
      </w:r>
    </w:p>
    <w:p w14:paraId="753180E5">
      <w:pPr>
        <w:rPr>
          <w:rFonts w:hint="eastAsia" w:ascii="宋体" w:hAnsi="宋体" w:eastAsia="宋体"/>
          <w:lang w:eastAsia="zh-CN"/>
        </w:rPr>
      </w:pPr>
      <w:r>
        <w:rPr>
          <w:rFonts w:ascii="宋体" w:hAnsi="宋体" w:eastAsia="宋体"/>
          <w:lang w:eastAsia="zh-CN"/>
        </w:rPr>
        <w:t>C. 反馈缓慢、间接</w:t>
      </w:r>
    </w:p>
    <w:p w14:paraId="072AC718">
      <w:pPr>
        <w:rPr>
          <w:rFonts w:hint="eastAsia" w:ascii="宋体" w:hAnsi="宋体" w:eastAsia="宋体"/>
          <w:lang w:eastAsia="zh-CN"/>
        </w:rPr>
      </w:pPr>
      <w:r>
        <w:rPr>
          <w:rFonts w:ascii="宋体" w:hAnsi="宋体" w:eastAsia="宋体"/>
          <w:lang w:eastAsia="zh-CN"/>
        </w:rPr>
        <w:t>D. 传播渠道多样化，包括口头传播和书面传播</w:t>
      </w:r>
    </w:p>
    <w:p w14:paraId="0F24A330">
      <w:pPr>
        <w:rPr>
          <w:rFonts w:hint="eastAsia" w:ascii="宋体" w:hAnsi="宋体" w:eastAsia="宋体"/>
          <w:lang w:eastAsia="zh-CN"/>
        </w:rPr>
      </w:pPr>
      <w:r>
        <w:rPr>
          <w:rFonts w:ascii="宋体" w:hAnsi="宋体" w:eastAsia="宋体"/>
          <w:lang w:eastAsia="zh-CN"/>
        </w:rPr>
        <w:t>E. 手段现代化、技术化</w:t>
      </w:r>
    </w:p>
    <w:p w14:paraId="0B951626">
      <w:pPr>
        <w:rPr>
          <w:rFonts w:hint="eastAsia" w:ascii="宋体" w:hAnsi="宋体" w:eastAsia="宋体"/>
          <w:lang w:eastAsia="zh-CN"/>
        </w:rPr>
      </w:pPr>
      <w:r>
        <w:rPr>
          <w:rFonts w:ascii="宋体" w:hAnsi="宋体" w:eastAsia="宋体"/>
          <w:lang w:eastAsia="zh-CN"/>
        </w:rPr>
        <w:t>答案：ABCE</w:t>
      </w:r>
    </w:p>
    <w:p w14:paraId="717F5BA3">
      <w:pPr>
        <w:rPr>
          <w:rFonts w:hint="eastAsia" w:ascii="宋体" w:hAnsi="宋体" w:eastAsia="宋体"/>
          <w:lang w:eastAsia="zh-CN"/>
        </w:rPr>
      </w:pPr>
      <w:r>
        <w:rPr>
          <w:rFonts w:ascii="宋体" w:hAnsi="宋体" w:eastAsia="宋体"/>
          <w:lang w:eastAsia="zh-CN"/>
        </w:rPr>
        <w:t>406. 全媒体运营师在从事与食品相关的运营工作时，需要履行的职责包括（）。</w:t>
      </w:r>
    </w:p>
    <w:p w14:paraId="3DEB6005">
      <w:pPr>
        <w:rPr>
          <w:rFonts w:hint="eastAsia" w:ascii="宋体" w:hAnsi="宋体" w:eastAsia="宋体"/>
          <w:lang w:eastAsia="zh-CN"/>
        </w:rPr>
      </w:pPr>
      <w:r>
        <w:rPr>
          <w:rFonts w:ascii="宋体" w:hAnsi="宋体" w:eastAsia="宋体"/>
          <w:lang w:eastAsia="zh-CN"/>
        </w:rPr>
        <w:t>A. 对合作方提供的食品广告进行合规性审查</w:t>
      </w:r>
    </w:p>
    <w:p w14:paraId="09CF7790">
      <w:pPr>
        <w:rPr>
          <w:rFonts w:hint="eastAsia" w:ascii="宋体" w:hAnsi="宋体" w:eastAsia="宋体"/>
          <w:lang w:eastAsia="zh-CN"/>
        </w:rPr>
      </w:pPr>
      <w:r>
        <w:rPr>
          <w:rFonts w:ascii="宋体" w:hAnsi="宋体" w:eastAsia="宋体"/>
          <w:lang w:eastAsia="zh-CN"/>
        </w:rPr>
        <w:t>B. 积极宣传食品安全法律法规</w:t>
      </w:r>
    </w:p>
    <w:p w14:paraId="772A7752">
      <w:pPr>
        <w:rPr>
          <w:rFonts w:hint="eastAsia" w:ascii="宋体" w:hAnsi="宋体" w:eastAsia="宋体"/>
          <w:lang w:eastAsia="zh-CN"/>
        </w:rPr>
      </w:pPr>
      <w:r>
        <w:rPr>
          <w:rFonts w:ascii="宋体" w:hAnsi="宋体" w:eastAsia="宋体"/>
          <w:lang w:eastAsia="zh-CN"/>
        </w:rPr>
        <w:t>C. 对食品安全违法行为进行舆论监督</w:t>
      </w:r>
    </w:p>
    <w:p w14:paraId="333084D8">
      <w:pPr>
        <w:rPr>
          <w:rFonts w:hint="eastAsia" w:ascii="宋体" w:hAnsi="宋体" w:eastAsia="宋体"/>
          <w:lang w:eastAsia="zh-CN"/>
        </w:rPr>
      </w:pPr>
      <w:r>
        <w:rPr>
          <w:rFonts w:ascii="宋体" w:hAnsi="宋体" w:eastAsia="宋体"/>
          <w:lang w:eastAsia="zh-CN"/>
        </w:rPr>
        <w:t>D. 自行制定食品安全标准</w:t>
      </w:r>
    </w:p>
    <w:p w14:paraId="67651647">
      <w:pPr>
        <w:rPr>
          <w:rFonts w:hint="eastAsia" w:ascii="宋体" w:hAnsi="宋体" w:eastAsia="宋体"/>
          <w:lang w:eastAsia="zh-CN"/>
        </w:rPr>
      </w:pPr>
      <w:r>
        <w:rPr>
          <w:rFonts w:ascii="宋体" w:hAnsi="宋体" w:eastAsia="宋体"/>
          <w:lang w:eastAsia="zh-CN"/>
        </w:rPr>
        <w:t>E. 在食品安全事件发生时进行舆论引导</w:t>
      </w:r>
    </w:p>
    <w:p w14:paraId="2C148A65">
      <w:pPr>
        <w:rPr>
          <w:rFonts w:hint="eastAsia" w:ascii="宋体" w:hAnsi="宋体" w:eastAsia="宋体"/>
          <w:lang w:eastAsia="zh-CN"/>
        </w:rPr>
      </w:pPr>
      <w:r>
        <w:rPr>
          <w:rFonts w:ascii="宋体" w:hAnsi="宋体" w:eastAsia="宋体"/>
          <w:lang w:eastAsia="zh-CN"/>
        </w:rPr>
        <w:t>答案：ABCE</w:t>
      </w:r>
    </w:p>
    <w:p w14:paraId="2B0E0E0C">
      <w:pPr>
        <w:rPr>
          <w:rFonts w:hint="eastAsia" w:ascii="宋体" w:hAnsi="宋体" w:eastAsia="宋体"/>
          <w:lang w:eastAsia="zh-CN"/>
        </w:rPr>
      </w:pPr>
      <w:r>
        <w:rPr>
          <w:rFonts w:ascii="宋体" w:hAnsi="宋体" w:eastAsia="宋体"/>
          <w:lang w:eastAsia="zh-CN"/>
        </w:rPr>
        <w:t>407. 有助于提升达人品牌的用户粘性和忠诚度的措施是（）。</w:t>
      </w:r>
    </w:p>
    <w:p w14:paraId="553DB587">
      <w:pPr>
        <w:rPr>
          <w:rFonts w:hint="eastAsia" w:ascii="宋体" w:hAnsi="宋体" w:eastAsia="宋体"/>
          <w:lang w:eastAsia="zh-CN"/>
        </w:rPr>
      </w:pPr>
      <w:r>
        <w:rPr>
          <w:rFonts w:ascii="宋体" w:hAnsi="宋体" w:eastAsia="宋体"/>
          <w:lang w:eastAsia="zh-CN"/>
        </w:rPr>
        <w:t>A. 定期收集用户反馈并优化内容策略</w:t>
      </w:r>
    </w:p>
    <w:p w14:paraId="3B69EDB6">
      <w:pPr>
        <w:rPr>
          <w:rFonts w:hint="eastAsia" w:ascii="宋体" w:hAnsi="宋体" w:eastAsia="宋体"/>
          <w:lang w:eastAsia="zh-CN"/>
        </w:rPr>
      </w:pPr>
      <w:r>
        <w:rPr>
          <w:rFonts w:ascii="宋体" w:hAnsi="宋体" w:eastAsia="宋体"/>
          <w:lang w:eastAsia="zh-CN"/>
        </w:rPr>
        <w:t>B. 保持高质量的内容输出</w:t>
      </w:r>
    </w:p>
    <w:p w14:paraId="69D127A5">
      <w:pPr>
        <w:rPr>
          <w:rFonts w:hint="eastAsia" w:ascii="宋体" w:hAnsi="宋体" w:eastAsia="宋体"/>
          <w:lang w:eastAsia="zh-CN"/>
        </w:rPr>
      </w:pPr>
      <w:r>
        <w:rPr>
          <w:rFonts w:ascii="宋体" w:hAnsi="宋体" w:eastAsia="宋体"/>
          <w:lang w:eastAsia="zh-CN"/>
        </w:rPr>
        <w:t>C. 积极回应用户评论和私信</w:t>
      </w:r>
    </w:p>
    <w:p w14:paraId="17EADE8E">
      <w:pPr>
        <w:rPr>
          <w:rFonts w:hint="eastAsia" w:ascii="宋体" w:hAnsi="宋体" w:eastAsia="宋体"/>
          <w:lang w:eastAsia="zh-CN"/>
        </w:rPr>
      </w:pPr>
      <w:r>
        <w:rPr>
          <w:rFonts w:ascii="宋体" w:hAnsi="宋体" w:eastAsia="宋体"/>
          <w:lang w:eastAsia="zh-CN"/>
        </w:rPr>
        <w:t>D. 利用社交媒体广泛传播品牌故事</w:t>
      </w:r>
    </w:p>
    <w:p w14:paraId="2868997F">
      <w:pPr>
        <w:rPr>
          <w:rFonts w:hint="eastAsia" w:ascii="宋体" w:hAnsi="宋体" w:eastAsia="宋体"/>
          <w:lang w:eastAsia="zh-CN"/>
        </w:rPr>
      </w:pPr>
      <w:r>
        <w:rPr>
          <w:rFonts w:ascii="宋体" w:hAnsi="宋体" w:eastAsia="宋体"/>
          <w:lang w:eastAsia="zh-CN"/>
        </w:rPr>
        <w:t>E. 频繁更换达人品牌形象以吸引新用户</w:t>
      </w:r>
    </w:p>
    <w:p w14:paraId="4FD5618C">
      <w:pPr>
        <w:rPr>
          <w:rFonts w:hint="eastAsia" w:ascii="宋体" w:hAnsi="宋体" w:eastAsia="宋体"/>
          <w:lang w:eastAsia="zh-CN"/>
        </w:rPr>
      </w:pPr>
      <w:r>
        <w:rPr>
          <w:rFonts w:ascii="宋体" w:hAnsi="宋体" w:eastAsia="宋体"/>
          <w:lang w:eastAsia="zh-CN"/>
        </w:rPr>
        <w:t>答案：ABC</w:t>
      </w:r>
    </w:p>
    <w:p w14:paraId="480C0B7B">
      <w:pPr>
        <w:rPr>
          <w:rFonts w:hint="eastAsia" w:ascii="宋体" w:hAnsi="宋体" w:eastAsia="宋体"/>
          <w:lang w:eastAsia="zh-CN"/>
        </w:rPr>
      </w:pPr>
      <w:r>
        <w:rPr>
          <w:rFonts w:ascii="宋体" w:hAnsi="宋体" w:eastAsia="宋体"/>
          <w:lang w:eastAsia="zh-CN"/>
        </w:rPr>
        <w:t>408. 数字营销的特点包括（）。</w:t>
      </w:r>
    </w:p>
    <w:p w14:paraId="11213C70">
      <w:pPr>
        <w:rPr>
          <w:rFonts w:hint="eastAsia" w:ascii="宋体" w:hAnsi="宋体" w:eastAsia="宋体"/>
          <w:lang w:eastAsia="zh-CN"/>
        </w:rPr>
      </w:pPr>
      <w:r>
        <w:rPr>
          <w:rFonts w:ascii="宋体" w:hAnsi="宋体" w:eastAsia="宋体"/>
          <w:lang w:eastAsia="zh-CN"/>
        </w:rPr>
        <w:t>A. 互动性</w:t>
      </w:r>
    </w:p>
    <w:p w14:paraId="4318447E">
      <w:pPr>
        <w:rPr>
          <w:rFonts w:hint="eastAsia" w:ascii="宋体" w:hAnsi="宋体" w:eastAsia="宋体"/>
          <w:lang w:eastAsia="zh-CN"/>
        </w:rPr>
      </w:pPr>
      <w:r>
        <w:rPr>
          <w:rFonts w:ascii="宋体" w:hAnsi="宋体" w:eastAsia="宋体"/>
          <w:lang w:eastAsia="zh-CN"/>
        </w:rPr>
        <w:t>B. 高效性</w:t>
      </w:r>
    </w:p>
    <w:p w14:paraId="15086B45">
      <w:pPr>
        <w:rPr>
          <w:rFonts w:hint="eastAsia" w:ascii="宋体" w:hAnsi="宋体" w:eastAsia="宋体"/>
          <w:lang w:eastAsia="zh-CN"/>
        </w:rPr>
      </w:pPr>
      <w:r>
        <w:rPr>
          <w:rFonts w:ascii="宋体" w:hAnsi="宋体" w:eastAsia="宋体"/>
          <w:lang w:eastAsia="zh-CN"/>
        </w:rPr>
        <w:t>C. 单一性</w:t>
      </w:r>
    </w:p>
    <w:p w14:paraId="7F07F334">
      <w:pPr>
        <w:rPr>
          <w:rFonts w:hint="eastAsia" w:ascii="宋体" w:hAnsi="宋体" w:eastAsia="宋体"/>
          <w:lang w:eastAsia="zh-CN"/>
        </w:rPr>
      </w:pPr>
      <w:r>
        <w:rPr>
          <w:rFonts w:ascii="宋体" w:hAnsi="宋体" w:eastAsia="宋体"/>
          <w:lang w:eastAsia="zh-CN"/>
        </w:rPr>
        <w:t>D. 滞后性</w:t>
      </w:r>
    </w:p>
    <w:p w14:paraId="6F0A1A7B">
      <w:pPr>
        <w:rPr>
          <w:rFonts w:hint="eastAsia" w:ascii="宋体" w:hAnsi="宋体" w:eastAsia="宋体"/>
          <w:lang w:eastAsia="zh-CN"/>
        </w:rPr>
      </w:pPr>
      <w:r>
        <w:rPr>
          <w:rFonts w:ascii="宋体" w:hAnsi="宋体" w:eastAsia="宋体"/>
          <w:lang w:eastAsia="zh-CN"/>
        </w:rPr>
        <w:t>E. 实时性</w:t>
      </w:r>
    </w:p>
    <w:p w14:paraId="71A6E5FA">
      <w:pPr>
        <w:rPr>
          <w:rFonts w:hint="eastAsia" w:ascii="宋体" w:hAnsi="宋体" w:eastAsia="宋体"/>
          <w:lang w:eastAsia="zh-CN"/>
        </w:rPr>
      </w:pPr>
      <w:r>
        <w:rPr>
          <w:rFonts w:ascii="宋体" w:hAnsi="宋体" w:eastAsia="宋体"/>
          <w:lang w:eastAsia="zh-CN"/>
        </w:rPr>
        <w:t>答案：ABE</w:t>
      </w:r>
    </w:p>
    <w:p w14:paraId="2AD1AD6B">
      <w:pPr>
        <w:rPr>
          <w:rFonts w:hint="eastAsia" w:ascii="宋体" w:hAnsi="宋体" w:eastAsia="宋体"/>
          <w:lang w:eastAsia="zh-CN"/>
        </w:rPr>
      </w:pPr>
      <w:r>
        <w:rPr>
          <w:rFonts w:ascii="宋体" w:hAnsi="宋体" w:eastAsia="宋体"/>
          <w:lang w:eastAsia="zh-CN"/>
        </w:rPr>
        <w:t>409. 优秀选题案例的学习与分析应涵盖（）。</w:t>
      </w:r>
    </w:p>
    <w:p w14:paraId="48F6B69D">
      <w:pPr>
        <w:rPr>
          <w:rFonts w:hint="eastAsia" w:ascii="宋体" w:hAnsi="宋体" w:eastAsia="宋体"/>
          <w:lang w:eastAsia="zh-CN"/>
        </w:rPr>
      </w:pPr>
      <w:r>
        <w:rPr>
          <w:rFonts w:ascii="宋体" w:hAnsi="宋体" w:eastAsia="宋体"/>
          <w:lang w:eastAsia="zh-CN"/>
        </w:rPr>
        <w:t>A. 用户互动与反馈</w:t>
      </w:r>
    </w:p>
    <w:p w14:paraId="3BC88F95">
      <w:pPr>
        <w:rPr>
          <w:rFonts w:hint="eastAsia" w:ascii="宋体" w:hAnsi="宋体" w:eastAsia="宋体"/>
          <w:lang w:eastAsia="zh-CN"/>
        </w:rPr>
      </w:pPr>
      <w:r>
        <w:rPr>
          <w:rFonts w:ascii="宋体" w:hAnsi="宋体" w:eastAsia="宋体"/>
          <w:lang w:eastAsia="zh-CN"/>
        </w:rPr>
        <w:t>B. 内容策划与制作</w:t>
      </w:r>
    </w:p>
    <w:p w14:paraId="18392C36">
      <w:pPr>
        <w:rPr>
          <w:rFonts w:hint="eastAsia" w:ascii="宋体" w:hAnsi="宋体" w:eastAsia="宋体"/>
          <w:lang w:eastAsia="zh-CN"/>
        </w:rPr>
      </w:pPr>
      <w:r>
        <w:rPr>
          <w:rFonts w:ascii="宋体" w:hAnsi="宋体" w:eastAsia="宋体"/>
          <w:lang w:eastAsia="zh-CN"/>
        </w:rPr>
        <w:t>C. 品牌定位与市场策略</w:t>
      </w:r>
    </w:p>
    <w:p w14:paraId="6461C85D">
      <w:pPr>
        <w:rPr>
          <w:rFonts w:hint="eastAsia" w:ascii="宋体" w:hAnsi="宋体" w:eastAsia="宋体"/>
          <w:lang w:eastAsia="zh-CN"/>
        </w:rPr>
      </w:pPr>
      <w:r>
        <w:rPr>
          <w:rFonts w:ascii="宋体" w:hAnsi="宋体" w:eastAsia="宋体"/>
          <w:lang w:eastAsia="zh-CN"/>
        </w:rPr>
        <w:t>D. 团队文化与管理</w:t>
      </w:r>
    </w:p>
    <w:p w14:paraId="16509332">
      <w:pPr>
        <w:rPr>
          <w:rFonts w:hint="eastAsia" w:ascii="宋体" w:hAnsi="宋体" w:eastAsia="宋体"/>
          <w:lang w:eastAsia="zh-CN"/>
        </w:rPr>
      </w:pPr>
      <w:r>
        <w:rPr>
          <w:rFonts w:ascii="宋体" w:hAnsi="宋体" w:eastAsia="宋体"/>
          <w:lang w:eastAsia="zh-CN"/>
        </w:rPr>
        <w:t>E. 数据分析与优化</w:t>
      </w:r>
    </w:p>
    <w:p w14:paraId="2C2B9EDC">
      <w:pPr>
        <w:rPr>
          <w:rFonts w:hint="eastAsia" w:ascii="宋体" w:hAnsi="宋体" w:eastAsia="宋体"/>
          <w:lang w:eastAsia="zh-CN"/>
        </w:rPr>
      </w:pPr>
      <w:r>
        <w:rPr>
          <w:rFonts w:ascii="宋体" w:hAnsi="宋体" w:eastAsia="宋体"/>
          <w:lang w:eastAsia="zh-CN"/>
        </w:rPr>
        <w:t>答案：ABCE</w:t>
      </w:r>
    </w:p>
    <w:p w14:paraId="207A3285">
      <w:pPr>
        <w:rPr>
          <w:rFonts w:hint="eastAsia" w:ascii="宋体" w:hAnsi="宋体" w:eastAsia="宋体"/>
          <w:lang w:eastAsia="zh-CN"/>
        </w:rPr>
      </w:pPr>
      <w:r>
        <w:rPr>
          <w:rFonts w:ascii="宋体" w:hAnsi="宋体" w:eastAsia="宋体"/>
          <w:lang w:eastAsia="zh-CN"/>
        </w:rPr>
        <w:t>410. 流量波动分析的应用场景包括（）。</w:t>
      </w:r>
    </w:p>
    <w:p w14:paraId="0AF0CE91">
      <w:pPr>
        <w:rPr>
          <w:rFonts w:hint="eastAsia" w:ascii="宋体" w:hAnsi="宋体" w:eastAsia="宋体"/>
          <w:lang w:eastAsia="zh-CN"/>
        </w:rPr>
      </w:pPr>
      <w:r>
        <w:rPr>
          <w:rFonts w:ascii="宋体" w:hAnsi="宋体" w:eastAsia="宋体"/>
          <w:lang w:eastAsia="zh-CN"/>
        </w:rPr>
        <w:t>A. 优化内容发布时间</w:t>
      </w:r>
    </w:p>
    <w:p w14:paraId="533157A2">
      <w:pPr>
        <w:rPr>
          <w:rFonts w:hint="eastAsia" w:ascii="宋体" w:hAnsi="宋体" w:eastAsia="宋体"/>
          <w:lang w:eastAsia="zh-CN"/>
        </w:rPr>
      </w:pPr>
      <w:r>
        <w:rPr>
          <w:rFonts w:ascii="宋体" w:hAnsi="宋体" w:eastAsia="宋体"/>
          <w:lang w:eastAsia="zh-CN"/>
        </w:rPr>
        <w:t>B. 及时发现问题，如系统故障</w:t>
      </w:r>
    </w:p>
    <w:p w14:paraId="26FBBC38">
      <w:pPr>
        <w:rPr>
          <w:rFonts w:hint="eastAsia" w:ascii="宋体" w:hAnsi="宋体" w:eastAsia="宋体"/>
          <w:lang w:eastAsia="zh-CN"/>
        </w:rPr>
      </w:pPr>
      <w:r>
        <w:rPr>
          <w:rFonts w:ascii="宋体" w:hAnsi="宋体" w:eastAsia="宋体"/>
          <w:lang w:eastAsia="zh-CN"/>
        </w:rPr>
        <w:t>C. 确定预算分配</w:t>
      </w:r>
    </w:p>
    <w:p w14:paraId="22706612">
      <w:pPr>
        <w:rPr>
          <w:rFonts w:hint="eastAsia" w:ascii="宋体" w:hAnsi="宋体" w:eastAsia="宋体"/>
          <w:lang w:eastAsia="zh-CN"/>
        </w:rPr>
      </w:pPr>
      <w:r>
        <w:rPr>
          <w:rFonts w:ascii="宋体" w:hAnsi="宋体" w:eastAsia="宋体"/>
          <w:lang w:eastAsia="zh-CN"/>
        </w:rPr>
        <w:t>D. 评估广告投放效果</w:t>
      </w:r>
    </w:p>
    <w:p w14:paraId="4D087D15">
      <w:pPr>
        <w:rPr>
          <w:rFonts w:hint="eastAsia" w:ascii="宋体" w:hAnsi="宋体" w:eastAsia="宋体"/>
          <w:lang w:eastAsia="zh-CN"/>
        </w:rPr>
      </w:pPr>
      <w:r>
        <w:rPr>
          <w:rFonts w:ascii="宋体" w:hAnsi="宋体" w:eastAsia="宋体"/>
          <w:lang w:eastAsia="zh-CN"/>
        </w:rPr>
        <w:t>E. 提升用户体验</w:t>
      </w:r>
    </w:p>
    <w:p w14:paraId="59B35F7A">
      <w:pPr>
        <w:rPr>
          <w:rFonts w:hint="eastAsia" w:ascii="宋体" w:hAnsi="宋体" w:eastAsia="宋体"/>
          <w:lang w:eastAsia="zh-CN"/>
        </w:rPr>
      </w:pPr>
      <w:r>
        <w:rPr>
          <w:rFonts w:ascii="宋体" w:hAnsi="宋体" w:eastAsia="宋体"/>
          <w:lang w:eastAsia="zh-CN"/>
        </w:rPr>
        <w:t>答案：ABCDE</w:t>
      </w:r>
    </w:p>
    <w:p w14:paraId="5162A4C9">
      <w:pPr>
        <w:rPr>
          <w:rFonts w:hint="eastAsia" w:ascii="宋体" w:hAnsi="宋体" w:eastAsia="宋体"/>
          <w:lang w:eastAsia="zh-CN"/>
        </w:rPr>
      </w:pPr>
      <w:r>
        <w:rPr>
          <w:rFonts w:ascii="宋体" w:hAnsi="宋体" w:eastAsia="宋体"/>
          <w:lang w:eastAsia="zh-CN"/>
        </w:rPr>
        <w:t>411. 全媒体运营师在工作中遵守职业道德，可以带来的积极影响包括（）。</w:t>
      </w:r>
    </w:p>
    <w:p w14:paraId="50588836">
      <w:pPr>
        <w:rPr>
          <w:rFonts w:hint="eastAsia" w:ascii="宋体" w:hAnsi="宋体" w:eastAsia="宋体"/>
          <w:lang w:eastAsia="zh-CN"/>
        </w:rPr>
      </w:pPr>
      <w:r>
        <w:rPr>
          <w:rFonts w:ascii="宋体" w:hAnsi="宋体" w:eastAsia="宋体"/>
          <w:lang w:eastAsia="zh-CN"/>
        </w:rPr>
        <w:t>A. 增强消费者信任</w:t>
      </w:r>
    </w:p>
    <w:p w14:paraId="6F6E6D9C">
      <w:pPr>
        <w:rPr>
          <w:rFonts w:hint="eastAsia" w:ascii="宋体" w:hAnsi="宋体" w:eastAsia="宋体"/>
          <w:lang w:eastAsia="zh-CN"/>
        </w:rPr>
      </w:pPr>
      <w:r>
        <w:rPr>
          <w:rFonts w:ascii="宋体" w:hAnsi="宋体" w:eastAsia="宋体"/>
          <w:lang w:eastAsia="zh-CN"/>
        </w:rPr>
        <w:t>B. 提升个人职业素养</w:t>
      </w:r>
    </w:p>
    <w:p w14:paraId="7A6FEC62">
      <w:pPr>
        <w:rPr>
          <w:rFonts w:hint="eastAsia" w:ascii="宋体" w:hAnsi="宋体" w:eastAsia="宋体"/>
          <w:lang w:eastAsia="zh-CN"/>
        </w:rPr>
      </w:pPr>
      <w:r>
        <w:rPr>
          <w:rFonts w:ascii="宋体" w:hAnsi="宋体" w:eastAsia="宋体"/>
          <w:lang w:eastAsia="zh-CN"/>
        </w:rPr>
        <w:t>C. 降低运营成本</w:t>
      </w:r>
    </w:p>
    <w:p w14:paraId="32CC6F67">
      <w:pPr>
        <w:rPr>
          <w:rFonts w:hint="eastAsia" w:ascii="宋体" w:hAnsi="宋体" w:eastAsia="宋体"/>
          <w:lang w:eastAsia="zh-CN"/>
        </w:rPr>
      </w:pPr>
      <w:r>
        <w:rPr>
          <w:rFonts w:ascii="宋体" w:hAnsi="宋体" w:eastAsia="宋体"/>
          <w:lang w:eastAsia="zh-CN"/>
        </w:rPr>
        <w:t>D. 塑造积极向上的企业文化</w:t>
      </w:r>
    </w:p>
    <w:p w14:paraId="67DA895F">
      <w:pPr>
        <w:rPr>
          <w:rFonts w:hint="eastAsia" w:ascii="宋体" w:hAnsi="宋体" w:eastAsia="宋体"/>
          <w:lang w:eastAsia="zh-CN"/>
        </w:rPr>
      </w:pPr>
      <w:r>
        <w:rPr>
          <w:rFonts w:ascii="宋体" w:hAnsi="宋体" w:eastAsia="宋体"/>
          <w:lang w:eastAsia="zh-CN"/>
        </w:rPr>
        <w:t>E. 促进网络直播行业的自律</w:t>
      </w:r>
    </w:p>
    <w:p w14:paraId="45D5023D">
      <w:pPr>
        <w:rPr>
          <w:rFonts w:hint="eastAsia" w:ascii="宋体" w:hAnsi="宋体" w:eastAsia="宋体"/>
          <w:lang w:eastAsia="zh-CN"/>
        </w:rPr>
      </w:pPr>
      <w:r>
        <w:rPr>
          <w:rFonts w:ascii="宋体" w:hAnsi="宋体" w:eastAsia="宋体"/>
          <w:lang w:eastAsia="zh-CN"/>
        </w:rPr>
        <w:t>答案：ABDE</w:t>
      </w:r>
    </w:p>
    <w:p w14:paraId="17C3BA40">
      <w:pPr>
        <w:rPr>
          <w:rFonts w:hint="eastAsia" w:ascii="宋体" w:hAnsi="宋体" w:eastAsia="宋体"/>
          <w:lang w:eastAsia="zh-CN"/>
        </w:rPr>
      </w:pPr>
      <w:r>
        <w:rPr>
          <w:rFonts w:ascii="宋体" w:hAnsi="宋体" w:eastAsia="宋体"/>
          <w:lang w:eastAsia="zh-CN"/>
        </w:rPr>
        <w:t>412. 在视听运营中，为了提升商业化变现效率，可以采取的措施包括（）。</w:t>
      </w:r>
    </w:p>
    <w:p w14:paraId="4ACCE5CB">
      <w:pPr>
        <w:rPr>
          <w:rFonts w:hint="eastAsia" w:ascii="宋体" w:hAnsi="宋体" w:eastAsia="宋体"/>
          <w:lang w:eastAsia="zh-CN"/>
        </w:rPr>
      </w:pPr>
      <w:r>
        <w:rPr>
          <w:rFonts w:ascii="宋体" w:hAnsi="宋体" w:eastAsia="宋体"/>
          <w:lang w:eastAsia="zh-CN"/>
        </w:rPr>
        <w:t>A. 加大内容创作投入，提高内容质量</w:t>
      </w:r>
    </w:p>
    <w:p w14:paraId="31986D98">
      <w:pPr>
        <w:rPr>
          <w:rFonts w:hint="eastAsia" w:ascii="宋体" w:hAnsi="宋体" w:eastAsia="宋体"/>
          <w:lang w:eastAsia="zh-CN"/>
        </w:rPr>
      </w:pPr>
      <w:r>
        <w:rPr>
          <w:rFonts w:ascii="宋体" w:hAnsi="宋体" w:eastAsia="宋体"/>
          <w:lang w:eastAsia="zh-CN"/>
        </w:rPr>
        <w:t>B. 精准定位目标受众</w:t>
      </w:r>
    </w:p>
    <w:p w14:paraId="3FB139AF">
      <w:pPr>
        <w:rPr>
          <w:rFonts w:hint="eastAsia" w:ascii="宋体" w:hAnsi="宋体" w:eastAsia="宋体"/>
          <w:lang w:eastAsia="zh-CN"/>
        </w:rPr>
      </w:pPr>
      <w:r>
        <w:rPr>
          <w:rFonts w:ascii="宋体" w:hAnsi="宋体" w:eastAsia="宋体"/>
          <w:lang w:eastAsia="zh-CN"/>
        </w:rPr>
        <w:t>C. 加强与合作伙伴的沟通与协作</w:t>
      </w:r>
    </w:p>
    <w:p w14:paraId="0CFEC3C5">
      <w:pPr>
        <w:rPr>
          <w:rFonts w:hint="eastAsia" w:ascii="宋体" w:hAnsi="宋体" w:eastAsia="宋体"/>
          <w:lang w:eastAsia="zh-CN"/>
        </w:rPr>
      </w:pPr>
      <w:r>
        <w:rPr>
          <w:rFonts w:ascii="宋体" w:hAnsi="宋体" w:eastAsia="宋体"/>
          <w:lang w:eastAsia="zh-CN"/>
        </w:rPr>
        <w:t>D. 拓展多元化变现渠道</w:t>
      </w:r>
    </w:p>
    <w:p w14:paraId="24A92433">
      <w:pPr>
        <w:rPr>
          <w:rFonts w:hint="eastAsia" w:ascii="宋体" w:hAnsi="宋体" w:eastAsia="宋体"/>
          <w:lang w:eastAsia="zh-CN"/>
        </w:rPr>
      </w:pPr>
      <w:r>
        <w:rPr>
          <w:rFonts w:ascii="宋体" w:hAnsi="宋体" w:eastAsia="宋体"/>
          <w:lang w:eastAsia="zh-CN"/>
        </w:rPr>
        <w:t>E. 优化平台界面设计，提升界面观感</w:t>
      </w:r>
    </w:p>
    <w:p w14:paraId="07DE84E2">
      <w:pPr>
        <w:rPr>
          <w:rFonts w:hint="eastAsia" w:ascii="宋体" w:hAnsi="宋体" w:eastAsia="宋体"/>
          <w:lang w:eastAsia="zh-CN"/>
        </w:rPr>
      </w:pPr>
      <w:r>
        <w:rPr>
          <w:rFonts w:ascii="宋体" w:hAnsi="宋体" w:eastAsia="宋体"/>
          <w:lang w:eastAsia="zh-CN"/>
        </w:rPr>
        <w:t>答案：ABCD</w:t>
      </w:r>
    </w:p>
    <w:p w14:paraId="7E9C8918">
      <w:pPr>
        <w:rPr>
          <w:rFonts w:hint="eastAsia" w:ascii="宋体" w:hAnsi="宋体" w:eastAsia="宋体"/>
          <w:lang w:eastAsia="zh-CN"/>
        </w:rPr>
      </w:pPr>
      <w:r>
        <w:rPr>
          <w:rFonts w:ascii="宋体" w:hAnsi="宋体" w:eastAsia="宋体"/>
          <w:lang w:eastAsia="zh-CN"/>
        </w:rPr>
        <w:t>413. URL 优化对于全媒体运营的重要性体现在（）。</w:t>
      </w:r>
    </w:p>
    <w:p w14:paraId="56446A5C">
      <w:pPr>
        <w:rPr>
          <w:rFonts w:hint="eastAsia" w:ascii="宋体" w:hAnsi="宋体" w:eastAsia="宋体"/>
          <w:lang w:eastAsia="zh-CN"/>
        </w:rPr>
      </w:pPr>
      <w:r>
        <w:rPr>
          <w:rFonts w:ascii="宋体" w:hAnsi="宋体" w:eastAsia="宋体"/>
          <w:lang w:eastAsia="zh-CN"/>
        </w:rPr>
        <w:t>A. 降低用户点击率</w:t>
      </w:r>
    </w:p>
    <w:p w14:paraId="19B12304">
      <w:pPr>
        <w:rPr>
          <w:rFonts w:hint="eastAsia" w:ascii="宋体" w:hAnsi="宋体" w:eastAsia="宋体"/>
          <w:lang w:eastAsia="zh-CN"/>
        </w:rPr>
      </w:pPr>
      <w:r>
        <w:rPr>
          <w:rFonts w:ascii="宋体" w:hAnsi="宋体" w:eastAsia="宋体"/>
          <w:lang w:eastAsia="zh-CN"/>
        </w:rPr>
        <w:t>B. 提高搜索引擎索引效率</w:t>
      </w:r>
    </w:p>
    <w:p w14:paraId="3B9910E4">
      <w:pPr>
        <w:rPr>
          <w:rFonts w:hint="eastAsia" w:ascii="宋体" w:hAnsi="宋体" w:eastAsia="宋体"/>
          <w:lang w:eastAsia="zh-CN"/>
        </w:rPr>
      </w:pPr>
      <w:r>
        <w:rPr>
          <w:rFonts w:ascii="宋体" w:hAnsi="宋体" w:eastAsia="宋体"/>
          <w:lang w:eastAsia="zh-CN"/>
        </w:rPr>
        <w:t>C. 增强网页在搜索引擎中的可见性和排名</w:t>
      </w:r>
    </w:p>
    <w:p w14:paraId="7A29DCC2">
      <w:pPr>
        <w:rPr>
          <w:rFonts w:hint="eastAsia" w:ascii="宋体" w:hAnsi="宋体" w:eastAsia="宋体"/>
          <w:lang w:eastAsia="zh-CN"/>
        </w:rPr>
      </w:pPr>
      <w:r>
        <w:rPr>
          <w:rFonts w:ascii="宋体" w:hAnsi="宋体" w:eastAsia="宋体"/>
          <w:lang w:eastAsia="zh-CN"/>
        </w:rPr>
        <w:t>D. 提升用户体验</w:t>
      </w:r>
    </w:p>
    <w:p w14:paraId="3306E7D4">
      <w:pPr>
        <w:rPr>
          <w:rFonts w:hint="eastAsia" w:ascii="宋体" w:hAnsi="宋体" w:eastAsia="宋体"/>
          <w:lang w:eastAsia="zh-CN"/>
        </w:rPr>
      </w:pPr>
      <w:r>
        <w:rPr>
          <w:rFonts w:ascii="宋体" w:hAnsi="宋体" w:eastAsia="宋体"/>
          <w:lang w:eastAsia="zh-CN"/>
        </w:rPr>
        <w:t>E. 减弱品牌认知度</w:t>
      </w:r>
    </w:p>
    <w:p w14:paraId="2AF8727B">
      <w:pPr>
        <w:rPr>
          <w:rFonts w:hint="eastAsia" w:ascii="宋体" w:hAnsi="宋体" w:eastAsia="宋体"/>
          <w:lang w:eastAsia="zh-CN"/>
        </w:rPr>
      </w:pPr>
      <w:r>
        <w:rPr>
          <w:rFonts w:ascii="宋体" w:hAnsi="宋体" w:eastAsia="宋体"/>
          <w:lang w:eastAsia="zh-CN"/>
        </w:rPr>
        <w:t>答案：BCD</w:t>
      </w:r>
    </w:p>
    <w:p w14:paraId="184C9095">
      <w:pPr>
        <w:rPr>
          <w:rFonts w:hint="eastAsia" w:ascii="宋体" w:hAnsi="宋体" w:eastAsia="宋体"/>
          <w:lang w:eastAsia="zh-CN"/>
        </w:rPr>
      </w:pPr>
      <w:r>
        <w:rPr>
          <w:rFonts w:ascii="宋体" w:hAnsi="宋体" w:eastAsia="宋体"/>
          <w:lang w:eastAsia="zh-CN"/>
        </w:rPr>
        <w:t>414. 全媒体运营师在团队协作与沟通能力中，需要具备的能力包括（）。</w:t>
      </w:r>
    </w:p>
    <w:p w14:paraId="4C536AF0">
      <w:pPr>
        <w:rPr>
          <w:rFonts w:hint="eastAsia" w:ascii="宋体" w:hAnsi="宋体" w:eastAsia="宋体"/>
          <w:lang w:eastAsia="zh-CN"/>
        </w:rPr>
      </w:pPr>
      <w:r>
        <w:rPr>
          <w:rFonts w:ascii="宋体" w:hAnsi="宋体" w:eastAsia="宋体"/>
          <w:lang w:eastAsia="zh-CN"/>
        </w:rPr>
        <w:t>A. 具备良好的时间管理和项目管理能力</w:t>
      </w:r>
    </w:p>
    <w:p w14:paraId="373A459D">
      <w:pPr>
        <w:rPr>
          <w:rFonts w:hint="eastAsia" w:ascii="宋体" w:hAnsi="宋体" w:eastAsia="宋体"/>
          <w:lang w:eastAsia="zh-CN"/>
        </w:rPr>
      </w:pPr>
      <w:r>
        <w:rPr>
          <w:rFonts w:ascii="宋体" w:hAnsi="宋体" w:eastAsia="宋体"/>
          <w:lang w:eastAsia="zh-CN"/>
        </w:rPr>
        <w:t>B. 与团队成员紧密合作，共同完成项目目标</w:t>
      </w:r>
    </w:p>
    <w:p w14:paraId="518D7C5D">
      <w:pPr>
        <w:rPr>
          <w:rFonts w:hint="eastAsia" w:ascii="宋体" w:hAnsi="宋体" w:eastAsia="宋体"/>
          <w:lang w:eastAsia="zh-CN"/>
        </w:rPr>
      </w:pPr>
      <w:r>
        <w:rPr>
          <w:rFonts w:ascii="宋体" w:hAnsi="宋体" w:eastAsia="宋体"/>
          <w:lang w:eastAsia="zh-CN"/>
        </w:rPr>
        <w:t>C. 具备解决团队冲突和问题的能力</w:t>
      </w:r>
    </w:p>
    <w:p w14:paraId="3BE8DDF1">
      <w:pPr>
        <w:rPr>
          <w:rFonts w:hint="eastAsia" w:ascii="宋体" w:hAnsi="宋体" w:eastAsia="宋体"/>
          <w:lang w:eastAsia="zh-CN"/>
        </w:rPr>
      </w:pPr>
      <w:r>
        <w:rPr>
          <w:rFonts w:ascii="宋体" w:hAnsi="宋体" w:eastAsia="宋体"/>
          <w:lang w:eastAsia="zh-CN"/>
        </w:rPr>
        <w:t>D. 能够与不同部门进行有效沟通</w:t>
      </w:r>
    </w:p>
    <w:p w14:paraId="6F973E70">
      <w:pPr>
        <w:rPr>
          <w:rFonts w:hint="eastAsia" w:ascii="宋体" w:hAnsi="宋体" w:eastAsia="宋体"/>
          <w:lang w:eastAsia="zh-CN"/>
        </w:rPr>
      </w:pPr>
      <w:r>
        <w:rPr>
          <w:rFonts w:ascii="宋体" w:hAnsi="宋体" w:eastAsia="宋体"/>
          <w:lang w:eastAsia="zh-CN"/>
        </w:rPr>
        <w:t>E. 熟练运用数据分析工具进行团队协作效率评估</w:t>
      </w:r>
    </w:p>
    <w:p w14:paraId="1843515D">
      <w:pPr>
        <w:rPr>
          <w:rFonts w:hint="eastAsia" w:ascii="宋体" w:hAnsi="宋体" w:eastAsia="宋体"/>
          <w:lang w:eastAsia="zh-CN"/>
        </w:rPr>
      </w:pPr>
      <w:r>
        <w:rPr>
          <w:rFonts w:ascii="宋体" w:hAnsi="宋体" w:eastAsia="宋体"/>
          <w:lang w:eastAsia="zh-CN"/>
        </w:rPr>
        <w:t>答案：ABCD</w:t>
      </w:r>
    </w:p>
    <w:p w14:paraId="69952E3B">
      <w:pPr>
        <w:rPr>
          <w:rFonts w:hint="eastAsia" w:ascii="宋体" w:hAnsi="宋体" w:eastAsia="宋体"/>
          <w:lang w:eastAsia="zh-CN"/>
        </w:rPr>
      </w:pPr>
      <w:r>
        <w:rPr>
          <w:rFonts w:ascii="宋体" w:hAnsi="宋体" w:eastAsia="宋体"/>
          <w:lang w:eastAsia="zh-CN"/>
        </w:rPr>
        <w:t>415. 在全媒体运营中，进行达人筛选与定位时需要考虑的因素包括（）。</w:t>
      </w:r>
    </w:p>
    <w:p w14:paraId="1B1B7849">
      <w:pPr>
        <w:rPr>
          <w:rFonts w:hint="eastAsia" w:ascii="宋体" w:hAnsi="宋体" w:eastAsia="宋体"/>
          <w:lang w:eastAsia="zh-CN"/>
        </w:rPr>
      </w:pPr>
      <w:r>
        <w:rPr>
          <w:rFonts w:ascii="宋体" w:hAnsi="宋体" w:eastAsia="宋体"/>
          <w:lang w:eastAsia="zh-CN"/>
        </w:rPr>
        <w:t>A. 达人的粉丝量和互动率</w:t>
      </w:r>
    </w:p>
    <w:p w14:paraId="07E23CC0">
      <w:pPr>
        <w:rPr>
          <w:rFonts w:hint="eastAsia" w:ascii="宋体" w:hAnsi="宋体" w:eastAsia="宋体"/>
          <w:lang w:eastAsia="zh-CN"/>
        </w:rPr>
      </w:pPr>
      <w:r>
        <w:rPr>
          <w:rFonts w:ascii="宋体" w:hAnsi="宋体" w:eastAsia="宋体"/>
          <w:lang w:eastAsia="zh-CN"/>
        </w:rPr>
        <w:t>B. 品牌或产品的特性和需求</w:t>
      </w:r>
    </w:p>
    <w:p w14:paraId="0D413605">
      <w:pPr>
        <w:rPr>
          <w:rFonts w:hint="eastAsia" w:ascii="宋体" w:hAnsi="宋体" w:eastAsia="宋体"/>
          <w:lang w:eastAsia="zh-CN"/>
        </w:rPr>
      </w:pPr>
      <w:r>
        <w:rPr>
          <w:rFonts w:ascii="宋体" w:hAnsi="宋体" w:eastAsia="宋体"/>
          <w:lang w:eastAsia="zh-CN"/>
        </w:rPr>
        <w:t>C. 产品的样品寄送与跟踪情况</w:t>
      </w:r>
    </w:p>
    <w:p w14:paraId="19C20DFF">
      <w:pPr>
        <w:rPr>
          <w:rFonts w:hint="eastAsia" w:ascii="宋体" w:hAnsi="宋体" w:eastAsia="宋体"/>
          <w:lang w:eastAsia="zh-CN"/>
        </w:rPr>
      </w:pPr>
      <w:r>
        <w:rPr>
          <w:rFonts w:ascii="宋体" w:hAnsi="宋体" w:eastAsia="宋体"/>
          <w:lang w:eastAsia="zh-CN"/>
        </w:rPr>
        <w:t>D. 达人的个人生活背景和兴趣爱好</w:t>
      </w:r>
    </w:p>
    <w:p w14:paraId="449FC19C">
      <w:pPr>
        <w:rPr>
          <w:rFonts w:hint="eastAsia" w:ascii="宋体" w:hAnsi="宋体" w:eastAsia="宋体"/>
          <w:lang w:eastAsia="zh-CN"/>
        </w:rPr>
      </w:pPr>
      <w:r>
        <w:rPr>
          <w:rFonts w:ascii="宋体" w:hAnsi="宋体" w:eastAsia="宋体"/>
          <w:lang w:eastAsia="zh-CN"/>
        </w:rPr>
        <w:t>E. 达人的风格与品牌形象是否契合</w:t>
      </w:r>
    </w:p>
    <w:p w14:paraId="3FD34C92">
      <w:pPr>
        <w:rPr>
          <w:rFonts w:hint="eastAsia" w:ascii="宋体" w:hAnsi="宋体" w:eastAsia="宋体"/>
          <w:lang w:eastAsia="zh-CN"/>
        </w:rPr>
      </w:pPr>
      <w:r>
        <w:rPr>
          <w:rFonts w:ascii="宋体" w:hAnsi="宋体" w:eastAsia="宋体"/>
          <w:lang w:eastAsia="zh-CN"/>
        </w:rPr>
        <w:t>答案：ABE</w:t>
      </w:r>
    </w:p>
    <w:p w14:paraId="282D6125">
      <w:pPr>
        <w:rPr>
          <w:rFonts w:hint="eastAsia" w:ascii="宋体" w:hAnsi="宋体" w:eastAsia="宋体"/>
          <w:lang w:eastAsia="zh-CN"/>
        </w:rPr>
      </w:pPr>
      <w:r>
        <w:rPr>
          <w:rFonts w:ascii="宋体" w:hAnsi="宋体" w:eastAsia="宋体"/>
          <w:lang w:eastAsia="zh-CN"/>
        </w:rPr>
        <w:t>416. 商业化变现的主要方式包括（）。</w:t>
      </w:r>
    </w:p>
    <w:p w14:paraId="6FF495B1">
      <w:pPr>
        <w:rPr>
          <w:rFonts w:hint="eastAsia" w:ascii="宋体" w:hAnsi="宋体" w:eastAsia="宋体"/>
          <w:lang w:eastAsia="zh-CN"/>
        </w:rPr>
      </w:pPr>
      <w:r>
        <w:rPr>
          <w:rFonts w:ascii="宋体" w:hAnsi="宋体" w:eastAsia="宋体"/>
          <w:lang w:eastAsia="zh-CN"/>
        </w:rPr>
        <w:t>A. 电商变现</w:t>
      </w:r>
    </w:p>
    <w:p w14:paraId="151F8B8F">
      <w:pPr>
        <w:rPr>
          <w:rFonts w:hint="eastAsia" w:ascii="宋体" w:hAnsi="宋体" w:eastAsia="宋体"/>
          <w:lang w:eastAsia="zh-CN"/>
        </w:rPr>
      </w:pPr>
      <w:r>
        <w:rPr>
          <w:rFonts w:ascii="宋体" w:hAnsi="宋体" w:eastAsia="宋体"/>
          <w:lang w:eastAsia="zh-CN"/>
        </w:rPr>
        <w:t>B. 广告变现</w:t>
      </w:r>
    </w:p>
    <w:p w14:paraId="7639A1EC">
      <w:pPr>
        <w:rPr>
          <w:rFonts w:hint="eastAsia" w:ascii="宋体" w:hAnsi="宋体" w:eastAsia="宋体"/>
          <w:lang w:eastAsia="zh-CN"/>
        </w:rPr>
      </w:pPr>
      <w:r>
        <w:rPr>
          <w:rFonts w:ascii="宋体" w:hAnsi="宋体" w:eastAsia="宋体"/>
          <w:lang w:eastAsia="zh-CN"/>
        </w:rPr>
        <w:t>C. 品牌合作</w:t>
      </w:r>
    </w:p>
    <w:p w14:paraId="1C05C4AF">
      <w:pPr>
        <w:rPr>
          <w:rFonts w:hint="eastAsia" w:ascii="宋体" w:hAnsi="宋体" w:eastAsia="宋体"/>
          <w:lang w:eastAsia="zh-CN"/>
        </w:rPr>
      </w:pPr>
      <w:r>
        <w:rPr>
          <w:rFonts w:ascii="宋体" w:hAnsi="宋体" w:eastAsia="宋体"/>
          <w:lang w:eastAsia="zh-CN"/>
        </w:rPr>
        <w:t>D. 线下活动变现</w:t>
      </w:r>
    </w:p>
    <w:p w14:paraId="2457416C">
      <w:pPr>
        <w:rPr>
          <w:rFonts w:hint="eastAsia" w:ascii="宋体" w:hAnsi="宋体" w:eastAsia="宋体"/>
          <w:lang w:eastAsia="zh-CN"/>
        </w:rPr>
      </w:pPr>
      <w:r>
        <w:rPr>
          <w:rFonts w:ascii="宋体" w:hAnsi="宋体" w:eastAsia="宋体"/>
          <w:lang w:eastAsia="zh-CN"/>
        </w:rPr>
        <w:t>E. 数据分析</w:t>
      </w:r>
    </w:p>
    <w:p w14:paraId="42758987">
      <w:pPr>
        <w:rPr>
          <w:rFonts w:hint="eastAsia" w:ascii="宋体" w:hAnsi="宋体" w:eastAsia="宋体"/>
          <w:lang w:eastAsia="zh-CN"/>
        </w:rPr>
      </w:pPr>
      <w:r>
        <w:rPr>
          <w:rFonts w:ascii="宋体" w:hAnsi="宋体" w:eastAsia="宋体"/>
          <w:lang w:eastAsia="zh-CN"/>
        </w:rPr>
        <w:t>答案：ABC</w:t>
      </w:r>
    </w:p>
    <w:p w14:paraId="3229C9D9">
      <w:pPr>
        <w:rPr>
          <w:rFonts w:hint="eastAsia" w:ascii="宋体" w:hAnsi="宋体" w:eastAsia="宋体"/>
          <w:lang w:eastAsia="zh-CN"/>
        </w:rPr>
      </w:pPr>
      <w:r>
        <w:rPr>
          <w:rFonts w:ascii="宋体" w:hAnsi="宋体" w:eastAsia="宋体"/>
          <w:lang w:eastAsia="zh-CN"/>
        </w:rPr>
        <w:t>417. 在策划和执行线下见面会型达人营销活动时，需要考虑的关键因素有（）。</w:t>
      </w:r>
    </w:p>
    <w:p w14:paraId="08316074">
      <w:pPr>
        <w:rPr>
          <w:rFonts w:hint="eastAsia" w:ascii="宋体" w:hAnsi="宋体" w:eastAsia="宋体"/>
          <w:lang w:eastAsia="zh-CN"/>
        </w:rPr>
      </w:pPr>
      <w:r>
        <w:rPr>
          <w:rFonts w:ascii="宋体" w:hAnsi="宋体" w:eastAsia="宋体"/>
          <w:lang w:eastAsia="zh-CN"/>
        </w:rPr>
        <w:t>A. 达人的选择与配合度</w:t>
      </w:r>
    </w:p>
    <w:p w14:paraId="694DF4B7">
      <w:pPr>
        <w:rPr>
          <w:rFonts w:hint="eastAsia" w:ascii="宋体" w:hAnsi="宋体" w:eastAsia="宋体"/>
          <w:lang w:eastAsia="zh-CN"/>
        </w:rPr>
      </w:pPr>
      <w:r>
        <w:rPr>
          <w:rFonts w:ascii="宋体" w:hAnsi="宋体" w:eastAsia="宋体"/>
          <w:lang w:eastAsia="zh-CN"/>
        </w:rPr>
        <w:t>B. 活动主题的吸引力</w:t>
      </w:r>
    </w:p>
    <w:p w14:paraId="6EB2019F">
      <w:pPr>
        <w:rPr>
          <w:rFonts w:hint="eastAsia" w:ascii="宋体" w:hAnsi="宋体" w:eastAsia="宋体"/>
          <w:lang w:eastAsia="zh-CN"/>
        </w:rPr>
      </w:pPr>
      <w:r>
        <w:rPr>
          <w:rFonts w:ascii="宋体" w:hAnsi="宋体" w:eastAsia="宋体"/>
          <w:lang w:eastAsia="zh-CN"/>
        </w:rPr>
        <w:t>C. 预算分配与成本控制</w:t>
      </w:r>
    </w:p>
    <w:p w14:paraId="3DF5153E">
      <w:pPr>
        <w:rPr>
          <w:rFonts w:hint="eastAsia" w:ascii="宋体" w:hAnsi="宋体" w:eastAsia="宋体"/>
          <w:lang w:eastAsia="zh-CN"/>
        </w:rPr>
      </w:pPr>
      <w:r>
        <w:rPr>
          <w:rFonts w:ascii="宋体" w:hAnsi="宋体" w:eastAsia="宋体"/>
          <w:lang w:eastAsia="zh-CN"/>
        </w:rPr>
        <w:t>D. 活动场地的可达性与容纳量</w:t>
      </w:r>
    </w:p>
    <w:p w14:paraId="7E3CB553">
      <w:pPr>
        <w:rPr>
          <w:rFonts w:hint="eastAsia" w:ascii="宋体" w:hAnsi="宋体" w:eastAsia="宋体"/>
          <w:lang w:eastAsia="zh-CN"/>
        </w:rPr>
      </w:pPr>
      <w:r>
        <w:rPr>
          <w:rFonts w:ascii="宋体" w:hAnsi="宋体" w:eastAsia="宋体"/>
          <w:lang w:eastAsia="zh-CN"/>
        </w:rPr>
        <w:t>E. 宣传推广的渠道与力度</w:t>
      </w:r>
    </w:p>
    <w:p w14:paraId="7A052E21">
      <w:pPr>
        <w:rPr>
          <w:rFonts w:hint="eastAsia" w:ascii="宋体" w:hAnsi="宋体" w:eastAsia="宋体"/>
          <w:lang w:eastAsia="zh-CN"/>
        </w:rPr>
      </w:pPr>
      <w:r>
        <w:rPr>
          <w:rFonts w:ascii="宋体" w:hAnsi="宋体" w:eastAsia="宋体"/>
          <w:lang w:eastAsia="zh-CN"/>
        </w:rPr>
        <w:t>答案：ABCDE</w:t>
      </w:r>
    </w:p>
    <w:p w14:paraId="33C7A74B">
      <w:pPr>
        <w:rPr>
          <w:rFonts w:hint="eastAsia" w:ascii="宋体" w:hAnsi="宋体" w:eastAsia="宋体"/>
          <w:lang w:eastAsia="zh-CN"/>
        </w:rPr>
      </w:pPr>
      <w:r>
        <w:rPr>
          <w:rFonts w:ascii="宋体" w:hAnsi="宋体" w:eastAsia="宋体"/>
          <w:lang w:eastAsia="zh-CN"/>
        </w:rPr>
        <w:t>418. 产品差异化策略在视听运营中的应用包括（）。</w:t>
      </w:r>
    </w:p>
    <w:p w14:paraId="0D69B31A">
      <w:pPr>
        <w:rPr>
          <w:rFonts w:hint="eastAsia" w:ascii="宋体" w:hAnsi="宋体" w:eastAsia="宋体"/>
          <w:lang w:eastAsia="zh-CN"/>
        </w:rPr>
      </w:pPr>
      <w:r>
        <w:rPr>
          <w:rFonts w:ascii="宋体" w:hAnsi="宋体" w:eastAsia="宋体"/>
          <w:lang w:eastAsia="zh-CN"/>
        </w:rPr>
        <w:t>A. 价格竞争</w:t>
      </w:r>
    </w:p>
    <w:p w14:paraId="2B08B188">
      <w:pPr>
        <w:rPr>
          <w:rFonts w:hint="eastAsia" w:ascii="宋体" w:hAnsi="宋体" w:eastAsia="宋体"/>
          <w:lang w:eastAsia="zh-CN"/>
        </w:rPr>
      </w:pPr>
      <w:r>
        <w:rPr>
          <w:rFonts w:ascii="宋体" w:hAnsi="宋体" w:eastAsia="宋体"/>
          <w:lang w:eastAsia="zh-CN"/>
        </w:rPr>
        <w:t>B. 内容差异化</w:t>
      </w:r>
    </w:p>
    <w:p w14:paraId="078F7405">
      <w:pPr>
        <w:rPr>
          <w:rFonts w:hint="eastAsia" w:ascii="宋体" w:hAnsi="宋体" w:eastAsia="宋体"/>
          <w:lang w:eastAsia="zh-CN"/>
        </w:rPr>
      </w:pPr>
      <w:r>
        <w:rPr>
          <w:rFonts w:ascii="宋体" w:hAnsi="宋体" w:eastAsia="宋体"/>
          <w:lang w:eastAsia="zh-CN"/>
        </w:rPr>
        <w:t>C. 用户体验差异化</w:t>
      </w:r>
    </w:p>
    <w:p w14:paraId="25628D7A">
      <w:pPr>
        <w:rPr>
          <w:rFonts w:hint="eastAsia" w:ascii="宋体" w:hAnsi="宋体" w:eastAsia="宋体"/>
          <w:lang w:eastAsia="zh-CN"/>
        </w:rPr>
      </w:pPr>
      <w:r>
        <w:rPr>
          <w:rFonts w:ascii="宋体" w:hAnsi="宋体" w:eastAsia="宋体"/>
          <w:lang w:eastAsia="zh-CN"/>
        </w:rPr>
        <w:t>D. 技术与功能差异化</w:t>
      </w:r>
    </w:p>
    <w:p w14:paraId="50DA5ADC">
      <w:pPr>
        <w:rPr>
          <w:rFonts w:hint="eastAsia" w:ascii="宋体" w:hAnsi="宋体" w:eastAsia="宋体"/>
          <w:lang w:eastAsia="zh-CN"/>
        </w:rPr>
      </w:pPr>
      <w:r>
        <w:rPr>
          <w:rFonts w:ascii="宋体" w:hAnsi="宋体" w:eastAsia="宋体"/>
          <w:lang w:eastAsia="zh-CN"/>
        </w:rPr>
        <w:t>E. 市场调研</w:t>
      </w:r>
    </w:p>
    <w:p w14:paraId="63DC8615">
      <w:pPr>
        <w:rPr>
          <w:rFonts w:hint="eastAsia" w:ascii="宋体" w:hAnsi="宋体" w:eastAsia="宋体"/>
          <w:lang w:eastAsia="zh-CN"/>
        </w:rPr>
      </w:pPr>
      <w:r>
        <w:rPr>
          <w:rFonts w:ascii="宋体" w:hAnsi="宋体" w:eastAsia="宋体"/>
          <w:lang w:eastAsia="zh-CN"/>
        </w:rPr>
        <w:t>答案：BCD</w:t>
      </w:r>
    </w:p>
    <w:p w14:paraId="1E10BD81">
      <w:pPr>
        <w:rPr>
          <w:rFonts w:hint="eastAsia" w:ascii="宋体" w:hAnsi="宋体" w:eastAsia="宋体"/>
          <w:lang w:eastAsia="zh-CN"/>
        </w:rPr>
      </w:pPr>
      <w:r>
        <w:rPr>
          <w:rFonts w:ascii="宋体" w:hAnsi="宋体" w:eastAsia="宋体"/>
          <w:lang w:eastAsia="zh-CN"/>
        </w:rPr>
        <w:t>419. 在制定品质差异化策略时，需要考虑的风险因素包括（）。</w:t>
      </w:r>
    </w:p>
    <w:p w14:paraId="0342CA98">
      <w:pPr>
        <w:rPr>
          <w:rFonts w:hint="eastAsia" w:ascii="宋体" w:hAnsi="宋体" w:eastAsia="宋体"/>
          <w:lang w:eastAsia="zh-CN"/>
        </w:rPr>
      </w:pPr>
      <w:r>
        <w:rPr>
          <w:rFonts w:ascii="宋体" w:hAnsi="宋体" w:eastAsia="宋体"/>
          <w:lang w:eastAsia="zh-CN"/>
        </w:rPr>
        <w:t>A. 技术风险</w:t>
      </w:r>
    </w:p>
    <w:p w14:paraId="3462DCB2">
      <w:pPr>
        <w:rPr>
          <w:rFonts w:hint="eastAsia" w:ascii="宋体" w:hAnsi="宋体" w:eastAsia="宋体"/>
          <w:lang w:eastAsia="zh-CN"/>
        </w:rPr>
      </w:pPr>
      <w:r>
        <w:rPr>
          <w:rFonts w:ascii="宋体" w:hAnsi="宋体" w:eastAsia="宋体"/>
          <w:lang w:eastAsia="zh-CN"/>
        </w:rPr>
        <w:t>B. 市场风险</w:t>
      </w:r>
    </w:p>
    <w:p w14:paraId="4FB96A56">
      <w:pPr>
        <w:rPr>
          <w:rFonts w:hint="eastAsia" w:ascii="宋体" w:hAnsi="宋体" w:eastAsia="宋体"/>
          <w:lang w:eastAsia="zh-CN"/>
        </w:rPr>
      </w:pPr>
      <w:r>
        <w:rPr>
          <w:rFonts w:ascii="宋体" w:hAnsi="宋体" w:eastAsia="宋体"/>
          <w:lang w:eastAsia="zh-CN"/>
        </w:rPr>
        <w:t>C. 竞争风险</w:t>
      </w:r>
    </w:p>
    <w:p w14:paraId="173155A3">
      <w:pPr>
        <w:rPr>
          <w:rFonts w:hint="eastAsia" w:ascii="宋体" w:hAnsi="宋体" w:eastAsia="宋体"/>
          <w:lang w:eastAsia="zh-CN"/>
        </w:rPr>
      </w:pPr>
      <w:r>
        <w:rPr>
          <w:rFonts w:ascii="宋体" w:hAnsi="宋体" w:eastAsia="宋体"/>
          <w:lang w:eastAsia="zh-CN"/>
        </w:rPr>
        <w:t>D. 成本风险</w:t>
      </w:r>
    </w:p>
    <w:p w14:paraId="5AAF135F">
      <w:pPr>
        <w:rPr>
          <w:rFonts w:hint="eastAsia" w:ascii="宋体" w:hAnsi="宋体" w:eastAsia="宋体"/>
          <w:lang w:eastAsia="zh-CN"/>
        </w:rPr>
      </w:pPr>
      <w:r>
        <w:rPr>
          <w:rFonts w:ascii="宋体" w:hAnsi="宋体" w:eastAsia="宋体"/>
          <w:lang w:eastAsia="zh-CN"/>
        </w:rPr>
        <w:t>E. 法律风险</w:t>
      </w:r>
    </w:p>
    <w:p w14:paraId="09871675">
      <w:pPr>
        <w:rPr>
          <w:rFonts w:hint="eastAsia" w:ascii="宋体" w:hAnsi="宋体" w:eastAsia="宋体"/>
          <w:lang w:eastAsia="zh-CN"/>
        </w:rPr>
      </w:pPr>
      <w:r>
        <w:rPr>
          <w:rFonts w:ascii="宋体" w:hAnsi="宋体" w:eastAsia="宋体"/>
          <w:lang w:eastAsia="zh-CN"/>
        </w:rPr>
        <w:t>答案：ABCDE</w:t>
      </w:r>
    </w:p>
    <w:p w14:paraId="1E752C0C">
      <w:pPr>
        <w:rPr>
          <w:rFonts w:hint="eastAsia" w:ascii="宋体" w:hAnsi="宋体" w:eastAsia="宋体"/>
          <w:lang w:eastAsia="zh-CN"/>
        </w:rPr>
      </w:pPr>
      <w:r>
        <w:rPr>
          <w:rFonts w:ascii="宋体" w:hAnsi="宋体" w:eastAsia="宋体"/>
          <w:lang w:eastAsia="zh-CN"/>
        </w:rPr>
        <w:t>420. 流量价值测量工具在推广营销方案中可以发挥的作用包括（）。</w:t>
      </w:r>
    </w:p>
    <w:p w14:paraId="10277BEA">
      <w:pPr>
        <w:rPr>
          <w:rFonts w:hint="eastAsia" w:ascii="宋体" w:hAnsi="宋体" w:eastAsia="宋体"/>
          <w:lang w:eastAsia="zh-CN"/>
        </w:rPr>
      </w:pPr>
      <w:r>
        <w:rPr>
          <w:rFonts w:ascii="宋体" w:hAnsi="宋体" w:eastAsia="宋体"/>
          <w:lang w:eastAsia="zh-CN"/>
        </w:rPr>
        <w:t>A. 监测营销活动的流量情况</w:t>
      </w:r>
    </w:p>
    <w:p w14:paraId="55C97249">
      <w:pPr>
        <w:rPr>
          <w:rFonts w:hint="eastAsia" w:ascii="宋体" w:hAnsi="宋体" w:eastAsia="宋体"/>
          <w:lang w:eastAsia="zh-CN"/>
        </w:rPr>
      </w:pPr>
      <w:r>
        <w:rPr>
          <w:rFonts w:ascii="宋体" w:hAnsi="宋体" w:eastAsia="宋体"/>
          <w:lang w:eastAsia="zh-CN"/>
        </w:rPr>
        <w:t>B. 分析目标受众的行为特征</w:t>
      </w:r>
    </w:p>
    <w:p w14:paraId="2C322FCA">
      <w:pPr>
        <w:rPr>
          <w:rFonts w:hint="eastAsia" w:ascii="宋体" w:hAnsi="宋体" w:eastAsia="宋体"/>
          <w:lang w:eastAsia="zh-CN"/>
        </w:rPr>
      </w:pPr>
      <w:r>
        <w:rPr>
          <w:rFonts w:ascii="宋体" w:hAnsi="宋体" w:eastAsia="宋体"/>
          <w:lang w:eastAsia="zh-CN"/>
        </w:rPr>
        <w:t>C. 确定产品的定价策略</w:t>
      </w:r>
    </w:p>
    <w:p w14:paraId="1C6026FC">
      <w:pPr>
        <w:rPr>
          <w:rFonts w:hint="eastAsia" w:ascii="宋体" w:hAnsi="宋体" w:eastAsia="宋体"/>
          <w:lang w:eastAsia="zh-CN"/>
        </w:rPr>
      </w:pPr>
      <w:r>
        <w:rPr>
          <w:rFonts w:ascii="宋体" w:hAnsi="宋体" w:eastAsia="宋体"/>
          <w:lang w:eastAsia="zh-CN"/>
        </w:rPr>
        <w:t>D. 提高产品的转化率</w:t>
      </w:r>
    </w:p>
    <w:p w14:paraId="2FC459C7">
      <w:pPr>
        <w:rPr>
          <w:rFonts w:hint="eastAsia" w:ascii="宋体" w:hAnsi="宋体" w:eastAsia="宋体"/>
          <w:lang w:eastAsia="zh-CN"/>
        </w:rPr>
      </w:pPr>
      <w:r>
        <w:rPr>
          <w:rFonts w:ascii="宋体" w:hAnsi="宋体" w:eastAsia="宋体"/>
          <w:lang w:eastAsia="zh-CN"/>
        </w:rPr>
        <w:t>E. 评估营销活动的投资回报率</w:t>
      </w:r>
    </w:p>
    <w:p w14:paraId="1AB50508">
      <w:pPr>
        <w:rPr>
          <w:rFonts w:hint="eastAsia" w:ascii="宋体" w:hAnsi="宋体" w:eastAsia="宋体"/>
          <w:lang w:eastAsia="zh-CN"/>
        </w:rPr>
      </w:pPr>
      <w:r>
        <w:rPr>
          <w:rFonts w:ascii="宋体" w:hAnsi="宋体" w:eastAsia="宋体"/>
          <w:lang w:eastAsia="zh-CN"/>
        </w:rPr>
        <w:t>答案：ABDE</w:t>
      </w:r>
    </w:p>
    <w:p w14:paraId="2D8EC04D">
      <w:pPr>
        <w:rPr>
          <w:rFonts w:hint="eastAsia" w:ascii="宋体" w:hAnsi="宋体" w:eastAsia="宋体"/>
          <w:lang w:eastAsia="zh-CN"/>
        </w:rPr>
      </w:pPr>
      <w:r>
        <w:rPr>
          <w:rFonts w:ascii="宋体" w:hAnsi="宋体" w:eastAsia="宋体"/>
          <w:lang w:eastAsia="zh-CN"/>
        </w:rPr>
        <w:t>421. 网络舆情风险分析在视听运营中的应用场景包括（）。</w:t>
      </w:r>
    </w:p>
    <w:p w14:paraId="58740CE2">
      <w:pPr>
        <w:rPr>
          <w:rFonts w:hint="eastAsia" w:ascii="宋体" w:hAnsi="宋体" w:eastAsia="宋体"/>
          <w:lang w:eastAsia="zh-CN"/>
        </w:rPr>
      </w:pPr>
      <w:r>
        <w:rPr>
          <w:rFonts w:ascii="宋体" w:hAnsi="宋体" w:eastAsia="宋体"/>
          <w:lang w:eastAsia="zh-CN"/>
        </w:rPr>
        <w:t>A. 广告投放策略制定</w:t>
      </w:r>
    </w:p>
    <w:p w14:paraId="771F1BCE">
      <w:pPr>
        <w:rPr>
          <w:rFonts w:hint="eastAsia" w:ascii="宋体" w:hAnsi="宋体" w:eastAsia="宋体"/>
          <w:lang w:eastAsia="zh-CN"/>
        </w:rPr>
      </w:pPr>
      <w:r>
        <w:rPr>
          <w:rFonts w:ascii="宋体" w:hAnsi="宋体" w:eastAsia="宋体"/>
          <w:lang w:eastAsia="zh-CN"/>
        </w:rPr>
        <w:t>B. 节目内容评估</w:t>
      </w:r>
    </w:p>
    <w:p w14:paraId="7F7AA8A4">
      <w:pPr>
        <w:rPr>
          <w:rFonts w:hint="eastAsia" w:ascii="宋体" w:hAnsi="宋体" w:eastAsia="宋体"/>
          <w:lang w:eastAsia="zh-CN"/>
        </w:rPr>
      </w:pPr>
      <w:r>
        <w:rPr>
          <w:rFonts w:ascii="宋体" w:hAnsi="宋体" w:eastAsia="宋体"/>
          <w:lang w:eastAsia="zh-CN"/>
        </w:rPr>
        <w:t>C. 技术架构设计</w:t>
      </w:r>
    </w:p>
    <w:p w14:paraId="1FA490B1">
      <w:pPr>
        <w:rPr>
          <w:rFonts w:hint="eastAsia" w:ascii="宋体" w:hAnsi="宋体" w:eastAsia="宋体"/>
          <w:lang w:eastAsia="zh-CN"/>
        </w:rPr>
      </w:pPr>
      <w:r>
        <w:rPr>
          <w:rFonts w:ascii="宋体" w:hAnsi="宋体" w:eastAsia="宋体"/>
          <w:lang w:eastAsia="zh-CN"/>
        </w:rPr>
        <w:t>D. 危机应对</w:t>
      </w:r>
    </w:p>
    <w:p w14:paraId="074FAC8C">
      <w:pPr>
        <w:rPr>
          <w:rFonts w:hint="eastAsia" w:ascii="宋体" w:hAnsi="宋体" w:eastAsia="宋体"/>
          <w:lang w:eastAsia="zh-CN"/>
        </w:rPr>
      </w:pPr>
      <w:r>
        <w:rPr>
          <w:rFonts w:ascii="宋体" w:hAnsi="宋体" w:eastAsia="宋体"/>
          <w:lang w:eastAsia="zh-CN"/>
        </w:rPr>
        <w:t>E. 受众互动管理</w:t>
      </w:r>
    </w:p>
    <w:p w14:paraId="169B2CF6">
      <w:pPr>
        <w:rPr>
          <w:rFonts w:hint="eastAsia" w:ascii="宋体" w:hAnsi="宋体" w:eastAsia="宋体"/>
          <w:lang w:eastAsia="zh-CN"/>
        </w:rPr>
      </w:pPr>
      <w:r>
        <w:rPr>
          <w:rFonts w:ascii="宋体" w:hAnsi="宋体" w:eastAsia="宋体"/>
          <w:lang w:eastAsia="zh-CN"/>
        </w:rPr>
        <w:t>答案：BDE</w:t>
      </w:r>
    </w:p>
    <w:p w14:paraId="5A189263">
      <w:pPr>
        <w:rPr>
          <w:rFonts w:hint="eastAsia" w:ascii="宋体" w:hAnsi="宋体" w:eastAsia="宋体"/>
          <w:lang w:eastAsia="zh-CN"/>
        </w:rPr>
      </w:pPr>
      <w:r>
        <w:rPr>
          <w:rFonts w:ascii="宋体" w:hAnsi="宋体" w:eastAsia="宋体"/>
          <w:lang w:eastAsia="zh-CN"/>
        </w:rPr>
        <w:t>422. 广告的构成要素包括（）。</w:t>
      </w:r>
    </w:p>
    <w:p w14:paraId="7BB4C291">
      <w:pPr>
        <w:rPr>
          <w:rFonts w:hint="eastAsia" w:ascii="宋体" w:hAnsi="宋体" w:eastAsia="宋体"/>
          <w:lang w:eastAsia="zh-CN"/>
        </w:rPr>
      </w:pPr>
      <w:r>
        <w:rPr>
          <w:rFonts w:ascii="宋体" w:hAnsi="宋体" w:eastAsia="宋体"/>
          <w:lang w:eastAsia="zh-CN"/>
        </w:rPr>
        <w:t>A. 广告信息</w:t>
      </w:r>
    </w:p>
    <w:p w14:paraId="60993660">
      <w:pPr>
        <w:rPr>
          <w:rFonts w:hint="eastAsia" w:ascii="宋体" w:hAnsi="宋体" w:eastAsia="宋体"/>
          <w:lang w:eastAsia="zh-CN"/>
        </w:rPr>
      </w:pPr>
      <w:r>
        <w:rPr>
          <w:rFonts w:ascii="宋体" w:hAnsi="宋体" w:eastAsia="宋体"/>
          <w:lang w:eastAsia="zh-CN"/>
        </w:rPr>
        <w:t>B. 广告主</w:t>
      </w:r>
    </w:p>
    <w:p w14:paraId="70C7EAE5">
      <w:pPr>
        <w:rPr>
          <w:rFonts w:hint="eastAsia" w:ascii="宋体" w:hAnsi="宋体" w:eastAsia="宋体"/>
          <w:lang w:eastAsia="zh-CN"/>
        </w:rPr>
      </w:pPr>
      <w:r>
        <w:rPr>
          <w:rFonts w:ascii="宋体" w:hAnsi="宋体" w:eastAsia="宋体"/>
          <w:lang w:eastAsia="zh-CN"/>
        </w:rPr>
        <w:t>C. 广告受众</w:t>
      </w:r>
    </w:p>
    <w:p w14:paraId="408B5438">
      <w:pPr>
        <w:rPr>
          <w:rFonts w:hint="eastAsia" w:ascii="宋体" w:hAnsi="宋体" w:eastAsia="宋体"/>
          <w:lang w:eastAsia="zh-CN"/>
        </w:rPr>
      </w:pPr>
      <w:r>
        <w:rPr>
          <w:rFonts w:ascii="宋体" w:hAnsi="宋体" w:eastAsia="宋体"/>
          <w:lang w:eastAsia="zh-CN"/>
        </w:rPr>
        <w:t>D. 广告费用</w:t>
      </w:r>
    </w:p>
    <w:p w14:paraId="3C2ABA17">
      <w:pPr>
        <w:rPr>
          <w:rFonts w:hint="eastAsia" w:ascii="宋体" w:hAnsi="宋体" w:eastAsia="宋体"/>
          <w:lang w:eastAsia="zh-CN"/>
        </w:rPr>
      </w:pPr>
      <w:r>
        <w:rPr>
          <w:rFonts w:ascii="宋体" w:hAnsi="宋体" w:eastAsia="宋体"/>
          <w:lang w:eastAsia="zh-CN"/>
        </w:rPr>
        <w:t>E. 广告媒介</w:t>
      </w:r>
    </w:p>
    <w:p w14:paraId="4E31E4B6">
      <w:pPr>
        <w:rPr>
          <w:rFonts w:hint="eastAsia" w:ascii="宋体" w:hAnsi="宋体" w:eastAsia="宋体"/>
          <w:lang w:eastAsia="zh-CN"/>
        </w:rPr>
      </w:pPr>
      <w:r>
        <w:rPr>
          <w:rFonts w:ascii="宋体" w:hAnsi="宋体" w:eastAsia="宋体"/>
          <w:lang w:eastAsia="zh-CN"/>
        </w:rPr>
        <w:t>答案：ABCDE</w:t>
      </w:r>
    </w:p>
    <w:p w14:paraId="6B200A95">
      <w:pPr>
        <w:rPr>
          <w:rFonts w:hint="eastAsia" w:ascii="宋体" w:hAnsi="宋体" w:eastAsia="宋体"/>
          <w:lang w:eastAsia="zh-CN"/>
        </w:rPr>
      </w:pPr>
      <w:r>
        <w:rPr>
          <w:rFonts w:ascii="宋体" w:hAnsi="宋体" w:eastAsia="宋体"/>
          <w:lang w:eastAsia="zh-CN"/>
        </w:rPr>
        <w:t>423. 在达人筛选的性价比分析中，需要综合考虑的因素包括（）。</w:t>
      </w:r>
    </w:p>
    <w:p w14:paraId="4742E89F">
      <w:pPr>
        <w:rPr>
          <w:rFonts w:hint="eastAsia" w:ascii="宋体" w:hAnsi="宋体" w:eastAsia="宋体"/>
          <w:lang w:eastAsia="zh-CN"/>
        </w:rPr>
      </w:pPr>
      <w:r>
        <w:rPr>
          <w:rFonts w:ascii="宋体" w:hAnsi="宋体" w:eastAsia="宋体"/>
          <w:lang w:eastAsia="zh-CN"/>
        </w:rPr>
        <w:t>A. 达人报价与 CPM/CPE 成本</w:t>
      </w:r>
    </w:p>
    <w:p w14:paraId="6CE2E437">
      <w:pPr>
        <w:rPr>
          <w:rFonts w:hint="eastAsia" w:ascii="宋体" w:hAnsi="宋体" w:eastAsia="宋体"/>
          <w:lang w:eastAsia="zh-CN"/>
        </w:rPr>
      </w:pPr>
      <w:r>
        <w:rPr>
          <w:rFonts w:ascii="宋体" w:hAnsi="宋体" w:eastAsia="宋体"/>
          <w:lang w:eastAsia="zh-CN"/>
        </w:rPr>
        <w:t>B. 达人的粉丝量级与账号影响力</w:t>
      </w:r>
    </w:p>
    <w:p w14:paraId="575A049F">
      <w:pPr>
        <w:rPr>
          <w:rFonts w:hint="eastAsia" w:ascii="宋体" w:hAnsi="宋体" w:eastAsia="宋体"/>
          <w:lang w:eastAsia="zh-CN"/>
        </w:rPr>
      </w:pPr>
      <w:r>
        <w:rPr>
          <w:rFonts w:ascii="宋体" w:hAnsi="宋体" w:eastAsia="宋体"/>
          <w:lang w:eastAsia="zh-CN"/>
        </w:rPr>
        <w:t>C. 达人既往的商业合作效果</w:t>
      </w:r>
    </w:p>
    <w:p w14:paraId="33701E4E">
      <w:pPr>
        <w:rPr>
          <w:rFonts w:hint="eastAsia" w:ascii="宋体" w:hAnsi="宋体" w:eastAsia="宋体"/>
          <w:lang w:eastAsia="zh-CN"/>
        </w:rPr>
      </w:pPr>
      <w:r>
        <w:rPr>
          <w:rFonts w:ascii="宋体" w:hAnsi="宋体" w:eastAsia="宋体"/>
          <w:lang w:eastAsia="zh-CN"/>
        </w:rPr>
        <w:t>D. 达人内容的原创性与真实性</w:t>
      </w:r>
    </w:p>
    <w:p w14:paraId="6F47684E">
      <w:pPr>
        <w:rPr>
          <w:rFonts w:hint="eastAsia" w:ascii="宋体" w:hAnsi="宋体" w:eastAsia="宋体"/>
          <w:lang w:eastAsia="zh-CN"/>
        </w:rPr>
      </w:pPr>
      <w:r>
        <w:rPr>
          <w:rFonts w:ascii="宋体" w:hAnsi="宋体" w:eastAsia="宋体"/>
          <w:lang w:eastAsia="zh-CN"/>
        </w:rPr>
        <w:t>E. 达人账号的稳定性与更新频次</w:t>
      </w:r>
    </w:p>
    <w:p w14:paraId="21796D9A">
      <w:pPr>
        <w:rPr>
          <w:rFonts w:hint="eastAsia" w:ascii="宋体" w:hAnsi="宋体" w:eastAsia="宋体"/>
          <w:lang w:eastAsia="zh-CN"/>
        </w:rPr>
      </w:pPr>
      <w:r>
        <w:rPr>
          <w:rFonts w:ascii="宋体" w:hAnsi="宋体" w:eastAsia="宋体"/>
          <w:lang w:eastAsia="zh-CN"/>
        </w:rPr>
        <w:t>答案：ABCDE</w:t>
      </w:r>
    </w:p>
    <w:p w14:paraId="4A6E6AC3">
      <w:pPr>
        <w:rPr>
          <w:rFonts w:hint="eastAsia" w:ascii="宋体" w:hAnsi="宋体" w:eastAsia="宋体"/>
          <w:lang w:eastAsia="zh-CN"/>
        </w:rPr>
      </w:pPr>
      <w:r>
        <w:rPr>
          <w:rFonts w:ascii="宋体" w:hAnsi="宋体" w:eastAsia="宋体"/>
          <w:lang w:eastAsia="zh-CN"/>
        </w:rPr>
        <w:t>424. 为了持续优化选题方向，全媒体运营师应该关注（）等方面。</w:t>
      </w:r>
    </w:p>
    <w:p w14:paraId="09028F10">
      <w:pPr>
        <w:rPr>
          <w:rFonts w:hint="eastAsia" w:ascii="宋体" w:hAnsi="宋体" w:eastAsia="宋体"/>
          <w:lang w:eastAsia="zh-CN"/>
        </w:rPr>
      </w:pPr>
      <w:r>
        <w:rPr>
          <w:rFonts w:ascii="宋体" w:hAnsi="宋体" w:eastAsia="宋体"/>
          <w:lang w:eastAsia="zh-CN"/>
        </w:rPr>
        <w:t>A. 行业发展趋势和新兴技术</w:t>
      </w:r>
    </w:p>
    <w:p w14:paraId="42371295">
      <w:pPr>
        <w:rPr>
          <w:rFonts w:hint="eastAsia" w:ascii="宋体" w:hAnsi="宋体" w:eastAsia="宋体"/>
          <w:lang w:eastAsia="zh-CN"/>
        </w:rPr>
      </w:pPr>
      <w:r>
        <w:rPr>
          <w:rFonts w:ascii="宋体" w:hAnsi="宋体" w:eastAsia="宋体"/>
          <w:lang w:eastAsia="zh-CN"/>
        </w:rPr>
        <w:t>B. 目标用户画像的变化</w:t>
      </w:r>
    </w:p>
    <w:p w14:paraId="55D0B9B1">
      <w:pPr>
        <w:rPr>
          <w:rFonts w:hint="eastAsia" w:ascii="宋体" w:hAnsi="宋体" w:eastAsia="宋体"/>
          <w:lang w:eastAsia="zh-CN"/>
        </w:rPr>
      </w:pPr>
      <w:r>
        <w:rPr>
          <w:rFonts w:ascii="宋体" w:hAnsi="宋体" w:eastAsia="宋体"/>
          <w:lang w:eastAsia="zh-CN"/>
        </w:rPr>
        <w:t>C. 自身品牌的定位和历史内容表现</w:t>
      </w:r>
    </w:p>
    <w:p w14:paraId="437093CB">
      <w:pPr>
        <w:rPr>
          <w:rFonts w:hint="eastAsia" w:ascii="宋体" w:hAnsi="宋体" w:eastAsia="宋体"/>
          <w:lang w:eastAsia="zh-CN"/>
        </w:rPr>
      </w:pPr>
      <w:r>
        <w:rPr>
          <w:rFonts w:ascii="宋体" w:hAnsi="宋体" w:eastAsia="宋体"/>
          <w:lang w:eastAsia="zh-CN"/>
        </w:rPr>
        <w:t>D. 竞争对手的内容策略和市场表现</w:t>
      </w:r>
    </w:p>
    <w:p w14:paraId="50E29A14">
      <w:pPr>
        <w:rPr>
          <w:rFonts w:hint="eastAsia" w:ascii="宋体" w:hAnsi="宋体" w:eastAsia="宋体"/>
          <w:lang w:eastAsia="zh-CN"/>
        </w:rPr>
      </w:pPr>
      <w:r>
        <w:rPr>
          <w:rFonts w:ascii="宋体" w:hAnsi="宋体" w:eastAsia="宋体"/>
          <w:lang w:eastAsia="zh-CN"/>
        </w:rPr>
        <w:t>E. 社交媒体上的热门话题和流行趋势</w:t>
      </w:r>
    </w:p>
    <w:p w14:paraId="203DC81C">
      <w:pPr>
        <w:rPr>
          <w:rFonts w:hint="eastAsia" w:ascii="宋体" w:hAnsi="宋体" w:eastAsia="宋体"/>
          <w:lang w:eastAsia="zh-CN"/>
        </w:rPr>
      </w:pPr>
      <w:r>
        <w:rPr>
          <w:rFonts w:ascii="宋体" w:hAnsi="宋体" w:eastAsia="宋体"/>
          <w:lang w:eastAsia="zh-CN"/>
        </w:rPr>
        <w:t>答案：ABCDE</w:t>
      </w:r>
    </w:p>
    <w:p w14:paraId="7D32A1A6">
      <w:pPr>
        <w:rPr>
          <w:rFonts w:hint="eastAsia" w:ascii="宋体" w:hAnsi="宋体" w:eastAsia="宋体"/>
          <w:lang w:eastAsia="zh-CN"/>
        </w:rPr>
      </w:pPr>
      <w:r>
        <w:rPr>
          <w:rFonts w:ascii="宋体" w:hAnsi="宋体" w:eastAsia="宋体"/>
          <w:lang w:eastAsia="zh-CN"/>
        </w:rPr>
        <w:t>425. 内容优化中，为了提高内容的质量和吸引力，可以同时采用的策略包括（）。</w:t>
      </w:r>
    </w:p>
    <w:p w14:paraId="1A706873">
      <w:pPr>
        <w:rPr>
          <w:rFonts w:hint="eastAsia" w:ascii="宋体" w:hAnsi="宋体" w:eastAsia="宋体"/>
          <w:lang w:eastAsia="zh-CN"/>
        </w:rPr>
      </w:pPr>
      <w:r>
        <w:rPr>
          <w:rFonts w:ascii="宋体" w:hAnsi="宋体" w:eastAsia="宋体"/>
          <w:lang w:eastAsia="zh-CN"/>
        </w:rPr>
        <w:t>A. 频繁更换视频风格，以保持内容的新鲜感</w:t>
      </w:r>
    </w:p>
    <w:p w14:paraId="6563C317">
      <w:pPr>
        <w:rPr>
          <w:rFonts w:hint="eastAsia" w:ascii="宋体" w:hAnsi="宋体" w:eastAsia="宋体"/>
          <w:lang w:eastAsia="zh-CN"/>
        </w:rPr>
      </w:pPr>
      <w:r>
        <w:rPr>
          <w:rFonts w:ascii="宋体" w:hAnsi="宋体" w:eastAsia="宋体"/>
          <w:lang w:eastAsia="zh-CN"/>
        </w:rPr>
        <w:t>B. 提升视频制作质量，包括画面清晰度和剪辑技巧</w:t>
      </w:r>
    </w:p>
    <w:p w14:paraId="3F4035DA">
      <w:pPr>
        <w:rPr>
          <w:rFonts w:hint="eastAsia" w:ascii="宋体" w:hAnsi="宋体" w:eastAsia="宋体"/>
          <w:lang w:eastAsia="zh-CN"/>
        </w:rPr>
      </w:pPr>
      <w:r>
        <w:rPr>
          <w:rFonts w:ascii="宋体" w:hAnsi="宋体" w:eastAsia="宋体"/>
          <w:lang w:eastAsia="zh-CN"/>
        </w:rPr>
        <w:t>C. 不考虑用户反馈，坚持自己的创作理念</w:t>
      </w:r>
    </w:p>
    <w:p w14:paraId="1D5EC6A3">
      <w:pPr>
        <w:rPr>
          <w:rFonts w:hint="eastAsia" w:ascii="宋体" w:hAnsi="宋体" w:eastAsia="宋体"/>
          <w:lang w:eastAsia="zh-CN"/>
        </w:rPr>
      </w:pPr>
      <w:r>
        <w:rPr>
          <w:rFonts w:ascii="宋体" w:hAnsi="宋体" w:eastAsia="宋体"/>
          <w:lang w:eastAsia="zh-CN"/>
        </w:rPr>
        <w:t>D. 结合热点话题和用户需求，创作有价值的内容</w:t>
      </w:r>
    </w:p>
    <w:p w14:paraId="57F717E8">
      <w:pPr>
        <w:rPr>
          <w:rFonts w:hint="eastAsia" w:ascii="宋体" w:hAnsi="宋体" w:eastAsia="宋体"/>
          <w:lang w:eastAsia="zh-CN"/>
        </w:rPr>
      </w:pPr>
      <w:r>
        <w:rPr>
          <w:rFonts w:ascii="宋体" w:hAnsi="宋体" w:eastAsia="宋体"/>
          <w:lang w:eastAsia="zh-CN"/>
        </w:rPr>
        <w:t>E. 确保视频内容与网站主题或品牌定位一致</w:t>
      </w:r>
    </w:p>
    <w:p w14:paraId="3D5CFE11">
      <w:pPr>
        <w:rPr>
          <w:rFonts w:hint="eastAsia" w:ascii="宋体" w:hAnsi="宋体" w:eastAsia="宋体"/>
          <w:lang w:eastAsia="zh-CN"/>
        </w:rPr>
      </w:pPr>
      <w:r>
        <w:rPr>
          <w:rFonts w:ascii="宋体" w:hAnsi="宋体" w:eastAsia="宋体"/>
          <w:lang w:eastAsia="zh-CN"/>
        </w:rPr>
        <w:t>答案：BDE</w:t>
      </w:r>
    </w:p>
    <w:p w14:paraId="338BA366">
      <w:pPr>
        <w:rPr>
          <w:rFonts w:hint="eastAsia" w:ascii="宋体" w:hAnsi="宋体" w:eastAsia="宋体"/>
          <w:lang w:eastAsia="zh-CN"/>
        </w:rPr>
      </w:pPr>
      <w:r>
        <w:rPr>
          <w:rFonts w:ascii="宋体" w:hAnsi="宋体" w:eastAsia="宋体"/>
          <w:lang w:eastAsia="zh-CN"/>
        </w:rPr>
        <w:t>426. 在优化达人内容发布策略时，需要考虑的因素有（）。</w:t>
      </w:r>
    </w:p>
    <w:p w14:paraId="0F085600">
      <w:pPr>
        <w:rPr>
          <w:rFonts w:hint="eastAsia" w:ascii="宋体" w:hAnsi="宋体" w:eastAsia="宋体"/>
          <w:lang w:eastAsia="zh-CN"/>
        </w:rPr>
      </w:pPr>
      <w:r>
        <w:rPr>
          <w:rFonts w:ascii="宋体" w:hAnsi="宋体" w:eastAsia="宋体"/>
          <w:lang w:eastAsia="zh-CN"/>
        </w:rPr>
        <w:t>A. 受众的活跃时间和平台流量高峰</w:t>
      </w:r>
    </w:p>
    <w:p w14:paraId="4DD7FE96">
      <w:pPr>
        <w:rPr>
          <w:rFonts w:hint="eastAsia" w:ascii="宋体" w:hAnsi="宋体" w:eastAsia="宋体"/>
          <w:lang w:eastAsia="zh-CN"/>
        </w:rPr>
      </w:pPr>
      <w:r>
        <w:rPr>
          <w:rFonts w:ascii="宋体" w:hAnsi="宋体" w:eastAsia="宋体"/>
          <w:lang w:eastAsia="zh-CN"/>
        </w:rPr>
        <w:t>B. 平台的运营规则和推荐算法</w:t>
      </w:r>
    </w:p>
    <w:p w14:paraId="724EB05B">
      <w:pPr>
        <w:rPr>
          <w:rFonts w:hint="eastAsia" w:ascii="宋体" w:hAnsi="宋体" w:eastAsia="宋体"/>
          <w:lang w:eastAsia="zh-CN"/>
        </w:rPr>
      </w:pPr>
      <w:r>
        <w:rPr>
          <w:rFonts w:ascii="宋体" w:hAnsi="宋体" w:eastAsia="宋体"/>
          <w:lang w:eastAsia="zh-CN"/>
        </w:rPr>
        <w:t>C. 竞争对手的内容发布策略</w:t>
      </w:r>
    </w:p>
    <w:p w14:paraId="4FD09A87">
      <w:pPr>
        <w:rPr>
          <w:rFonts w:hint="eastAsia" w:ascii="宋体" w:hAnsi="宋体" w:eastAsia="宋体"/>
          <w:lang w:eastAsia="zh-CN"/>
        </w:rPr>
      </w:pPr>
      <w:r>
        <w:rPr>
          <w:rFonts w:ascii="宋体" w:hAnsi="宋体" w:eastAsia="宋体"/>
          <w:lang w:eastAsia="zh-CN"/>
        </w:rPr>
        <w:t>D. 内容的原创性和创新性</w:t>
      </w:r>
    </w:p>
    <w:p w14:paraId="10C51678">
      <w:pPr>
        <w:rPr>
          <w:rFonts w:hint="eastAsia" w:ascii="宋体" w:hAnsi="宋体" w:eastAsia="宋体"/>
          <w:lang w:eastAsia="zh-CN"/>
        </w:rPr>
      </w:pPr>
      <w:r>
        <w:rPr>
          <w:rFonts w:ascii="宋体" w:hAnsi="宋体" w:eastAsia="宋体"/>
          <w:lang w:eastAsia="zh-CN"/>
        </w:rPr>
        <w:t>E. 与用户的互动反馈和数据分析</w:t>
      </w:r>
    </w:p>
    <w:p w14:paraId="73FBC2DF">
      <w:pPr>
        <w:rPr>
          <w:rFonts w:hint="eastAsia" w:ascii="宋体" w:hAnsi="宋体" w:eastAsia="宋体"/>
          <w:lang w:eastAsia="zh-CN"/>
        </w:rPr>
      </w:pPr>
      <w:r>
        <w:rPr>
          <w:rFonts w:ascii="宋体" w:hAnsi="宋体" w:eastAsia="宋体"/>
          <w:lang w:eastAsia="zh-CN"/>
        </w:rPr>
        <w:t>答案：ABCDE</w:t>
      </w:r>
    </w:p>
    <w:p w14:paraId="1C6FD794">
      <w:pPr>
        <w:rPr>
          <w:rFonts w:hint="eastAsia" w:ascii="宋体" w:hAnsi="宋体" w:eastAsia="宋体"/>
          <w:lang w:eastAsia="zh-CN"/>
        </w:rPr>
      </w:pPr>
      <w:r>
        <w:rPr>
          <w:rFonts w:ascii="宋体" w:hAnsi="宋体" w:eastAsia="宋体"/>
          <w:lang w:eastAsia="zh-CN"/>
        </w:rPr>
        <w:t>427. 内容优化过程中，提升用户体验和满意度的措施包括（）。</w:t>
      </w:r>
    </w:p>
    <w:p w14:paraId="09AE1845">
      <w:pPr>
        <w:rPr>
          <w:rFonts w:hint="eastAsia" w:ascii="宋体" w:hAnsi="宋体" w:eastAsia="宋体"/>
          <w:lang w:eastAsia="zh-CN"/>
        </w:rPr>
      </w:pPr>
      <w:r>
        <w:rPr>
          <w:rFonts w:ascii="宋体" w:hAnsi="宋体" w:eastAsia="宋体"/>
          <w:lang w:eastAsia="zh-CN"/>
        </w:rPr>
        <w:t>A. 添加不必要的广告弹窗</w:t>
      </w:r>
    </w:p>
    <w:p w14:paraId="76E5B7D3">
      <w:pPr>
        <w:rPr>
          <w:rFonts w:hint="eastAsia" w:ascii="宋体" w:hAnsi="宋体" w:eastAsia="宋体"/>
          <w:lang w:eastAsia="zh-CN"/>
        </w:rPr>
      </w:pPr>
      <w:r>
        <w:rPr>
          <w:rFonts w:ascii="宋体" w:hAnsi="宋体" w:eastAsia="宋体"/>
          <w:lang w:eastAsia="zh-CN"/>
        </w:rPr>
        <w:t>B. 使用清晰的标题和段落</w:t>
      </w:r>
    </w:p>
    <w:p w14:paraId="65CA12A9">
      <w:pPr>
        <w:rPr>
          <w:rFonts w:hint="eastAsia" w:ascii="宋体" w:hAnsi="宋体" w:eastAsia="宋体"/>
          <w:lang w:eastAsia="zh-CN"/>
        </w:rPr>
      </w:pPr>
      <w:r>
        <w:rPr>
          <w:rFonts w:ascii="宋体" w:hAnsi="宋体" w:eastAsia="宋体"/>
          <w:lang w:eastAsia="zh-CN"/>
        </w:rPr>
        <w:t>C. 提供复杂难懂的内容布局</w:t>
      </w:r>
    </w:p>
    <w:p w14:paraId="143AC4B9">
      <w:pPr>
        <w:rPr>
          <w:rFonts w:hint="eastAsia" w:ascii="宋体" w:hAnsi="宋体" w:eastAsia="宋体"/>
          <w:lang w:eastAsia="zh-CN"/>
        </w:rPr>
      </w:pPr>
      <w:r>
        <w:rPr>
          <w:rFonts w:ascii="宋体" w:hAnsi="宋体" w:eastAsia="宋体"/>
          <w:lang w:eastAsia="zh-CN"/>
        </w:rPr>
        <w:t>D. 设置社交分享按钮增加用户参与感</w:t>
      </w:r>
    </w:p>
    <w:p w14:paraId="2D99B331">
      <w:pPr>
        <w:rPr>
          <w:rFonts w:hint="eastAsia" w:ascii="宋体" w:hAnsi="宋体" w:eastAsia="宋体"/>
          <w:lang w:eastAsia="zh-CN"/>
        </w:rPr>
      </w:pPr>
      <w:r>
        <w:rPr>
          <w:rFonts w:ascii="宋体" w:hAnsi="宋体" w:eastAsia="宋体"/>
          <w:lang w:eastAsia="zh-CN"/>
        </w:rPr>
        <w:t>E. 优化多媒体元素的加载速度</w:t>
      </w:r>
    </w:p>
    <w:p w14:paraId="7C7C2B4D">
      <w:pPr>
        <w:rPr>
          <w:rFonts w:hint="eastAsia" w:ascii="宋体" w:hAnsi="宋体" w:eastAsia="宋体"/>
          <w:lang w:eastAsia="zh-CN"/>
        </w:rPr>
      </w:pPr>
      <w:r>
        <w:rPr>
          <w:rFonts w:ascii="宋体" w:hAnsi="宋体" w:eastAsia="宋体"/>
          <w:lang w:eastAsia="zh-CN"/>
        </w:rPr>
        <w:t>答案：BDE</w:t>
      </w:r>
    </w:p>
    <w:p w14:paraId="42961445">
      <w:pPr>
        <w:rPr>
          <w:rFonts w:hint="eastAsia" w:ascii="宋体" w:hAnsi="宋体" w:eastAsia="宋体"/>
          <w:lang w:eastAsia="zh-CN"/>
        </w:rPr>
      </w:pPr>
      <w:r>
        <w:rPr>
          <w:rFonts w:ascii="宋体" w:hAnsi="宋体" w:eastAsia="宋体"/>
          <w:lang w:eastAsia="zh-CN"/>
        </w:rPr>
        <w:t>428. 在全媒体运营中，基于用户行为的流量价值测量方法包括（）。</w:t>
      </w:r>
    </w:p>
    <w:p w14:paraId="1294791B">
      <w:pPr>
        <w:rPr>
          <w:rFonts w:hint="eastAsia" w:ascii="宋体" w:hAnsi="宋体" w:eastAsia="宋体"/>
          <w:lang w:eastAsia="zh-CN"/>
        </w:rPr>
      </w:pPr>
      <w:r>
        <w:rPr>
          <w:rFonts w:ascii="宋体" w:hAnsi="宋体" w:eastAsia="宋体"/>
          <w:lang w:eastAsia="zh-CN"/>
        </w:rPr>
        <w:t>A. 停留时长</w:t>
      </w:r>
    </w:p>
    <w:p w14:paraId="64F6B2B5">
      <w:pPr>
        <w:rPr>
          <w:rFonts w:hint="eastAsia" w:ascii="宋体" w:hAnsi="宋体" w:eastAsia="宋体"/>
          <w:lang w:eastAsia="zh-CN"/>
        </w:rPr>
      </w:pPr>
      <w:r>
        <w:rPr>
          <w:rFonts w:ascii="宋体" w:hAnsi="宋体" w:eastAsia="宋体"/>
          <w:lang w:eastAsia="zh-CN"/>
        </w:rPr>
        <w:t>B. 独立访客数（UV）</w:t>
      </w:r>
    </w:p>
    <w:p w14:paraId="6732C8E8">
      <w:pPr>
        <w:rPr>
          <w:rFonts w:hint="eastAsia" w:ascii="宋体" w:hAnsi="宋体" w:eastAsia="宋体"/>
          <w:lang w:eastAsia="zh-CN"/>
        </w:rPr>
      </w:pPr>
      <w:r>
        <w:rPr>
          <w:rFonts w:ascii="宋体" w:hAnsi="宋体" w:eastAsia="宋体"/>
          <w:lang w:eastAsia="zh-CN"/>
        </w:rPr>
        <w:t>C. 用户参与度</w:t>
      </w:r>
    </w:p>
    <w:p w14:paraId="22524F7D">
      <w:pPr>
        <w:rPr>
          <w:rFonts w:hint="eastAsia" w:ascii="宋体" w:hAnsi="宋体" w:eastAsia="宋体"/>
          <w:lang w:eastAsia="zh-CN"/>
        </w:rPr>
      </w:pPr>
      <w:r>
        <w:rPr>
          <w:rFonts w:ascii="宋体" w:hAnsi="宋体" w:eastAsia="宋体"/>
          <w:lang w:eastAsia="zh-CN"/>
        </w:rPr>
        <w:t>D. 跳出率</w:t>
      </w:r>
    </w:p>
    <w:p w14:paraId="4AC034C4">
      <w:pPr>
        <w:rPr>
          <w:rFonts w:hint="eastAsia" w:ascii="宋体" w:hAnsi="宋体" w:eastAsia="宋体"/>
          <w:lang w:eastAsia="zh-CN"/>
        </w:rPr>
      </w:pPr>
      <w:r>
        <w:rPr>
          <w:rFonts w:ascii="宋体" w:hAnsi="宋体" w:eastAsia="宋体"/>
          <w:lang w:eastAsia="zh-CN"/>
        </w:rPr>
        <w:t>E. 广告收入</w:t>
      </w:r>
    </w:p>
    <w:p w14:paraId="4AB5328C">
      <w:pPr>
        <w:rPr>
          <w:rFonts w:hint="eastAsia" w:ascii="宋体" w:hAnsi="宋体" w:eastAsia="宋体"/>
          <w:lang w:eastAsia="zh-CN"/>
        </w:rPr>
      </w:pPr>
      <w:r>
        <w:rPr>
          <w:rFonts w:ascii="宋体" w:hAnsi="宋体" w:eastAsia="宋体"/>
          <w:lang w:eastAsia="zh-CN"/>
        </w:rPr>
        <w:t>答案：ACD</w:t>
      </w:r>
    </w:p>
    <w:p w14:paraId="2460FB8E">
      <w:pPr>
        <w:rPr>
          <w:rFonts w:hint="eastAsia" w:ascii="宋体" w:hAnsi="宋体" w:eastAsia="宋体"/>
          <w:lang w:eastAsia="zh-CN"/>
        </w:rPr>
      </w:pPr>
      <w:r>
        <w:rPr>
          <w:rFonts w:ascii="宋体" w:hAnsi="宋体" w:eastAsia="宋体"/>
          <w:lang w:eastAsia="zh-CN"/>
        </w:rPr>
        <w:t>429. 内容优化的实施步骤包括哪些（）。</w:t>
      </w:r>
    </w:p>
    <w:p w14:paraId="379F3022">
      <w:pPr>
        <w:rPr>
          <w:rFonts w:hint="eastAsia" w:ascii="宋体" w:hAnsi="宋体" w:eastAsia="宋体"/>
          <w:lang w:eastAsia="zh-CN"/>
        </w:rPr>
      </w:pPr>
      <w:r>
        <w:rPr>
          <w:rFonts w:ascii="宋体" w:hAnsi="宋体" w:eastAsia="宋体"/>
          <w:lang w:eastAsia="zh-CN"/>
        </w:rPr>
        <w:t>A. 对竞争对手进行深入分析</w:t>
      </w:r>
    </w:p>
    <w:p w14:paraId="71064F02">
      <w:pPr>
        <w:rPr>
          <w:rFonts w:hint="eastAsia" w:ascii="宋体" w:hAnsi="宋体" w:eastAsia="宋体"/>
          <w:lang w:eastAsia="zh-CN"/>
        </w:rPr>
      </w:pPr>
      <w:r>
        <w:rPr>
          <w:rFonts w:ascii="宋体" w:hAnsi="宋体" w:eastAsia="宋体"/>
          <w:lang w:eastAsia="zh-CN"/>
        </w:rPr>
        <w:t>B. 制定详细的内容更新计划</w:t>
      </w:r>
    </w:p>
    <w:p w14:paraId="1A11E495">
      <w:pPr>
        <w:rPr>
          <w:rFonts w:hint="eastAsia" w:ascii="宋体" w:hAnsi="宋体" w:eastAsia="宋体"/>
          <w:lang w:eastAsia="zh-CN"/>
        </w:rPr>
      </w:pPr>
      <w:r>
        <w:rPr>
          <w:rFonts w:ascii="宋体" w:hAnsi="宋体" w:eastAsia="宋体"/>
          <w:lang w:eastAsia="zh-CN"/>
        </w:rPr>
        <w:t>C. 评估内容优化效果并调整策略</w:t>
      </w:r>
    </w:p>
    <w:p w14:paraId="3B7AEE7D">
      <w:pPr>
        <w:rPr>
          <w:rFonts w:hint="eastAsia" w:ascii="宋体" w:hAnsi="宋体" w:eastAsia="宋体"/>
          <w:lang w:eastAsia="zh-CN"/>
        </w:rPr>
      </w:pPr>
      <w:r>
        <w:rPr>
          <w:rFonts w:ascii="宋体" w:hAnsi="宋体" w:eastAsia="宋体"/>
          <w:lang w:eastAsia="zh-CN"/>
        </w:rPr>
        <w:t>D. 明确内容策略与目标受众</w:t>
      </w:r>
    </w:p>
    <w:p w14:paraId="761BFA63">
      <w:pPr>
        <w:rPr>
          <w:rFonts w:hint="eastAsia" w:ascii="宋体" w:hAnsi="宋体" w:eastAsia="宋体"/>
          <w:lang w:eastAsia="zh-CN"/>
        </w:rPr>
      </w:pPr>
      <w:r>
        <w:rPr>
          <w:rFonts w:ascii="宋体" w:hAnsi="宋体" w:eastAsia="宋体"/>
          <w:lang w:eastAsia="zh-CN"/>
        </w:rPr>
        <w:t>E. 优化用户体验和多媒体内容的应用</w:t>
      </w:r>
    </w:p>
    <w:p w14:paraId="2A61A506">
      <w:pPr>
        <w:rPr>
          <w:rFonts w:hint="eastAsia" w:ascii="宋体" w:hAnsi="宋体" w:eastAsia="宋体"/>
          <w:lang w:eastAsia="zh-CN"/>
        </w:rPr>
      </w:pPr>
      <w:r>
        <w:rPr>
          <w:rFonts w:ascii="宋体" w:hAnsi="宋体" w:eastAsia="宋体"/>
          <w:lang w:eastAsia="zh-CN"/>
        </w:rPr>
        <w:t>答案：ABCDE</w:t>
      </w:r>
    </w:p>
    <w:p w14:paraId="7F0490CC">
      <w:pPr>
        <w:rPr>
          <w:rFonts w:hint="eastAsia" w:ascii="宋体" w:hAnsi="宋体" w:eastAsia="宋体"/>
          <w:lang w:eastAsia="zh-CN"/>
        </w:rPr>
      </w:pPr>
      <w:r>
        <w:rPr>
          <w:rFonts w:ascii="宋体" w:hAnsi="宋体" w:eastAsia="宋体"/>
          <w:lang w:eastAsia="zh-CN"/>
        </w:rPr>
        <w:t>430. 在进行标题与摘要优化时，全媒体运营师需要综合运用（）等方法和技巧来提高点击率。</w:t>
      </w:r>
    </w:p>
    <w:p w14:paraId="6D33D619">
      <w:pPr>
        <w:rPr>
          <w:rFonts w:hint="eastAsia" w:ascii="宋体" w:hAnsi="宋体" w:eastAsia="宋体"/>
          <w:lang w:eastAsia="zh-CN"/>
        </w:rPr>
      </w:pPr>
      <w:r>
        <w:rPr>
          <w:rFonts w:ascii="宋体" w:hAnsi="宋体" w:eastAsia="宋体"/>
          <w:lang w:eastAsia="zh-CN"/>
        </w:rPr>
        <w:t>A. 单纯依赖热门关键词堆砌</w:t>
      </w:r>
    </w:p>
    <w:p w14:paraId="78A95DD0">
      <w:pPr>
        <w:rPr>
          <w:rFonts w:hint="eastAsia" w:ascii="宋体" w:hAnsi="宋体" w:eastAsia="宋体"/>
          <w:lang w:eastAsia="zh-CN"/>
        </w:rPr>
      </w:pPr>
      <w:r>
        <w:rPr>
          <w:rFonts w:ascii="宋体" w:hAnsi="宋体" w:eastAsia="宋体"/>
          <w:lang w:eastAsia="zh-CN"/>
        </w:rPr>
        <w:t>B. 深入了解用户需求与偏好</w:t>
      </w:r>
    </w:p>
    <w:p w14:paraId="1480E196">
      <w:pPr>
        <w:rPr>
          <w:rFonts w:hint="eastAsia" w:ascii="宋体" w:hAnsi="宋体" w:eastAsia="宋体"/>
          <w:lang w:eastAsia="zh-CN"/>
        </w:rPr>
      </w:pPr>
      <w:r>
        <w:rPr>
          <w:rFonts w:ascii="宋体" w:hAnsi="宋体" w:eastAsia="宋体"/>
          <w:lang w:eastAsia="zh-CN"/>
        </w:rPr>
        <w:t>C. 确保标题与摘要与整体推广营销方案保持一致</w:t>
      </w:r>
    </w:p>
    <w:p w14:paraId="2F5AF60F">
      <w:pPr>
        <w:rPr>
          <w:rFonts w:hint="eastAsia" w:ascii="宋体" w:hAnsi="宋体" w:eastAsia="宋体"/>
          <w:lang w:eastAsia="zh-CN"/>
        </w:rPr>
      </w:pPr>
      <w:r>
        <w:rPr>
          <w:rFonts w:ascii="宋体" w:hAnsi="宋体" w:eastAsia="宋体"/>
          <w:lang w:eastAsia="zh-CN"/>
        </w:rPr>
        <w:t>D. 进行 A/B 测试以找出最优组合</w:t>
      </w:r>
    </w:p>
    <w:p w14:paraId="4F9E6AA0">
      <w:pPr>
        <w:rPr>
          <w:rFonts w:hint="eastAsia" w:ascii="宋体" w:hAnsi="宋体" w:eastAsia="宋体"/>
          <w:lang w:eastAsia="zh-CN"/>
        </w:rPr>
      </w:pPr>
      <w:r>
        <w:rPr>
          <w:rFonts w:ascii="宋体" w:hAnsi="宋体" w:eastAsia="宋体"/>
          <w:lang w:eastAsia="zh-CN"/>
        </w:rPr>
        <w:t>E. 利用数字、符号和紧迫感词汇增加吸引力</w:t>
      </w:r>
    </w:p>
    <w:p w14:paraId="0B6D596A">
      <w:pPr>
        <w:rPr>
          <w:rFonts w:hint="eastAsia" w:ascii="宋体" w:hAnsi="宋体" w:eastAsia="宋体"/>
          <w:lang w:eastAsia="zh-CN"/>
        </w:rPr>
      </w:pPr>
      <w:r>
        <w:rPr>
          <w:rFonts w:ascii="宋体" w:hAnsi="宋体" w:eastAsia="宋体"/>
          <w:lang w:eastAsia="zh-CN"/>
        </w:rPr>
        <w:t>答案：BCDE</w:t>
      </w:r>
    </w:p>
    <w:p w14:paraId="7D0BF073">
      <w:pPr>
        <w:rPr>
          <w:rFonts w:hint="eastAsia" w:ascii="宋体" w:hAnsi="宋体" w:eastAsia="宋体"/>
          <w:lang w:eastAsia="zh-CN"/>
        </w:rPr>
      </w:pPr>
      <w:r>
        <w:rPr>
          <w:rFonts w:ascii="宋体" w:hAnsi="宋体" w:eastAsia="宋体"/>
          <w:lang w:eastAsia="zh-CN"/>
        </w:rPr>
        <w:t>431. 组织传播在社会中的功能，主要体现在其（）方面。</w:t>
      </w:r>
    </w:p>
    <w:p w14:paraId="4E146DC7">
      <w:pPr>
        <w:rPr>
          <w:rFonts w:hint="eastAsia" w:ascii="宋体" w:hAnsi="宋体" w:eastAsia="宋体"/>
          <w:lang w:eastAsia="zh-CN"/>
        </w:rPr>
      </w:pPr>
      <w:r>
        <w:rPr>
          <w:rFonts w:ascii="宋体" w:hAnsi="宋体" w:eastAsia="宋体"/>
          <w:lang w:eastAsia="zh-CN"/>
        </w:rPr>
        <w:t>A. 目的性强</w:t>
      </w:r>
    </w:p>
    <w:p w14:paraId="00C44AD5">
      <w:pPr>
        <w:rPr>
          <w:rFonts w:hint="eastAsia" w:ascii="宋体" w:hAnsi="宋体" w:eastAsia="宋体"/>
          <w:lang w:eastAsia="zh-CN"/>
        </w:rPr>
      </w:pPr>
      <w:r>
        <w:rPr>
          <w:rFonts w:ascii="宋体" w:hAnsi="宋体" w:eastAsia="宋体"/>
          <w:lang w:eastAsia="zh-CN"/>
        </w:rPr>
        <w:t>B. 传播速度快</w:t>
      </w:r>
    </w:p>
    <w:p w14:paraId="05777133">
      <w:pPr>
        <w:rPr>
          <w:rFonts w:hint="eastAsia" w:ascii="宋体" w:hAnsi="宋体" w:eastAsia="宋体"/>
          <w:lang w:eastAsia="zh-CN"/>
        </w:rPr>
      </w:pPr>
      <w:r>
        <w:rPr>
          <w:rFonts w:ascii="宋体" w:hAnsi="宋体" w:eastAsia="宋体"/>
          <w:lang w:eastAsia="zh-CN"/>
        </w:rPr>
        <w:t>C. 反馈机制灵活</w:t>
      </w:r>
    </w:p>
    <w:p w14:paraId="523E5E43">
      <w:pPr>
        <w:rPr>
          <w:rFonts w:hint="eastAsia" w:ascii="宋体" w:hAnsi="宋体" w:eastAsia="宋体"/>
          <w:lang w:eastAsia="zh-CN"/>
        </w:rPr>
      </w:pPr>
      <w:r>
        <w:rPr>
          <w:rFonts w:ascii="宋体" w:hAnsi="宋体" w:eastAsia="宋体"/>
          <w:lang w:eastAsia="zh-CN"/>
        </w:rPr>
        <w:t>D. 系统性高</w:t>
      </w:r>
    </w:p>
    <w:p w14:paraId="3DB3002C">
      <w:pPr>
        <w:rPr>
          <w:rFonts w:hint="eastAsia" w:ascii="宋体" w:hAnsi="宋体" w:eastAsia="宋体"/>
          <w:lang w:eastAsia="zh-CN"/>
        </w:rPr>
      </w:pPr>
      <w:r>
        <w:rPr>
          <w:rFonts w:ascii="宋体" w:hAnsi="宋体" w:eastAsia="宋体"/>
          <w:lang w:eastAsia="zh-CN"/>
        </w:rPr>
        <w:t>E. 覆盖范围广</w:t>
      </w:r>
    </w:p>
    <w:p w14:paraId="171A6BAF">
      <w:pPr>
        <w:rPr>
          <w:rFonts w:hint="eastAsia" w:ascii="宋体" w:hAnsi="宋体" w:eastAsia="宋体"/>
          <w:lang w:eastAsia="zh-CN"/>
        </w:rPr>
      </w:pPr>
      <w:r>
        <w:rPr>
          <w:rFonts w:ascii="宋体" w:hAnsi="宋体" w:eastAsia="宋体"/>
          <w:lang w:eastAsia="zh-CN"/>
        </w:rPr>
        <w:t>答案：ACD</w:t>
      </w:r>
    </w:p>
    <w:p w14:paraId="6BA1C7ED">
      <w:pPr>
        <w:rPr>
          <w:rFonts w:hint="eastAsia" w:ascii="宋体" w:hAnsi="宋体" w:eastAsia="宋体"/>
          <w:lang w:eastAsia="zh-CN"/>
        </w:rPr>
      </w:pPr>
      <w:r>
        <w:rPr>
          <w:rFonts w:ascii="宋体" w:hAnsi="宋体" w:eastAsia="宋体"/>
          <w:lang w:eastAsia="zh-CN"/>
        </w:rPr>
        <w:t>432. 全媒体运营师在利用多渠道推广时，可以选择的推广渠道包括（）。</w:t>
      </w:r>
    </w:p>
    <w:p w14:paraId="387FC782">
      <w:pPr>
        <w:rPr>
          <w:rFonts w:hint="eastAsia" w:ascii="宋体" w:hAnsi="宋体" w:eastAsia="宋体"/>
          <w:lang w:eastAsia="zh-CN"/>
        </w:rPr>
      </w:pPr>
      <w:r>
        <w:rPr>
          <w:rFonts w:ascii="宋体" w:hAnsi="宋体" w:eastAsia="宋体"/>
          <w:lang w:eastAsia="zh-CN"/>
        </w:rPr>
        <w:t>A. 广告投放</w:t>
      </w:r>
    </w:p>
    <w:p w14:paraId="19159C2C">
      <w:pPr>
        <w:rPr>
          <w:rFonts w:hint="eastAsia" w:ascii="宋体" w:hAnsi="宋体" w:eastAsia="宋体"/>
          <w:lang w:eastAsia="zh-CN"/>
        </w:rPr>
      </w:pPr>
      <w:r>
        <w:rPr>
          <w:rFonts w:ascii="宋体" w:hAnsi="宋体" w:eastAsia="宋体"/>
          <w:lang w:eastAsia="zh-CN"/>
        </w:rPr>
        <w:t>B. 社交媒体平台</w:t>
      </w:r>
    </w:p>
    <w:p w14:paraId="6D150492">
      <w:pPr>
        <w:rPr>
          <w:rFonts w:hint="eastAsia" w:ascii="宋体" w:hAnsi="宋体" w:eastAsia="宋体"/>
          <w:lang w:eastAsia="zh-CN"/>
        </w:rPr>
      </w:pPr>
      <w:r>
        <w:rPr>
          <w:rFonts w:ascii="宋体" w:hAnsi="宋体" w:eastAsia="宋体"/>
          <w:lang w:eastAsia="zh-CN"/>
        </w:rPr>
        <w:t>C. 不需要任何渠道，仅靠内容质量</w:t>
      </w:r>
    </w:p>
    <w:p w14:paraId="5A5D44E8">
      <w:pPr>
        <w:rPr>
          <w:rFonts w:hint="eastAsia" w:ascii="宋体" w:hAnsi="宋体" w:eastAsia="宋体"/>
        </w:rPr>
      </w:pPr>
      <w:r>
        <w:rPr>
          <w:rFonts w:ascii="宋体" w:hAnsi="宋体" w:eastAsia="宋体"/>
        </w:rPr>
        <w:t>D. 搜索引擎优化（SEO）</w:t>
      </w:r>
    </w:p>
    <w:p w14:paraId="47295977">
      <w:pPr>
        <w:rPr>
          <w:rFonts w:hint="eastAsia" w:ascii="宋体" w:hAnsi="宋体" w:eastAsia="宋体"/>
          <w:lang w:eastAsia="zh-CN"/>
        </w:rPr>
      </w:pPr>
      <w:r>
        <w:rPr>
          <w:rFonts w:ascii="宋体" w:hAnsi="宋体" w:eastAsia="宋体"/>
          <w:lang w:eastAsia="zh-CN"/>
        </w:rPr>
        <w:t>E. 线下活动与合作</w:t>
      </w:r>
    </w:p>
    <w:p w14:paraId="1859F443">
      <w:pPr>
        <w:rPr>
          <w:rFonts w:hint="eastAsia" w:ascii="宋体" w:hAnsi="宋体" w:eastAsia="宋体"/>
          <w:lang w:eastAsia="zh-CN"/>
        </w:rPr>
      </w:pPr>
      <w:r>
        <w:rPr>
          <w:rFonts w:ascii="宋体" w:hAnsi="宋体" w:eastAsia="宋体"/>
          <w:lang w:eastAsia="zh-CN"/>
        </w:rPr>
        <w:t>答案：ABDE</w:t>
      </w:r>
    </w:p>
    <w:p w14:paraId="4DFC7380">
      <w:pPr>
        <w:rPr>
          <w:rFonts w:hint="eastAsia" w:ascii="宋体" w:hAnsi="宋体" w:eastAsia="宋体"/>
          <w:lang w:eastAsia="zh-CN"/>
        </w:rPr>
      </w:pPr>
      <w:r>
        <w:rPr>
          <w:rFonts w:ascii="宋体" w:hAnsi="宋体" w:eastAsia="宋体"/>
          <w:lang w:eastAsia="zh-CN"/>
        </w:rPr>
        <w:t>433. 多频道网络（MCN）为内容创作者提供的服务包括（）。</w:t>
      </w:r>
    </w:p>
    <w:p w14:paraId="68E7C213">
      <w:pPr>
        <w:rPr>
          <w:rFonts w:hint="eastAsia" w:ascii="宋体" w:hAnsi="宋体" w:eastAsia="宋体"/>
          <w:lang w:eastAsia="zh-CN"/>
        </w:rPr>
      </w:pPr>
      <w:r>
        <w:rPr>
          <w:rFonts w:ascii="宋体" w:hAnsi="宋体" w:eastAsia="宋体"/>
          <w:lang w:eastAsia="zh-CN"/>
        </w:rPr>
        <w:t>A. 品牌广告投放</w:t>
      </w:r>
    </w:p>
    <w:p w14:paraId="1E0D452C">
      <w:pPr>
        <w:rPr>
          <w:rFonts w:hint="eastAsia" w:ascii="宋体" w:hAnsi="宋体" w:eastAsia="宋体"/>
          <w:lang w:eastAsia="zh-CN"/>
        </w:rPr>
      </w:pPr>
      <w:r>
        <w:rPr>
          <w:rFonts w:ascii="宋体" w:hAnsi="宋体" w:eastAsia="宋体"/>
          <w:lang w:eastAsia="zh-CN"/>
        </w:rPr>
        <w:t>B. 内容制作</w:t>
      </w:r>
    </w:p>
    <w:p w14:paraId="7E235C88">
      <w:pPr>
        <w:rPr>
          <w:rFonts w:hint="eastAsia" w:ascii="宋体" w:hAnsi="宋体" w:eastAsia="宋体"/>
          <w:lang w:eastAsia="zh-CN"/>
        </w:rPr>
      </w:pPr>
      <w:r>
        <w:rPr>
          <w:rFonts w:ascii="宋体" w:hAnsi="宋体" w:eastAsia="宋体"/>
          <w:lang w:eastAsia="zh-CN"/>
        </w:rPr>
        <w:t>C. 推广分发</w:t>
      </w:r>
    </w:p>
    <w:p w14:paraId="2DA1CC69">
      <w:pPr>
        <w:rPr>
          <w:rFonts w:hint="eastAsia" w:ascii="宋体" w:hAnsi="宋体" w:eastAsia="宋体"/>
          <w:lang w:eastAsia="zh-CN"/>
        </w:rPr>
      </w:pPr>
      <w:r>
        <w:rPr>
          <w:rFonts w:ascii="宋体" w:hAnsi="宋体" w:eastAsia="宋体"/>
          <w:lang w:eastAsia="zh-CN"/>
        </w:rPr>
        <w:t>D. 数据分析</w:t>
      </w:r>
    </w:p>
    <w:p w14:paraId="332BAD7D">
      <w:pPr>
        <w:rPr>
          <w:rFonts w:hint="eastAsia" w:ascii="宋体" w:hAnsi="宋体" w:eastAsia="宋体"/>
          <w:lang w:eastAsia="zh-CN"/>
        </w:rPr>
      </w:pPr>
      <w:r>
        <w:rPr>
          <w:rFonts w:ascii="宋体" w:hAnsi="宋体" w:eastAsia="宋体"/>
          <w:lang w:eastAsia="zh-CN"/>
        </w:rPr>
        <w:t>E. 物流配送</w:t>
      </w:r>
    </w:p>
    <w:p w14:paraId="2DAB69FB">
      <w:pPr>
        <w:rPr>
          <w:rFonts w:hint="eastAsia" w:ascii="宋体" w:hAnsi="宋体" w:eastAsia="宋体"/>
          <w:lang w:eastAsia="zh-CN"/>
        </w:rPr>
      </w:pPr>
      <w:r>
        <w:rPr>
          <w:rFonts w:ascii="宋体" w:hAnsi="宋体" w:eastAsia="宋体"/>
          <w:lang w:eastAsia="zh-CN"/>
        </w:rPr>
        <w:t>答案：ABCD</w:t>
      </w:r>
    </w:p>
    <w:p w14:paraId="240D864C">
      <w:pPr>
        <w:rPr>
          <w:rFonts w:hint="eastAsia" w:ascii="宋体" w:hAnsi="宋体" w:eastAsia="宋体"/>
          <w:lang w:eastAsia="zh-CN"/>
        </w:rPr>
      </w:pPr>
      <w:r>
        <w:rPr>
          <w:rFonts w:ascii="宋体" w:hAnsi="宋体" w:eastAsia="宋体"/>
          <w:lang w:eastAsia="zh-CN"/>
        </w:rPr>
        <w:t>434. 在全媒体运营中，为了提升内容的吸引力和用户参与度，可以采取的措施包括（）。</w:t>
      </w:r>
    </w:p>
    <w:p w14:paraId="35E5C95B">
      <w:pPr>
        <w:rPr>
          <w:rFonts w:hint="eastAsia" w:ascii="宋体" w:hAnsi="宋体" w:eastAsia="宋体"/>
          <w:lang w:eastAsia="zh-CN"/>
        </w:rPr>
      </w:pPr>
      <w:r>
        <w:rPr>
          <w:rFonts w:ascii="宋体" w:hAnsi="宋体" w:eastAsia="宋体"/>
          <w:lang w:eastAsia="zh-CN"/>
        </w:rPr>
        <w:t>A. 采用多样化的内容形式，如短视频、直播等</w:t>
      </w:r>
    </w:p>
    <w:p w14:paraId="4B6A874B">
      <w:pPr>
        <w:rPr>
          <w:rFonts w:hint="eastAsia" w:ascii="宋体" w:hAnsi="宋体" w:eastAsia="宋体"/>
          <w:lang w:eastAsia="zh-CN"/>
        </w:rPr>
      </w:pPr>
      <w:r>
        <w:rPr>
          <w:rFonts w:ascii="宋体" w:hAnsi="宋体" w:eastAsia="宋体"/>
          <w:lang w:eastAsia="zh-CN"/>
        </w:rPr>
        <w:t>B. 严格限制内容创新，保持一致性</w:t>
      </w:r>
    </w:p>
    <w:p w14:paraId="50D51CEA">
      <w:pPr>
        <w:rPr>
          <w:rFonts w:hint="eastAsia" w:ascii="宋体" w:hAnsi="宋体" w:eastAsia="宋体"/>
          <w:lang w:eastAsia="zh-CN"/>
        </w:rPr>
      </w:pPr>
      <w:r>
        <w:rPr>
          <w:rFonts w:ascii="宋体" w:hAnsi="宋体" w:eastAsia="宋体"/>
          <w:lang w:eastAsia="zh-CN"/>
        </w:rPr>
        <w:t>C. 不断探索新技术在内容创作中的应用</w:t>
      </w:r>
    </w:p>
    <w:p w14:paraId="1AC32097">
      <w:pPr>
        <w:rPr>
          <w:rFonts w:hint="eastAsia" w:ascii="宋体" w:hAnsi="宋体" w:eastAsia="宋体"/>
          <w:lang w:eastAsia="zh-CN"/>
        </w:rPr>
      </w:pPr>
      <w:r>
        <w:rPr>
          <w:rFonts w:ascii="宋体" w:hAnsi="宋体" w:eastAsia="宋体"/>
          <w:lang w:eastAsia="zh-CN"/>
        </w:rPr>
        <w:t>D. 忽视用户反馈，坚持既定内容策略</w:t>
      </w:r>
    </w:p>
    <w:p w14:paraId="4AC603B1">
      <w:pPr>
        <w:rPr>
          <w:rFonts w:hint="eastAsia" w:ascii="宋体" w:hAnsi="宋体" w:eastAsia="宋体"/>
          <w:lang w:eastAsia="zh-CN"/>
        </w:rPr>
      </w:pPr>
      <w:r>
        <w:rPr>
          <w:rFonts w:ascii="宋体" w:hAnsi="宋体" w:eastAsia="宋体"/>
          <w:lang w:eastAsia="zh-CN"/>
        </w:rPr>
        <w:t>E. 利用社交媒体平台进行互动营销</w:t>
      </w:r>
    </w:p>
    <w:p w14:paraId="2988780A">
      <w:pPr>
        <w:rPr>
          <w:rFonts w:hint="eastAsia" w:ascii="宋体" w:hAnsi="宋体" w:eastAsia="宋体"/>
          <w:lang w:eastAsia="zh-CN"/>
        </w:rPr>
      </w:pPr>
      <w:r>
        <w:rPr>
          <w:rFonts w:ascii="宋体" w:hAnsi="宋体" w:eastAsia="宋体"/>
          <w:lang w:eastAsia="zh-CN"/>
        </w:rPr>
        <w:t>答案：ACE</w:t>
      </w:r>
    </w:p>
    <w:p w14:paraId="7371F032">
      <w:pPr>
        <w:rPr>
          <w:rFonts w:hint="eastAsia" w:ascii="宋体" w:hAnsi="宋体" w:eastAsia="宋体"/>
          <w:lang w:eastAsia="zh-CN"/>
        </w:rPr>
      </w:pPr>
      <w:r>
        <w:rPr>
          <w:rFonts w:ascii="宋体" w:hAnsi="宋体" w:eastAsia="宋体"/>
          <w:lang w:eastAsia="zh-CN"/>
        </w:rPr>
        <w:t>435. 全媒体运营师职业分类中，创意策划方向的主要工作内容包括（）。</w:t>
      </w:r>
    </w:p>
    <w:p w14:paraId="7518A2D3">
      <w:pPr>
        <w:rPr>
          <w:rFonts w:hint="eastAsia" w:ascii="宋体" w:hAnsi="宋体" w:eastAsia="宋体"/>
          <w:lang w:eastAsia="zh-CN"/>
        </w:rPr>
      </w:pPr>
      <w:r>
        <w:rPr>
          <w:rFonts w:ascii="宋体" w:hAnsi="宋体" w:eastAsia="宋体"/>
          <w:lang w:eastAsia="zh-CN"/>
        </w:rPr>
        <w:t>A. 音视频内容的制作和传播</w:t>
      </w:r>
    </w:p>
    <w:p w14:paraId="4D2B71D0">
      <w:pPr>
        <w:rPr>
          <w:rFonts w:hint="eastAsia" w:ascii="宋体" w:hAnsi="宋体" w:eastAsia="宋体"/>
          <w:lang w:eastAsia="zh-CN"/>
        </w:rPr>
      </w:pPr>
      <w:r>
        <w:rPr>
          <w:rFonts w:ascii="宋体" w:hAnsi="宋体" w:eastAsia="宋体"/>
          <w:lang w:eastAsia="zh-CN"/>
        </w:rPr>
        <w:t>B. 内容创新和策划</w:t>
      </w:r>
    </w:p>
    <w:p w14:paraId="16BA0777">
      <w:pPr>
        <w:rPr>
          <w:rFonts w:hint="eastAsia" w:ascii="宋体" w:hAnsi="宋体" w:eastAsia="宋体"/>
          <w:lang w:eastAsia="zh-CN"/>
        </w:rPr>
      </w:pPr>
      <w:r>
        <w:rPr>
          <w:rFonts w:ascii="宋体" w:hAnsi="宋体" w:eastAsia="宋体"/>
          <w:lang w:eastAsia="zh-CN"/>
        </w:rPr>
        <w:t>C. 品牌形象的塑造和传播</w:t>
      </w:r>
    </w:p>
    <w:p w14:paraId="79BD1DF8">
      <w:pPr>
        <w:rPr>
          <w:rFonts w:hint="eastAsia" w:ascii="宋体" w:hAnsi="宋体" w:eastAsia="宋体"/>
          <w:lang w:eastAsia="zh-CN"/>
        </w:rPr>
      </w:pPr>
      <w:r>
        <w:rPr>
          <w:rFonts w:ascii="宋体" w:hAnsi="宋体" w:eastAsia="宋体"/>
          <w:lang w:eastAsia="zh-CN"/>
        </w:rPr>
        <w:t>D. 直播活动的策划和执行</w:t>
      </w:r>
    </w:p>
    <w:p w14:paraId="6733A6B5">
      <w:pPr>
        <w:rPr>
          <w:rFonts w:hint="eastAsia" w:ascii="宋体" w:hAnsi="宋体" w:eastAsia="宋体"/>
          <w:lang w:eastAsia="zh-CN"/>
        </w:rPr>
      </w:pPr>
      <w:r>
        <w:rPr>
          <w:rFonts w:ascii="宋体" w:hAnsi="宋体" w:eastAsia="宋体"/>
          <w:lang w:eastAsia="zh-CN"/>
        </w:rPr>
        <w:t>E. 数据分析与运营策略优化</w:t>
      </w:r>
    </w:p>
    <w:p w14:paraId="438F5215">
      <w:pPr>
        <w:rPr>
          <w:rFonts w:hint="eastAsia" w:ascii="宋体" w:hAnsi="宋体" w:eastAsia="宋体"/>
          <w:lang w:eastAsia="zh-CN"/>
        </w:rPr>
      </w:pPr>
      <w:r>
        <w:rPr>
          <w:rFonts w:ascii="宋体" w:hAnsi="宋体" w:eastAsia="宋体"/>
          <w:lang w:eastAsia="zh-CN"/>
        </w:rPr>
        <w:t>答案：BCD</w:t>
      </w:r>
    </w:p>
    <w:p w14:paraId="6C4CD1C8">
      <w:pPr>
        <w:rPr>
          <w:rFonts w:hint="eastAsia" w:ascii="宋体" w:hAnsi="宋体" w:eastAsia="宋体"/>
          <w:lang w:eastAsia="zh-CN"/>
        </w:rPr>
      </w:pPr>
      <w:r>
        <w:rPr>
          <w:rFonts w:ascii="宋体" w:hAnsi="宋体" w:eastAsia="宋体"/>
          <w:lang w:eastAsia="zh-CN"/>
        </w:rPr>
        <w:t>436. 在达人合作策略中，筛选合适达人的关键步骤包括（）。</w:t>
      </w:r>
    </w:p>
    <w:p w14:paraId="5A18E3E9">
      <w:pPr>
        <w:rPr>
          <w:rFonts w:hint="eastAsia" w:ascii="宋体" w:hAnsi="宋体" w:eastAsia="宋体"/>
          <w:lang w:eastAsia="zh-CN"/>
        </w:rPr>
      </w:pPr>
      <w:r>
        <w:rPr>
          <w:rFonts w:ascii="宋体" w:hAnsi="宋体" w:eastAsia="宋体"/>
          <w:lang w:eastAsia="zh-CN"/>
        </w:rPr>
        <w:t>A. 进行匹配度分析</w:t>
      </w:r>
    </w:p>
    <w:p w14:paraId="07EC3E09">
      <w:pPr>
        <w:rPr>
          <w:rFonts w:hint="eastAsia" w:ascii="宋体" w:hAnsi="宋体" w:eastAsia="宋体"/>
          <w:lang w:eastAsia="zh-CN"/>
        </w:rPr>
      </w:pPr>
      <w:r>
        <w:rPr>
          <w:rFonts w:ascii="宋体" w:hAnsi="宋体" w:eastAsia="宋体"/>
          <w:lang w:eastAsia="zh-CN"/>
        </w:rPr>
        <w:t>B. 明确合作目标</w:t>
      </w:r>
    </w:p>
    <w:p w14:paraId="0D149153">
      <w:pPr>
        <w:rPr>
          <w:rFonts w:hint="eastAsia" w:ascii="宋体" w:hAnsi="宋体" w:eastAsia="宋体"/>
          <w:lang w:eastAsia="zh-CN"/>
        </w:rPr>
      </w:pPr>
      <w:r>
        <w:rPr>
          <w:rFonts w:ascii="宋体" w:hAnsi="宋体" w:eastAsia="宋体"/>
          <w:lang w:eastAsia="zh-CN"/>
        </w:rPr>
        <w:t>C. 执行监控合作进度</w:t>
      </w:r>
    </w:p>
    <w:p w14:paraId="6917DD83">
      <w:pPr>
        <w:rPr>
          <w:rFonts w:hint="eastAsia" w:ascii="宋体" w:hAnsi="宋体" w:eastAsia="宋体"/>
          <w:lang w:eastAsia="zh-CN"/>
        </w:rPr>
      </w:pPr>
      <w:r>
        <w:rPr>
          <w:rFonts w:ascii="宋体" w:hAnsi="宋体" w:eastAsia="宋体"/>
          <w:lang w:eastAsia="zh-CN"/>
        </w:rPr>
        <w:t>D. 签订合作协议</w:t>
      </w:r>
    </w:p>
    <w:p w14:paraId="5399EBEA">
      <w:pPr>
        <w:rPr>
          <w:rFonts w:hint="eastAsia" w:ascii="宋体" w:hAnsi="宋体" w:eastAsia="宋体"/>
          <w:lang w:eastAsia="zh-CN"/>
        </w:rPr>
      </w:pPr>
      <w:r>
        <w:rPr>
          <w:rFonts w:ascii="宋体" w:hAnsi="宋体" w:eastAsia="宋体"/>
          <w:lang w:eastAsia="zh-CN"/>
        </w:rPr>
        <w:t>E. 综合评估达人</w:t>
      </w:r>
    </w:p>
    <w:p w14:paraId="52FC5D7A">
      <w:pPr>
        <w:rPr>
          <w:rFonts w:hint="eastAsia" w:ascii="宋体" w:hAnsi="宋体" w:eastAsia="宋体"/>
          <w:lang w:eastAsia="zh-CN"/>
        </w:rPr>
      </w:pPr>
      <w:r>
        <w:rPr>
          <w:rFonts w:ascii="宋体" w:hAnsi="宋体" w:eastAsia="宋体"/>
          <w:lang w:eastAsia="zh-CN"/>
        </w:rPr>
        <w:t>答案：ABDE</w:t>
      </w:r>
    </w:p>
    <w:p w14:paraId="369AF99F">
      <w:pPr>
        <w:rPr>
          <w:rFonts w:hint="eastAsia" w:ascii="宋体" w:hAnsi="宋体" w:eastAsia="宋体"/>
          <w:lang w:eastAsia="zh-CN"/>
        </w:rPr>
      </w:pPr>
      <w:r>
        <w:rPr>
          <w:rFonts w:ascii="宋体" w:hAnsi="宋体" w:eastAsia="宋体"/>
          <w:lang w:eastAsia="zh-CN"/>
        </w:rPr>
        <w:t>437. 制定新品营销推广方案时，需要考虑的营销渠道包括（）。</w:t>
      </w:r>
    </w:p>
    <w:p w14:paraId="72671C9B">
      <w:pPr>
        <w:rPr>
          <w:rFonts w:hint="eastAsia" w:ascii="宋体" w:hAnsi="宋体" w:eastAsia="宋体"/>
        </w:rPr>
      </w:pPr>
      <w:r>
        <w:rPr>
          <w:rFonts w:ascii="宋体" w:hAnsi="宋体" w:eastAsia="宋体"/>
        </w:rPr>
        <w:t>A. 搜索引擎</w:t>
      </w:r>
    </w:p>
    <w:p w14:paraId="78C149F6">
      <w:pPr>
        <w:rPr>
          <w:rFonts w:hint="eastAsia" w:ascii="宋体" w:hAnsi="宋体" w:eastAsia="宋体"/>
        </w:rPr>
      </w:pPr>
      <w:r>
        <w:rPr>
          <w:rFonts w:ascii="宋体" w:hAnsi="宋体" w:eastAsia="宋体"/>
        </w:rPr>
        <w:t>B. 社交媒体平台</w:t>
      </w:r>
    </w:p>
    <w:p w14:paraId="2A3F52B0">
      <w:pPr>
        <w:rPr>
          <w:rFonts w:hint="eastAsia" w:ascii="宋体" w:hAnsi="宋体" w:eastAsia="宋体"/>
          <w:lang w:eastAsia="zh-CN"/>
        </w:rPr>
      </w:pPr>
      <w:r>
        <w:rPr>
          <w:rFonts w:ascii="宋体" w:hAnsi="宋体" w:eastAsia="宋体"/>
          <w:lang w:eastAsia="zh-CN"/>
        </w:rPr>
        <w:t>C. 线下展会及活动</w:t>
      </w:r>
    </w:p>
    <w:p w14:paraId="5A53E834">
      <w:pPr>
        <w:rPr>
          <w:rFonts w:hint="eastAsia" w:ascii="宋体" w:hAnsi="宋体" w:eastAsia="宋体"/>
          <w:lang w:eastAsia="zh-CN"/>
        </w:rPr>
      </w:pPr>
      <w:r>
        <w:rPr>
          <w:rFonts w:ascii="宋体" w:hAnsi="宋体" w:eastAsia="宋体"/>
          <w:lang w:eastAsia="zh-CN"/>
        </w:rPr>
        <w:t>D. 传统的电视广播媒体</w:t>
      </w:r>
    </w:p>
    <w:p w14:paraId="5FFFEA8E">
      <w:pPr>
        <w:rPr>
          <w:rFonts w:hint="eastAsia" w:ascii="宋体" w:hAnsi="宋体" w:eastAsia="宋体"/>
          <w:lang w:eastAsia="zh-CN"/>
        </w:rPr>
      </w:pPr>
      <w:r>
        <w:rPr>
          <w:rFonts w:ascii="宋体" w:hAnsi="宋体" w:eastAsia="宋体"/>
          <w:lang w:eastAsia="zh-CN"/>
        </w:rPr>
        <w:t>E. 电商平台及自建网站</w:t>
      </w:r>
    </w:p>
    <w:p w14:paraId="77D6375A">
      <w:pPr>
        <w:rPr>
          <w:rFonts w:hint="eastAsia" w:ascii="宋体" w:hAnsi="宋体" w:eastAsia="宋体"/>
          <w:lang w:eastAsia="zh-CN"/>
        </w:rPr>
      </w:pPr>
      <w:r>
        <w:rPr>
          <w:rFonts w:ascii="宋体" w:hAnsi="宋体" w:eastAsia="宋体"/>
          <w:lang w:eastAsia="zh-CN"/>
        </w:rPr>
        <w:t>答案：ABCDE</w:t>
      </w:r>
    </w:p>
    <w:p w14:paraId="70167BDE">
      <w:pPr>
        <w:rPr>
          <w:rFonts w:hint="eastAsia" w:ascii="宋体" w:hAnsi="宋体" w:eastAsia="宋体"/>
          <w:lang w:eastAsia="zh-CN"/>
        </w:rPr>
      </w:pPr>
      <w:r>
        <w:rPr>
          <w:rFonts w:ascii="宋体" w:hAnsi="宋体" w:eastAsia="宋体"/>
          <w:lang w:eastAsia="zh-CN"/>
        </w:rPr>
        <w:t>438. 在全媒体运营中，利用用户路径分析优化流量时，（）的工具或方法可能用到。</w:t>
      </w:r>
    </w:p>
    <w:p w14:paraId="299ADD60">
      <w:pPr>
        <w:rPr>
          <w:rFonts w:hint="eastAsia" w:ascii="宋体" w:hAnsi="宋体" w:eastAsia="宋体"/>
          <w:lang w:eastAsia="zh-CN"/>
        </w:rPr>
      </w:pPr>
      <w:r>
        <w:rPr>
          <w:rFonts w:ascii="宋体" w:hAnsi="宋体" w:eastAsia="宋体"/>
          <w:lang w:eastAsia="zh-CN"/>
        </w:rPr>
        <w:t>A. Google Analytics</w:t>
      </w:r>
    </w:p>
    <w:p w14:paraId="352B6ABE">
      <w:pPr>
        <w:rPr>
          <w:rFonts w:hint="eastAsia" w:ascii="宋体" w:hAnsi="宋体" w:eastAsia="宋体"/>
          <w:lang w:eastAsia="zh-CN"/>
        </w:rPr>
      </w:pPr>
      <w:r>
        <w:rPr>
          <w:rFonts w:ascii="宋体" w:hAnsi="宋体" w:eastAsia="宋体"/>
          <w:lang w:eastAsia="zh-CN"/>
        </w:rPr>
        <w:t>B. 漏斗模型分析</w:t>
      </w:r>
    </w:p>
    <w:p w14:paraId="5DAABDB5">
      <w:pPr>
        <w:rPr>
          <w:rFonts w:hint="eastAsia" w:ascii="宋体" w:hAnsi="宋体" w:eastAsia="宋体"/>
          <w:lang w:eastAsia="zh-CN"/>
        </w:rPr>
      </w:pPr>
      <w:r>
        <w:rPr>
          <w:rFonts w:ascii="宋体" w:hAnsi="宋体" w:eastAsia="宋体"/>
          <w:lang w:eastAsia="zh-CN"/>
        </w:rPr>
        <w:t>C. SEO 优化技术</w:t>
      </w:r>
    </w:p>
    <w:p w14:paraId="7A3CBBEA">
      <w:pPr>
        <w:rPr>
          <w:rFonts w:hint="eastAsia" w:ascii="宋体" w:hAnsi="宋体" w:eastAsia="宋体"/>
          <w:lang w:eastAsia="zh-CN"/>
        </w:rPr>
      </w:pPr>
      <w:r>
        <w:rPr>
          <w:rFonts w:ascii="宋体" w:hAnsi="宋体" w:eastAsia="宋体"/>
          <w:lang w:eastAsia="zh-CN"/>
        </w:rPr>
        <w:t>D. 热力图工具</w:t>
      </w:r>
    </w:p>
    <w:p w14:paraId="0702072F">
      <w:pPr>
        <w:rPr>
          <w:rFonts w:hint="eastAsia" w:ascii="宋体" w:hAnsi="宋体" w:eastAsia="宋体"/>
          <w:lang w:eastAsia="zh-CN"/>
        </w:rPr>
      </w:pPr>
      <w:r>
        <w:rPr>
          <w:rFonts w:ascii="宋体" w:hAnsi="宋体" w:eastAsia="宋体"/>
          <w:lang w:eastAsia="zh-CN"/>
        </w:rPr>
        <w:t>E. 市场调研问卷</w:t>
      </w:r>
    </w:p>
    <w:p w14:paraId="73DA3D42">
      <w:pPr>
        <w:rPr>
          <w:rFonts w:hint="eastAsia" w:ascii="宋体" w:hAnsi="宋体" w:eastAsia="宋体"/>
          <w:lang w:eastAsia="zh-CN"/>
        </w:rPr>
      </w:pPr>
      <w:r>
        <w:rPr>
          <w:rFonts w:ascii="宋体" w:hAnsi="宋体" w:eastAsia="宋体"/>
          <w:lang w:eastAsia="zh-CN"/>
        </w:rPr>
        <w:t>答案：ABCD</w:t>
      </w:r>
    </w:p>
    <w:p w14:paraId="166D0D1B">
      <w:pPr>
        <w:rPr>
          <w:rFonts w:hint="eastAsia" w:ascii="宋体" w:hAnsi="宋体" w:eastAsia="宋体"/>
          <w:lang w:eastAsia="zh-CN"/>
        </w:rPr>
      </w:pPr>
      <w:r>
        <w:rPr>
          <w:rFonts w:ascii="宋体" w:hAnsi="宋体" w:eastAsia="宋体"/>
          <w:lang w:eastAsia="zh-CN"/>
        </w:rPr>
        <w:t>439. 短视频矩阵账号的管理要点包括（）。</w:t>
      </w:r>
    </w:p>
    <w:p w14:paraId="709C8FA9">
      <w:pPr>
        <w:rPr>
          <w:rFonts w:hint="eastAsia" w:ascii="宋体" w:hAnsi="宋体" w:eastAsia="宋体"/>
          <w:lang w:eastAsia="zh-CN"/>
        </w:rPr>
      </w:pPr>
      <w:r>
        <w:rPr>
          <w:rFonts w:ascii="宋体" w:hAnsi="宋体" w:eastAsia="宋体"/>
          <w:lang w:eastAsia="zh-CN"/>
        </w:rPr>
        <w:t>A. 账号体系构建</w:t>
      </w:r>
    </w:p>
    <w:p w14:paraId="414031D8">
      <w:pPr>
        <w:rPr>
          <w:rFonts w:hint="eastAsia" w:ascii="宋体" w:hAnsi="宋体" w:eastAsia="宋体"/>
          <w:lang w:eastAsia="zh-CN"/>
        </w:rPr>
      </w:pPr>
      <w:r>
        <w:rPr>
          <w:rFonts w:ascii="宋体" w:hAnsi="宋体" w:eastAsia="宋体"/>
          <w:lang w:eastAsia="zh-CN"/>
        </w:rPr>
        <w:t>B. 平台选择</w:t>
      </w:r>
    </w:p>
    <w:p w14:paraId="56C4F13A">
      <w:pPr>
        <w:rPr>
          <w:rFonts w:hint="eastAsia" w:ascii="宋体" w:hAnsi="宋体" w:eastAsia="宋体"/>
          <w:lang w:eastAsia="zh-CN"/>
        </w:rPr>
      </w:pPr>
      <w:r>
        <w:rPr>
          <w:rFonts w:ascii="宋体" w:hAnsi="宋体" w:eastAsia="宋体"/>
          <w:lang w:eastAsia="zh-CN"/>
        </w:rPr>
        <w:t>C. 单一平台广告投放</w:t>
      </w:r>
    </w:p>
    <w:p w14:paraId="5C671C07">
      <w:pPr>
        <w:rPr>
          <w:rFonts w:hint="eastAsia" w:ascii="宋体" w:hAnsi="宋体" w:eastAsia="宋体"/>
          <w:lang w:eastAsia="zh-CN"/>
        </w:rPr>
      </w:pPr>
      <w:r>
        <w:rPr>
          <w:rFonts w:ascii="宋体" w:hAnsi="宋体" w:eastAsia="宋体"/>
          <w:lang w:eastAsia="zh-CN"/>
        </w:rPr>
        <w:t>D. 内容策划与制作</w:t>
      </w:r>
    </w:p>
    <w:p w14:paraId="7AAB3033">
      <w:pPr>
        <w:rPr>
          <w:rFonts w:hint="eastAsia" w:ascii="宋体" w:hAnsi="宋体" w:eastAsia="宋体"/>
          <w:lang w:eastAsia="zh-CN"/>
        </w:rPr>
      </w:pPr>
      <w:r>
        <w:rPr>
          <w:rFonts w:ascii="宋体" w:hAnsi="宋体" w:eastAsia="宋体"/>
          <w:lang w:eastAsia="zh-CN"/>
        </w:rPr>
        <w:t>E. 数据分析与优化</w:t>
      </w:r>
    </w:p>
    <w:p w14:paraId="146517CE">
      <w:pPr>
        <w:rPr>
          <w:rFonts w:hint="eastAsia" w:ascii="宋体" w:hAnsi="宋体" w:eastAsia="宋体"/>
          <w:lang w:eastAsia="zh-CN"/>
        </w:rPr>
      </w:pPr>
      <w:r>
        <w:rPr>
          <w:rFonts w:ascii="宋体" w:hAnsi="宋体" w:eastAsia="宋体"/>
          <w:lang w:eastAsia="zh-CN"/>
        </w:rPr>
        <w:t>答案：ABDE</w:t>
      </w:r>
    </w:p>
    <w:p w14:paraId="054EF64F">
      <w:pPr>
        <w:rPr>
          <w:rFonts w:hint="eastAsia" w:ascii="宋体" w:hAnsi="宋体" w:eastAsia="宋体"/>
          <w:lang w:eastAsia="zh-CN"/>
        </w:rPr>
      </w:pPr>
      <w:r>
        <w:rPr>
          <w:rFonts w:ascii="宋体" w:hAnsi="宋体" w:eastAsia="宋体"/>
          <w:lang w:eastAsia="zh-CN"/>
        </w:rPr>
        <w:t>440. 有助于提升达人的商业价值的做法是（）。</w:t>
      </w:r>
    </w:p>
    <w:p w14:paraId="414BD837">
      <w:pPr>
        <w:rPr>
          <w:rFonts w:hint="eastAsia" w:ascii="宋体" w:hAnsi="宋体" w:eastAsia="宋体"/>
          <w:lang w:eastAsia="zh-CN"/>
        </w:rPr>
      </w:pPr>
      <w:r>
        <w:rPr>
          <w:rFonts w:ascii="宋体" w:hAnsi="宋体" w:eastAsia="宋体"/>
          <w:lang w:eastAsia="zh-CN"/>
        </w:rPr>
        <w:t>A. 展示达人的专业素养和行业经验</w:t>
      </w:r>
    </w:p>
    <w:p w14:paraId="15B29392">
      <w:pPr>
        <w:rPr>
          <w:rFonts w:hint="eastAsia" w:ascii="宋体" w:hAnsi="宋体" w:eastAsia="宋体"/>
          <w:lang w:eastAsia="zh-CN"/>
        </w:rPr>
      </w:pPr>
      <w:r>
        <w:rPr>
          <w:rFonts w:ascii="宋体" w:hAnsi="宋体" w:eastAsia="宋体"/>
          <w:lang w:eastAsia="zh-CN"/>
        </w:rPr>
        <w:t>B. 精心设计达人头像和封面</w:t>
      </w:r>
    </w:p>
    <w:p w14:paraId="7ED3F67E">
      <w:pPr>
        <w:rPr>
          <w:rFonts w:hint="eastAsia" w:ascii="宋体" w:hAnsi="宋体" w:eastAsia="宋体"/>
          <w:lang w:eastAsia="zh-CN"/>
        </w:rPr>
      </w:pPr>
      <w:r>
        <w:rPr>
          <w:rFonts w:ascii="宋体" w:hAnsi="宋体" w:eastAsia="宋体"/>
          <w:lang w:eastAsia="zh-CN"/>
        </w:rPr>
        <w:t>C. 忽视用户反馈和舆论动态</w:t>
      </w:r>
    </w:p>
    <w:p w14:paraId="24A4314B">
      <w:pPr>
        <w:rPr>
          <w:rFonts w:hint="eastAsia" w:ascii="宋体" w:hAnsi="宋体" w:eastAsia="宋体"/>
          <w:lang w:eastAsia="zh-CN"/>
        </w:rPr>
      </w:pPr>
      <w:r>
        <w:rPr>
          <w:rFonts w:ascii="宋体" w:hAnsi="宋体" w:eastAsia="宋体"/>
          <w:lang w:eastAsia="zh-CN"/>
        </w:rPr>
        <w:t>D. 频繁更换达人形象以吸引注意力</w:t>
      </w:r>
    </w:p>
    <w:p w14:paraId="4A03C4EA">
      <w:pPr>
        <w:rPr>
          <w:rFonts w:hint="eastAsia" w:ascii="宋体" w:hAnsi="宋体" w:eastAsia="宋体"/>
          <w:lang w:eastAsia="zh-CN"/>
        </w:rPr>
      </w:pPr>
      <w:r>
        <w:rPr>
          <w:rFonts w:ascii="宋体" w:hAnsi="宋体" w:eastAsia="宋体"/>
          <w:lang w:eastAsia="zh-CN"/>
        </w:rPr>
        <w:t>E. 推出符合市场需求的产品或服务</w:t>
      </w:r>
    </w:p>
    <w:p w14:paraId="0DA62778">
      <w:pPr>
        <w:rPr>
          <w:rFonts w:hint="eastAsia" w:ascii="宋体" w:hAnsi="宋体" w:eastAsia="宋体"/>
          <w:lang w:eastAsia="zh-CN"/>
        </w:rPr>
      </w:pPr>
      <w:r>
        <w:rPr>
          <w:rFonts w:ascii="宋体" w:hAnsi="宋体" w:eastAsia="宋体"/>
          <w:lang w:eastAsia="zh-CN"/>
        </w:rPr>
        <w:t>答案：ABE</w:t>
      </w:r>
    </w:p>
    <w:p w14:paraId="3A44CDA2">
      <w:pPr>
        <w:rPr>
          <w:rFonts w:hint="eastAsia" w:ascii="宋体" w:hAnsi="宋体" w:eastAsia="宋体"/>
          <w:lang w:eastAsia="zh-CN"/>
        </w:rPr>
      </w:pPr>
      <w:r>
        <w:rPr>
          <w:rFonts w:ascii="宋体" w:hAnsi="宋体" w:eastAsia="宋体"/>
          <w:lang w:eastAsia="zh-CN"/>
        </w:rPr>
        <w:t>441. 在全媒体运营中，运营师需确保所使用的作品、商标、专利等不侵犯他人的知识产权，这要求运营师了解并遵守（）。</w:t>
      </w:r>
    </w:p>
    <w:p w14:paraId="7C918BAD">
      <w:pPr>
        <w:rPr>
          <w:rFonts w:hint="eastAsia" w:ascii="宋体" w:hAnsi="宋体" w:eastAsia="宋体"/>
          <w:lang w:eastAsia="zh-CN"/>
        </w:rPr>
      </w:pPr>
      <w:r>
        <w:rPr>
          <w:rFonts w:ascii="宋体" w:hAnsi="宋体" w:eastAsia="宋体"/>
          <w:lang w:eastAsia="zh-CN"/>
        </w:rPr>
        <w:t>A. 商标法中关于商标注册与保护的要求</w:t>
      </w:r>
    </w:p>
    <w:p w14:paraId="76A86527">
      <w:pPr>
        <w:rPr>
          <w:rFonts w:hint="eastAsia" w:ascii="宋体" w:hAnsi="宋体" w:eastAsia="宋体"/>
          <w:lang w:eastAsia="zh-CN"/>
        </w:rPr>
      </w:pPr>
      <w:r>
        <w:rPr>
          <w:rFonts w:ascii="宋体" w:hAnsi="宋体" w:eastAsia="宋体"/>
          <w:lang w:eastAsia="zh-CN"/>
        </w:rPr>
        <w:t>B. 著作权法中关于作品保护的规定</w:t>
      </w:r>
    </w:p>
    <w:p w14:paraId="353D8C5E">
      <w:pPr>
        <w:rPr>
          <w:rFonts w:hint="eastAsia" w:ascii="宋体" w:hAnsi="宋体" w:eastAsia="宋体"/>
          <w:lang w:eastAsia="zh-CN"/>
        </w:rPr>
      </w:pPr>
      <w:r>
        <w:rPr>
          <w:rFonts w:ascii="宋体" w:hAnsi="宋体" w:eastAsia="宋体"/>
          <w:lang w:eastAsia="zh-CN"/>
        </w:rPr>
        <w:t>C. 网络安全法中关于用户信息保护的原则</w:t>
      </w:r>
    </w:p>
    <w:p w14:paraId="153ECE17">
      <w:pPr>
        <w:rPr>
          <w:rFonts w:hint="eastAsia" w:ascii="宋体" w:hAnsi="宋体" w:eastAsia="宋体"/>
          <w:lang w:eastAsia="zh-CN"/>
        </w:rPr>
      </w:pPr>
      <w:r>
        <w:rPr>
          <w:rFonts w:ascii="宋体" w:hAnsi="宋体" w:eastAsia="宋体"/>
          <w:lang w:eastAsia="zh-CN"/>
        </w:rPr>
        <w:t>D. 专利法中关于专利申请与授权的条件</w:t>
      </w:r>
    </w:p>
    <w:p w14:paraId="2574F6F6">
      <w:pPr>
        <w:rPr>
          <w:rFonts w:hint="eastAsia" w:ascii="宋体" w:hAnsi="宋体" w:eastAsia="宋体"/>
          <w:lang w:eastAsia="zh-CN"/>
        </w:rPr>
      </w:pPr>
      <w:r>
        <w:rPr>
          <w:rFonts w:ascii="宋体" w:hAnsi="宋体" w:eastAsia="宋体"/>
          <w:lang w:eastAsia="zh-CN"/>
        </w:rPr>
        <w:t>E. 消费者权益保护法中关于广告真实性的规定</w:t>
      </w:r>
    </w:p>
    <w:p w14:paraId="13331476">
      <w:pPr>
        <w:rPr>
          <w:rFonts w:hint="eastAsia" w:ascii="宋体" w:hAnsi="宋体" w:eastAsia="宋体"/>
          <w:lang w:eastAsia="zh-CN"/>
        </w:rPr>
      </w:pPr>
      <w:r>
        <w:rPr>
          <w:rFonts w:ascii="宋体" w:hAnsi="宋体" w:eastAsia="宋体"/>
          <w:lang w:eastAsia="zh-CN"/>
        </w:rPr>
        <w:t>答案：ABD</w:t>
      </w:r>
    </w:p>
    <w:p w14:paraId="29A4A538">
      <w:pPr>
        <w:rPr>
          <w:rFonts w:hint="eastAsia" w:ascii="宋体" w:hAnsi="宋体" w:eastAsia="宋体"/>
          <w:lang w:eastAsia="zh-CN"/>
        </w:rPr>
      </w:pPr>
      <w:r>
        <w:rPr>
          <w:rFonts w:ascii="宋体" w:hAnsi="宋体" w:eastAsia="宋体"/>
          <w:lang w:eastAsia="zh-CN"/>
        </w:rPr>
        <w:t>442. 达人选拔后续管理中，关于达人绩效评估的正确做法包括（）。</w:t>
      </w:r>
    </w:p>
    <w:p w14:paraId="2C633195">
      <w:pPr>
        <w:rPr>
          <w:rFonts w:hint="eastAsia" w:ascii="宋体" w:hAnsi="宋体" w:eastAsia="宋体"/>
          <w:lang w:eastAsia="zh-CN"/>
        </w:rPr>
      </w:pPr>
      <w:r>
        <w:rPr>
          <w:rFonts w:ascii="宋体" w:hAnsi="宋体" w:eastAsia="宋体"/>
          <w:lang w:eastAsia="zh-CN"/>
        </w:rPr>
        <w:t>A. 评估粉丝互动率</w:t>
      </w:r>
    </w:p>
    <w:p w14:paraId="7471EB9B">
      <w:pPr>
        <w:rPr>
          <w:rFonts w:hint="eastAsia" w:ascii="宋体" w:hAnsi="宋体" w:eastAsia="宋体"/>
          <w:lang w:eastAsia="zh-CN"/>
        </w:rPr>
      </w:pPr>
      <w:r>
        <w:rPr>
          <w:rFonts w:ascii="宋体" w:hAnsi="宋体" w:eastAsia="宋体"/>
          <w:lang w:eastAsia="zh-CN"/>
        </w:rPr>
        <w:t>B. 评估内容发布频率</w:t>
      </w:r>
    </w:p>
    <w:p w14:paraId="51688847">
      <w:pPr>
        <w:rPr>
          <w:rFonts w:hint="eastAsia" w:ascii="宋体" w:hAnsi="宋体" w:eastAsia="宋体"/>
          <w:lang w:eastAsia="zh-CN"/>
        </w:rPr>
      </w:pPr>
      <w:r>
        <w:rPr>
          <w:rFonts w:ascii="宋体" w:hAnsi="宋体" w:eastAsia="宋体"/>
          <w:lang w:eastAsia="zh-CN"/>
        </w:rPr>
        <w:t>C. 评估达人外貌形象</w:t>
      </w:r>
    </w:p>
    <w:p w14:paraId="3240E615">
      <w:pPr>
        <w:rPr>
          <w:rFonts w:hint="eastAsia" w:ascii="宋体" w:hAnsi="宋体" w:eastAsia="宋体"/>
          <w:lang w:eastAsia="zh-CN"/>
        </w:rPr>
      </w:pPr>
      <w:r>
        <w:rPr>
          <w:rFonts w:ascii="宋体" w:hAnsi="宋体" w:eastAsia="宋体"/>
          <w:lang w:eastAsia="zh-CN"/>
        </w:rPr>
        <w:t>D. 评估达人个人生活状态</w:t>
      </w:r>
    </w:p>
    <w:p w14:paraId="7EC788BE">
      <w:pPr>
        <w:rPr>
          <w:rFonts w:hint="eastAsia" w:ascii="宋体" w:hAnsi="宋体" w:eastAsia="宋体"/>
          <w:lang w:eastAsia="zh-CN"/>
        </w:rPr>
      </w:pPr>
      <w:r>
        <w:rPr>
          <w:rFonts w:ascii="宋体" w:hAnsi="宋体" w:eastAsia="宋体"/>
          <w:lang w:eastAsia="zh-CN"/>
        </w:rPr>
        <w:t>E. 评估转化率</w:t>
      </w:r>
    </w:p>
    <w:p w14:paraId="47D5EE6A">
      <w:pPr>
        <w:rPr>
          <w:rFonts w:hint="eastAsia" w:ascii="宋体" w:hAnsi="宋体" w:eastAsia="宋体"/>
          <w:lang w:eastAsia="zh-CN"/>
        </w:rPr>
      </w:pPr>
      <w:r>
        <w:rPr>
          <w:rFonts w:ascii="宋体" w:hAnsi="宋体" w:eastAsia="宋体"/>
          <w:lang w:eastAsia="zh-CN"/>
        </w:rPr>
        <w:t>答案：ABE</w:t>
      </w:r>
    </w:p>
    <w:p w14:paraId="7528290E">
      <w:pPr>
        <w:rPr>
          <w:rFonts w:hint="eastAsia" w:ascii="宋体" w:hAnsi="宋体" w:eastAsia="宋体"/>
          <w:lang w:eastAsia="zh-CN"/>
        </w:rPr>
      </w:pPr>
      <w:r>
        <w:rPr>
          <w:rFonts w:ascii="宋体" w:hAnsi="宋体" w:eastAsia="宋体"/>
          <w:lang w:eastAsia="zh-CN"/>
        </w:rPr>
        <w:t>443. 新媒体传播过程的要素包括（）。</w:t>
      </w:r>
    </w:p>
    <w:p w14:paraId="20BBE20B">
      <w:pPr>
        <w:rPr>
          <w:rFonts w:hint="eastAsia" w:ascii="宋体" w:hAnsi="宋体" w:eastAsia="宋体"/>
          <w:lang w:eastAsia="zh-CN"/>
        </w:rPr>
      </w:pPr>
      <w:r>
        <w:rPr>
          <w:rFonts w:ascii="宋体" w:hAnsi="宋体" w:eastAsia="宋体"/>
          <w:lang w:eastAsia="zh-CN"/>
        </w:rPr>
        <w:t>A. 受众</w:t>
      </w:r>
    </w:p>
    <w:p w14:paraId="62DB7F75">
      <w:pPr>
        <w:rPr>
          <w:rFonts w:hint="eastAsia" w:ascii="宋体" w:hAnsi="宋体" w:eastAsia="宋体"/>
          <w:lang w:eastAsia="zh-CN"/>
        </w:rPr>
      </w:pPr>
      <w:r>
        <w:rPr>
          <w:rFonts w:ascii="宋体" w:hAnsi="宋体" w:eastAsia="宋体"/>
          <w:lang w:eastAsia="zh-CN"/>
        </w:rPr>
        <w:t>B. 传播者</w:t>
      </w:r>
    </w:p>
    <w:p w14:paraId="19B5A5F0">
      <w:pPr>
        <w:rPr>
          <w:rFonts w:hint="eastAsia" w:ascii="宋体" w:hAnsi="宋体" w:eastAsia="宋体"/>
          <w:lang w:eastAsia="zh-CN"/>
        </w:rPr>
      </w:pPr>
      <w:r>
        <w:rPr>
          <w:rFonts w:ascii="宋体" w:hAnsi="宋体" w:eastAsia="宋体"/>
          <w:lang w:eastAsia="zh-CN"/>
        </w:rPr>
        <w:t>C. 反馈机制</w:t>
      </w:r>
    </w:p>
    <w:p w14:paraId="68ABBA62">
      <w:pPr>
        <w:rPr>
          <w:rFonts w:hint="eastAsia" w:ascii="宋体" w:hAnsi="宋体" w:eastAsia="宋体"/>
          <w:lang w:eastAsia="zh-CN"/>
        </w:rPr>
      </w:pPr>
      <w:r>
        <w:rPr>
          <w:rFonts w:ascii="宋体" w:hAnsi="宋体" w:eastAsia="宋体"/>
          <w:lang w:eastAsia="zh-CN"/>
        </w:rPr>
        <w:t>D. 传播渠道</w:t>
      </w:r>
    </w:p>
    <w:p w14:paraId="1F1A2569">
      <w:pPr>
        <w:rPr>
          <w:rFonts w:hint="eastAsia" w:ascii="宋体" w:hAnsi="宋体" w:eastAsia="宋体"/>
          <w:lang w:eastAsia="zh-CN"/>
        </w:rPr>
      </w:pPr>
      <w:r>
        <w:rPr>
          <w:rFonts w:ascii="宋体" w:hAnsi="宋体" w:eastAsia="宋体"/>
          <w:lang w:eastAsia="zh-CN"/>
        </w:rPr>
        <w:t>E. 传播效果</w:t>
      </w:r>
    </w:p>
    <w:p w14:paraId="4919DE86">
      <w:pPr>
        <w:rPr>
          <w:rFonts w:hint="eastAsia" w:ascii="宋体" w:hAnsi="宋体" w:eastAsia="宋体"/>
          <w:lang w:eastAsia="zh-CN"/>
        </w:rPr>
      </w:pPr>
      <w:r>
        <w:rPr>
          <w:rFonts w:ascii="宋体" w:hAnsi="宋体" w:eastAsia="宋体"/>
          <w:lang w:eastAsia="zh-CN"/>
        </w:rPr>
        <w:t>答案：ABCDE</w:t>
      </w:r>
    </w:p>
    <w:p w14:paraId="007A890F">
      <w:pPr>
        <w:rPr>
          <w:rFonts w:hint="eastAsia" w:ascii="宋体" w:hAnsi="宋体" w:eastAsia="宋体"/>
          <w:lang w:eastAsia="zh-CN"/>
        </w:rPr>
      </w:pPr>
      <w:r>
        <w:rPr>
          <w:rFonts w:ascii="宋体" w:hAnsi="宋体" w:eastAsia="宋体"/>
          <w:lang w:eastAsia="zh-CN"/>
        </w:rPr>
        <w:t>444. 私域流量运营的目标包括（）。</w:t>
      </w:r>
    </w:p>
    <w:p w14:paraId="77E8B7C6">
      <w:pPr>
        <w:rPr>
          <w:rFonts w:hint="eastAsia" w:ascii="宋体" w:hAnsi="宋体" w:eastAsia="宋体"/>
          <w:lang w:eastAsia="zh-CN"/>
        </w:rPr>
      </w:pPr>
      <w:r>
        <w:rPr>
          <w:rFonts w:ascii="宋体" w:hAnsi="宋体" w:eastAsia="宋体"/>
          <w:lang w:eastAsia="zh-CN"/>
        </w:rPr>
        <w:t>A. 降低运营成本</w:t>
      </w:r>
    </w:p>
    <w:p w14:paraId="35DF1108">
      <w:pPr>
        <w:rPr>
          <w:rFonts w:hint="eastAsia" w:ascii="宋体" w:hAnsi="宋体" w:eastAsia="宋体"/>
          <w:lang w:eastAsia="zh-CN"/>
        </w:rPr>
      </w:pPr>
      <w:r>
        <w:rPr>
          <w:rFonts w:ascii="宋体" w:hAnsi="宋体" w:eastAsia="宋体"/>
          <w:lang w:eastAsia="zh-CN"/>
        </w:rPr>
        <w:t>B. 提高用户粘性</w:t>
      </w:r>
    </w:p>
    <w:p w14:paraId="499D26B7">
      <w:pPr>
        <w:rPr>
          <w:rFonts w:hint="eastAsia" w:ascii="宋体" w:hAnsi="宋体" w:eastAsia="宋体"/>
          <w:lang w:eastAsia="zh-CN"/>
        </w:rPr>
      </w:pPr>
      <w:r>
        <w:rPr>
          <w:rFonts w:ascii="宋体" w:hAnsi="宋体" w:eastAsia="宋体"/>
          <w:lang w:eastAsia="zh-CN"/>
        </w:rPr>
        <w:t>C. 减少用户数量</w:t>
      </w:r>
    </w:p>
    <w:p w14:paraId="2CE306E9">
      <w:pPr>
        <w:rPr>
          <w:rFonts w:hint="eastAsia" w:ascii="宋体" w:hAnsi="宋体" w:eastAsia="宋体"/>
          <w:lang w:eastAsia="zh-CN"/>
        </w:rPr>
      </w:pPr>
      <w:r>
        <w:rPr>
          <w:rFonts w:ascii="宋体" w:hAnsi="宋体" w:eastAsia="宋体"/>
          <w:lang w:eastAsia="zh-CN"/>
        </w:rPr>
        <w:t>D. 促进用户转化</w:t>
      </w:r>
    </w:p>
    <w:p w14:paraId="1C8CD69D">
      <w:pPr>
        <w:rPr>
          <w:rFonts w:hint="eastAsia" w:ascii="宋体" w:hAnsi="宋体" w:eastAsia="宋体"/>
          <w:lang w:eastAsia="zh-CN"/>
        </w:rPr>
      </w:pPr>
      <w:r>
        <w:rPr>
          <w:rFonts w:ascii="宋体" w:hAnsi="宋体" w:eastAsia="宋体"/>
          <w:lang w:eastAsia="zh-CN"/>
        </w:rPr>
        <w:t>E. 增强品牌影响力</w:t>
      </w:r>
    </w:p>
    <w:p w14:paraId="621200D4">
      <w:pPr>
        <w:rPr>
          <w:rFonts w:hint="eastAsia" w:ascii="宋体" w:hAnsi="宋体" w:eastAsia="宋体"/>
          <w:lang w:eastAsia="zh-CN"/>
        </w:rPr>
      </w:pPr>
      <w:r>
        <w:rPr>
          <w:rFonts w:ascii="宋体" w:hAnsi="宋体" w:eastAsia="宋体"/>
          <w:lang w:eastAsia="zh-CN"/>
        </w:rPr>
        <w:t>答案：ABDE</w:t>
      </w:r>
    </w:p>
    <w:p w14:paraId="67B69CE8">
      <w:pPr>
        <w:rPr>
          <w:rFonts w:hint="eastAsia" w:ascii="宋体" w:hAnsi="宋体" w:eastAsia="宋体"/>
          <w:lang w:eastAsia="zh-CN"/>
        </w:rPr>
      </w:pPr>
      <w:r>
        <w:rPr>
          <w:rFonts w:ascii="宋体" w:hAnsi="宋体" w:eastAsia="宋体"/>
          <w:lang w:eastAsia="zh-CN"/>
        </w:rPr>
        <w:t>445. 增值服务付费的形式包括（）。</w:t>
      </w:r>
    </w:p>
    <w:p w14:paraId="63AE4C97">
      <w:pPr>
        <w:rPr>
          <w:rFonts w:hint="eastAsia" w:ascii="宋体" w:hAnsi="宋体" w:eastAsia="宋体"/>
          <w:lang w:eastAsia="zh-CN"/>
        </w:rPr>
      </w:pPr>
      <w:r>
        <w:rPr>
          <w:rFonts w:ascii="宋体" w:hAnsi="宋体" w:eastAsia="宋体"/>
          <w:lang w:eastAsia="zh-CN"/>
        </w:rPr>
        <w:t>A. 信息流广告</w:t>
      </w:r>
    </w:p>
    <w:p w14:paraId="30BD34AB">
      <w:pPr>
        <w:rPr>
          <w:rFonts w:hint="eastAsia" w:ascii="宋体" w:hAnsi="宋体" w:eastAsia="宋体"/>
          <w:lang w:eastAsia="zh-CN"/>
        </w:rPr>
      </w:pPr>
      <w:r>
        <w:rPr>
          <w:rFonts w:ascii="宋体" w:hAnsi="宋体" w:eastAsia="宋体"/>
          <w:lang w:eastAsia="zh-CN"/>
        </w:rPr>
        <w:t>B. 会员服务</w:t>
      </w:r>
    </w:p>
    <w:p w14:paraId="659A489B">
      <w:pPr>
        <w:rPr>
          <w:rFonts w:hint="eastAsia" w:ascii="宋体" w:hAnsi="宋体" w:eastAsia="宋体"/>
          <w:lang w:eastAsia="zh-CN"/>
        </w:rPr>
      </w:pPr>
      <w:r>
        <w:rPr>
          <w:rFonts w:ascii="宋体" w:hAnsi="宋体" w:eastAsia="宋体"/>
          <w:lang w:eastAsia="zh-CN"/>
        </w:rPr>
        <w:t>C. 高级功能解锁</w:t>
      </w:r>
    </w:p>
    <w:p w14:paraId="6AE03CE5">
      <w:pPr>
        <w:rPr>
          <w:rFonts w:hint="eastAsia" w:ascii="宋体" w:hAnsi="宋体" w:eastAsia="宋体"/>
          <w:lang w:eastAsia="zh-CN"/>
        </w:rPr>
      </w:pPr>
      <w:r>
        <w:rPr>
          <w:rFonts w:ascii="宋体" w:hAnsi="宋体" w:eastAsia="宋体"/>
          <w:lang w:eastAsia="zh-CN"/>
        </w:rPr>
        <w:t>D. 虚拟商品销售</w:t>
      </w:r>
    </w:p>
    <w:p w14:paraId="378D0E2F">
      <w:pPr>
        <w:rPr>
          <w:rFonts w:hint="eastAsia" w:ascii="宋体" w:hAnsi="宋体" w:eastAsia="宋体"/>
          <w:lang w:eastAsia="zh-CN"/>
        </w:rPr>
      </w:pPr>
      <w:r>
        <w:rPr>
          <w:rFonts w:ascii="宋体" w:hAnsi="宋体" w:eastAsia="宋体"/>
          <w:lang w:eastAsia="zh-CN"/>
        </w:rPr>
        <w:t>E. 内容付费</w:t>
      </w:r>
    </w:p>
    <w:p w14:paraId="3965F79E">
      <w:pPr>
        <w:rPr>
          <w:rFonts w:hint="eastAsia" w:ascii="宋体" w:hAnsi="宋体" w:eastAsia="宋体"/>
          <w:lang w:eastAsia="zh-CN"/>
        </w:rPr>
      </w:pPr>
      <w:r>
        <w:rPr>
          <w:rFonts w:ascii="宋体" w:hAnsi="宋体" w:eastAsia="宋体"/>
          <w:lang w:eastAsia="zh-CN"/>
        </w:rPr>
        <w:t>答案：BCDE</w:t>
      </w:r>
    </w:p>
    <w:p w14:paraId="17D93A5F">
      <w:pPr>
        <w:rPr>
          <w:rFonts w:hint="eastAsia" w:ascii="宋体" w:hAnsi="宋体" w:eastAsia="宋体"/>
          <w:lang w:eastAsia="zh-CN"/>
        </w:rPr>
      </w:pPr>
      <w:r>
        <w:rPr>
          <w:rFonts w:ascii="宋体" w:hAnsi="宋体" w:eastAsia="宋体"/>
          <w:lang w:eastAsia="zh-CN"/>
        </w:rPr>
        <w:t>446. 全媒体运营师在评估候选人团队合作能力时，需要重点关注的方面包括（）。</w:t>
      </w:r>
    </w:p>
    <w:p w14:paraId="03A11D6A">
      <w:pPr>
        <w:rPr>
          <w:rFonts w:hint="eastAsia" w:ascii="宋体" w:hAnsi="宋体" w:eastAsia="宋体"/>
          <w:lang w:eastAsia="zh-CN"/>
        </w:rPr>
      </w:pPr>
      <w:r>
        <w:rPr>
          <w:rFonts w:ascii="宋体" w:hAnsi="宋体" w:eastAsia="宋体"/>
          <w:lang w:eastAsia="zh-CN"/>
        </w:rPr>
        <w:t>A. 剧本创作能力</w:t>
      </w:r>
    </w:p>
    <w:p w14:paraId="56F2293F">
      <w:pPr>
        <w:rPr>
          <w:rFonts w:hint="eastAsia" w:ascii="宋体" w:hAnsi="宋体" w:eastAsia="宋体"/>
          <w:lang w:eastAsia="zh-CN"/>
        </w:rPr>
      </w:pPr>
      <w:r>
        <w:rPr>
          <w:rFonts w:ascii="宋体" w:hAnsi="宋体" w:eastAsia="宋体"/>
          <w:lang w:eastAsia="zh-CN"/>
        </w:rPr>
        <w:t>B. 信息传递清晰性</w:t>
      </w:r>
    </w:p>
    <w:p w14:paraId="23254981">
      <w:pPr>
        <w:rPr>
          <w:rFonts w:hint="eastAsia" w:ascii="宋体" w:hAnsi="宋体" w:eastAsia="宋体"/>
          <w:lang w:eastAsia="zh-CN"/>
        </w:rPr>
      </w:pPr>
      <w:r>
        <w:rPr>
          <w:rFonts w:ascii="宋体" w:hAnsi="宋体" w:eastAsia="宋体"/>
          <w:lang w:eastAsia="zh-CN"/>
        </w:rPr>
        <w:t>C. 社交媒体运营策略</w:t>
      </w:r>
    </w:p>
    <w:p w14:paraId="688197C0">
      <w:pPr>
        <w:rPr>
          <w:rFonts w:hint="eastAsia" w:ascii="宋体" w:hAnsi="宋体" w:eastAsia="宋体"/>
          <w:lang w:eastAsia="zh-CN"/>
        </w:rPr>
      </w:pPr>
      <w:r>
        <w:rPr>
          <w:rFonts w:ascii="宋体" w:hAnsi="宋体" w:eastAsia="宋体"/>
          <w:lang w:eastAsia="zh-CN"/>
        </w:rPr>
        <w:t>D. 分工合作的效率</w:t>
      </w:r>
    </w:p>
    <w:p w14:paraId="4EA7A24D">
      <w:pPr>
        <w:rPr>
          <w:rFonts w:hint="eastAsia" w:ascii="宋体" w:hAnsi="宋体" w:eastAsia="宋体"/>
          <w:lang w:eastAsia="zh-CN"/>
        </w:rPr>
      </w:pPr>
      <w:r>
        <w:rPr>
          <w:rFonts w:ascii="宋体" w:hAnsi="宋体" w:eastAsia="宋体"/>
          <w:lang w:eastAsia="zh-CN"/>
        </w:rPr>
        <w:t>E. 解决冲突的方法</w:t>
      </w:r>
    </w:p>
    <w:p w14:paraId="100A3FFD">
      <w:pPr>
        <w:rPr>
          <w:rFonts w:hint="eastAsia" w:ascii="宋体" w:hAnsi="宋体" w:eastAsia="宋体"/>
          <w:lang w:eastAsia="zh-CN"/>
        </w:rPr>
      </w:pPr>
      <w:r>
        <w:rPr>
          <w:rFonts w:ascii="宋体" w:hAnsi="宋体" w:eastAsia="宋体"/>
          <w:lang w:eastAsia="zh-CN"/>
        </w:rPr>
        <w:t>答案：BDE</w:t>
      </w:r>
    </w:p>
    <w:p w14:paraId="7445827B">
      <w:pPr>
        <w:rPr>
          <w:rFonts w:hint="eastAsia" w:ascii="宋体" w:hAnsi="宋体" w:eastAsia="宋体"/>
          <w:lang w:eastAsia="zh-CN"/>
        </w:rPr>
      </w:pPr>
      <w:r>
        <w:rPr>
          <w:rFonts w:ascii="宋体" w:hAnsi="宋体" w:eastAsia="宋体"/>
          <w:lang w:eastAsia="zh-CN"/>
        </w:rPr>
        <w:t>447. 在选择全媒体运营的商业化变现模式时，应综合考虑的因素包括（）。</w:t>
      </w:r>
    </w:p>
    <w:p w14:paraId="29ABA404">
      <w:pPr>
        <w:rPr>
          <w:rFonts w:hint="eastAsia" w:ascii="宋体" w:hAnsi="宋体" w:eastAsia="宋体"/>
          <w:lang w:eastAsia="zh-CN"/>
        </w:rPr>
      </w:pPr>
      <w:r>
        <w:rPr>
          <w:rFonts w:ascii="宋体" w:hAnsi="宋体" w:eastAsia="宋体"/>
          <w:lang w:eastAsia="zh-CN"/>
        </w:rPr>
        <w:t>A. 用户群体的消费能力和偏好</w:t>
      </w:r>
    </w:p>
    <w:p w14:paraId="38C006B2">
      <w:pPr>
        <w:rPr>
          <w:rFonts w:hint="eastAsia" w:ascii="宋体" w:hAnsi="宋体" w:eastAsia="宋体"/>
          <w:lang w:eastAsia="zh-CN"/>
        </w:rPr>
      </w:pPr>
      <w:r>
        <w:rPr>
          <w:rFonts w:ascii="宋体" w:hAnsi="宋体" w:eastAsia="宋体"/>
          <w:lang w:eastAsia="zh-CN"/>
        </w:rPr>
        <w:t>B. 内容的独特性和吸引力</w:t>
      </w:r>
    </w:p>
    <w:p w14:paraId="39CD9AF4">
      <w:pPr>
        <w:rPr>
          <w:rFonts w:hint="eastAsia" w:ascii="宋体" w:hAnsi="宋体" w:eastAsia="宋体"/>
          <w:lang w:eastAsia="zh-CN"/>
        </w:rPr>
      </w:pPr>
      <w:r>
        <w:rPr>
          <w:rFonts w:ascii="宋体" w:hAnsi="宋体" w:eastAsia="宋体"/>
          <w:lang w:eastAsia="zh-CN"/>
        </w:rPr>
        <w:t>C. 运营团队的技术水平和经验</w:t>
      </w:r>
    </w:p>
    <w:p w14:paraId="1FBE56A3">
      <w:pPr>
        <w:rPr>
          <w:rFonts w:hint="eastAsia" w:ascii="宋体" w:hAnsi="宋体" w:eastAsia="宋体"/>
          <w:lang w:eastAsia="zh-CN"/>
        </w:rPr>
      </w:pPr>
      <w:r>
        <w:rPr>
          <w:rFonts w:ascii="宋体" w:hAnsi="宋体" w:eastAsia="宋体"/>
          <w:lang w:eastAsia="zh-CN"/>
        </w:rPr>
        <w:t>D. 平台对变现模式的支持和限制</w:t>
      </w:r>
    </w:p>
    <w:p w14:paraId="640E7671">
      <w:pPr>
        <w:rPr>
          <w:rFonts w:hint="eastAsia" w:ascii="宋体" w:hAnsi="宋体" w:eastAsia="宋体"/>
          <w:lang w:eastAsia="zh-CN"/>
        </w:rPr>
      </w:pPr>
      <w:r>
        <w:rPr>
          <w:rFonts w:ascii="宋体" w:hAnsi="宋体" w:eastAsia="宋体"/>
          <w:lang w:eastAsia="zh-CN"/>
        </w:rPr>
        <w:t>E. 变现模式的长期可持续性和稳定性</w:t>
      </w:r>
    </w:p>
    <w:p w14:paraId="19E2B4FB">
      <w:pPr>
        <w:rPr>
          <w:rFonts w:hint="eastAsia" w:ascii="宋体" w:hAnsi="宋体" w:eastAsia="宋体"/>
          <w:lang w:eastAsia="zh-CN"/>
        </w:rPr>
      </w:pPr>
      <w:r>
        <w:rPr>
          <w:rFonts w:ascii="宋体" w:hAnsi="宋体" w:eastAsia="宋体"/>
          <w:lang w:eastAsia="zh-CN"/>
        </w:rPr>
        <w:t>答案：ABCDE</w:t>
      </w:r>
    </w:p>
    <w:p w14:paraId="2945B230">
      <w:pPr>
        <w:rPr>
          <w:rFonts w:hint="eastAsia" w:ascii="宋体" w:hAnsi="宋体" w:eastAsia="宋体"/>
          <w:lang w:eastAsia="zh-CN"/>
        </w:rPr>
      </w:pPr>
      <w:r>
        <w:rPr>
          <w:rFonts w:ascii="宋体" w:hAnsi="宋体" w:eastAsia="宋体"/>
          <w:lang w:eastAsia="zh-CN"/>
        </w:rPr>
        <w:t>448. 多渠道营销面临的挑战包括（）。</w:t>
      </w:r>
    </w:p>
    <w:p w14:paraId="71D1AD55">
      <w:pPr>
        <w:rPr>
          <w:rFonts w:hint="eastAsia" w:ascii="宋体" w:hAnsi="宋体" w:eastAsia="宋体"/>
          <w:lang w:eastAsia="zh-CN"/>
        </w:rPr>
      </w:pPr>
      <w:r>
        <w:rPr>
          <w:rFonts w:ascii="宋体" w:hAnsi="宋体" w:eastAsia="宋体"/>
          <w:lang w:eastAsia="zh-CN"/>
        </w:rPr>
        <w:t>A. 用户对广告的抵触情绪</w:t>
      </w:r>
    </w:p>
    <w:p w14:paraId="13F3842D">
      <w:pPr>
        <w:rPr>
          <w:rFonts w:hint="eastAsia" w:ascii="宋体" w:hAnsi="宋体" w:eastAsia="宋体"/>
          <w:lang w:eastAsia="zh-CN"/>
        </w:rPr>
      </w:pPr>
      <w:r>
        <w:rPr>
          <w:rFonts w:ascii="宋体" w:hAnsi="宋体" w:eastAsia="宋体"/>
          <w:lang w:eastAsia="zh-CN"/>
        </w:rPr>
        <w:t>B. 渠道管理的复杂性增加</w:t>
      </w:r>
    </w:p>
    <w:p w14:paraId="00227437">
      <w:pPr>
        <w:rPr>
          <w:rFonts w:hint="eastAsia" w:ascii="宋体" w:hAnsi="宋体" w:eastAsia="宋体"/>
          <w:lang w:eastAsia="zh-CN"/>
        </w:rPr>
      </w:pPr>
      <w:r>
        <w:rPr>
          <w:rFonts w:ascii="宋体" w:hAnsi="宋体" w:eastAsia="宋体"/>
          <w:lang w:eastAsia="zh-CN"/>
        </w:rPr>
        <w:t>C. 品牌形象的统一维护</w:t>
      </w:r>
    </w:p>
    <w:p w14:paraId="44D1087E">
      <w:pPr>
        <w:rPr>
          <w:rFonts w:hint="eastAsia" w:ascii="宋体" w:hAnsi="宋体" w:eastAsia="宋体"/>
          <w:lang w:eastAsia="zh-CN"/>
        </w:rPr>
      </w:pPr>
      <w:r>
        <w:rPr>
          <w:rFonts w:ascii="宋体" w:hAnsi="宋体" w:eastAsia="宋体"/>
          <w:lang w:eastAsia="zh-CN"/>
        </w:rPr>
        <w:t>D. 数据整合与分析能力的提升</w:t>
      </w:r>
    </w:p>
    <w:p w14:paraId="223FB18D">
      <w:pPr>
        <w:rPr>
          <w:rFonts w:hint="eastAsia" w:ascii="宋体" w:hAnsi="宋体" w:eastAsia="宋体"/>
          <w:lang w:eastAsia="zh-CN"/>
        </w:rPr>
      </w:pPr>
      <w:r>
        <w:rPr>
          <w:rFonts w:ascii="宋体" w:hAnsi="宋体" w:eastAsia="宋体"/>
          <w:lang w:eastAsia="zh-CN"/>
        </w:rPr>
        <w:t>E. 内容创作的同质化现象</w:t>
      </w:r>
    </w:p>
    <w:p w14:paraId="008B460B">
      <w:pPr>
        <w:rPr>
          <w:rFonts w:hint="eastAsia" w:ascii="宋体" w:hAnsi="宋体" w:eastAsia="宋体"/>
          <w:lang w:eastAsia="zh-CN"/>
        </w:rPr>
      </w:pPr>
      <w:r>
        <w:rPr>
          <w:rFonts w:ascii="宋体" w:hAnsi="宋体" w:eastAsia="宋体"/>
          <w:lang w:eastAsia="zh-CN"/>
        </w:rPr>
        <w:t>答案：ABCD</w:t>
      </w:r>
    </w:p>
    <w:p w14:paraId="7A0AC2F9">
      <w:pPr>
        <w:rPr>
          <w:rFonts w:hint="eastAsia" w:ascii="宋体" w:hAnsi="宋体" w:eastAsia="宋体"/>
          <w:lang w:eastAsia="zh-CN"/>
        </w:rPr>
      </w:pPr>
      <w:r>
        <w:rPr>
          <w:rFonts w:ascii="宋体" w:hAnsi="宋体" w:eastAsia="宋体"/>
          <w:lang w:eastAsia="zh-CN"/>
        </w:rPr>
        <w:t>449. 为了有效学习借鉴优秀选题案例，运营师可以通过（）途径获取案例资源。</w:t>
      </w:r>
    </w:p>
    <w:p w14:paraId="09E6C665">
      <w:pPr>
        <w:rPr>
          <w:rFonts w:hint="eastAsia" w:ascii="宋体" w:hAnsi="宋体" w:eastAsia="宋体"/>
          <w:lang w:eastAsia="zh-CN"/>
        </w:rPr>
      </w:pPr>
      <w:r>
        <w:rPr>
          <w:rFonts w:ascii="宋体" w:hAnsi="宋体" w:eastAsia="宋体"/>
          <w:lang w:eastAsia="zh-CN"/>
        </w:rPr>
        <w:t>A. 社交媒体与论坛</w:t>
      </w:r>
    </w:p>
    <w:p w14:paraId="7555B9F9">
      <w:pPr>
        <w:rPr>
          <w:rFonts w:hint="eastAsia" w:ascii="宋体" w:hAnsi="宋体" w:eastAsia="宋体"/>
          <w:lang w:eastAsia="zh-CN"/>
        </w:rPr>
      </w:pPr>
      <w:r>
        <w:rPr>
          <w:rFonts w:ascii="宋体" w:hAnsi="宋体" w:eastAsia="宋体"/>
          <w:lang w:eastAsia="zh-CN"/>
        </w:rPr>
        <w:t>B. 行业报告与白皮书</w:t>
      </w:r>
    </w:p>
    <w:p w14:paraId="74CC88E1">
      <w:pPr>
        <w:rPr>
          <w:rFonts w:hint="eastAsia" w:ascii="宋体" w:hAnsi="宋体" w:eastAsia="宋体"/>
          <w:lang w:eastAsia="zh-CN"/>
        </w:rPr>
      </w:pPr>
      <w:r>
        <w:rPr>
          <w:rFonts w:ascii="宋体" w:hAnsi="宋体" w:eastAsia="宋体"/>
          <w:lang w:eastAsia="zh-CN"/>
        </w:rPr>
        <w:t>C. 个人经验总结</w:t>
      </w:r>
    </w:p>
    <w:p w14:paraId="65AC10A7">
      <w:pPr>
        <w:rPr>
          <w:rFonts w:hint="eastAsia" w:ascii="宋体" w:hAnsi="宋体" w:eastAsia="宋体"/>
          <w:lang w:eastAsia="zh-CN"/>
        </w:rPr>
      </w:pPr>
      <w:r>
        <w:rPr>
          <w:rFonts w:ascii="宋体" w:hAnsi="宋体" w:eastAsia="宋体"/>
          <w:lang w:eastAsia="zh-CN"/>
        </w:rPr>
        <w:t>D. 竞争对手的内部资料</w:t>
      </w:r>
    </w:p>
    <w:p w14:paraId="1507CCAF">
      <w:pPr>
        <w:rPr>
          <w:rFonts w:hint="eastAsia" w:ascii="宋体" w:hAnsi="宋体" w:eastAsia="宋体"/>
          <w:lang w:eastAsia="zh-CN"/>
        </w:rPr>
      </w:pPr>
      <w:r>
        <w:rPr>
          <w:rFonts w:ascii="宋体" w:hAnsi="宋体" w:eastAsia="宋体"/>
          <w:lang w:eastAsia="zh-CN"/>
        </w:rPr>
        <w:t>E. 专业书籍与课程</w:t>
      </w:r>
    </w:p>
    <w:p w14:paraId="67440C45">
      <w:pPr>
        <w:rPr>
          <w:rFonts w:hint="eastAsia" w:ascii="宋体" w:hAnsi="宋体" w:eastAsia="宋体"/>
          <w:lang w:eastAsia="zh-CN"/>
        </w:rPr>
      </w:pPr>
      <w:r>
        <w:rPr>
          <w:rFonts w:ascii="宋体" w:hAnsi="宋体" w:eastAsia="宋体"/>
          <w:lang w:eastAsia="zh-CN"/>
        </w:rPr>
        <w:t>答案：ABE</w:t>
      </w:r>
    </w:p>
    <w:p w14:paraId="3897A3D6">
      <w:pPr>
        <w:rPr>
          <w:rFonts w:hint="eastAsia" w:ascii="宋体" w:hAnsi="宋体" w:eastAsia="宋体"/>
          <w:lang w:eastAsia="zh-CN"/>
        </w:rPr>
      </w:pPr>
      <w:r>
        <w:rPr>
          <w:rFonts w:ascii="宋体" w:hAnsi="宋体" w:eastAsia="宋体"/>
          <w:lang w:eastAsia="zh-CN"/>
        </w:rPr>
        <w:t>450. 在全媒体运营中，为了优化内容并评估其效果，可以采取的措施包括（）。</w:t>
      </w:r>
    </w:p>
    <w:p w14:paraId="2C750A62">
      <w:pPr>
        <w:rPr>
          <w:rFonts w:hint="eastAsia" w:ascii="宋体" w:hAnsi="宋体" w:eastAsia="宋体"/>
          <w:lang w:eastAsia="zh-CN"/>
        </w:rPr>
      </w:pPr>
      <w:r>
        <w:rPr>
          <w:rFonts w:ascii="宋体" w:hAnsi="宋体" w:eastAsia="宋体"/>
          <w:lang w:eastAsia="zh-CN"/>
        </w:rPr>
        <w:t>A. 使用数据监测工具实时跟踪数据</w:t>
      </w:r>
    </w:p>
    <w:p w14:paraId="211C0993">
      <w:pPr>
        <w:rPr>
          <w:rFonts w:hint="eastAsia" w:ascii="宋体" w:hAnsi="宋体" w:eastAsia="宋体"/>
          <w:lang w:eastAsia="zh-CN"/>
        </w:rPr>
      </w:pPr>
      <w:r>
        <w:rPr>
          <w:rFonts w:ascii="宋体" w:hAnsi="宋体" w:eastAsia="宋体"/>
          <w:lang w:eastAsia="zh-CN"/>
        </w:rPr>
        <w:t>B. 设定明确的内容优化目标</w:t>
      </w:r>
    </w:p>
    <w:p w14:paraId="4BA81A2D">
      <w:pPr>
        <w:rPr>
          <w:rFonts w:hint="eastAsia" w:ascii="宋体" w:hAnsi="宋体" w:eastAsia="宋体"/>
          <w:lang w:eastAsia="zh-CN"/>
        </w:rPr>
      </w:pPr>
      <w:r>
        <w:rPr>
          <w:rFonts w:ascii="宋体" w:hAnsi="宋体" w:eastAsia="宋体"/>
          <w:lang w:eastAsia="zh-CN"/>
        </w:rPr>
        <w:t>C. 根据数据分析和用户反馈调整内容优化策略</w:t>
      </w:r>
    </w:p>
    <w:p w14:paraId="0B011F05">
      <w:pPr>
        <w:rPr>
          <w:rFonts w:hint="eastAsia" w:ascii="宋体" w:hAnsi="宋体" w:eastAsia="宋体"/>
          <w:lang w:eastAsia="zh-CN"/>
        </w:rPr>
      </w:pPr>
      <w:r>
        <w:rPr>
          <w:rFonts w:ascii="宋体" w:hAnsi="宋体" w:eastAsia="宋体"/>
          <w:lang w:eastAsia="zh-CN"/>
        </w:rPr>
        <w:t>D. 定期通过问卷调查收集用户反馈</w:t>
      </w:r>
    </w:p>
    <w:p w14:paraId="450FC128">
      <w:pPr>
        <w:rPr>
          <w:rFonts w:hint="eastAsia" w:ascii="宋体" w:hAnsi="宋体" w:eastAsia="宋体"/>
          <w:lang w:eastAsia="zh-CN"/>
        </w:rPr>
      </w:pPr>
      <w:r>
        <w:rPr>
          <w:rFonts w:ascii="宋体" w:hAnsi="宋体" w:eastAsia="宋体"/>
          <w:lang w:eastAsia="zh-CN"/>
        </w:rPr>
        <w:t>E. 依赖个人经验调整内容策略</w:t>
      </w:r>
    </w:p>
    <w:p w14:paraId="0871FA2B">
      <w:pPr>
        <w:rPr>
          <w:rFonts w:hint="eastAsia" w:ascii="宋体" w:hAnsi="宋体" w:eastAsia="宋体"/>
          <w:lang w:eastAsia="zh-CN"/>
        </w:rPr>
      </w:pPr>
      <w:r>
        <w:rPr>
          <w:rFonts w:ascii="宋体" w:hAnsi="宋体" w:eastAsia="宋体"/>
          <w:lang w:eastAsia="zh-CN"/>
        </w:rPr>
        <w:t>答案：ABCD</w:t>
      </w:r>
    </w:p>
    <w:p w14:paraId="179706E9">
      <w:pPr>
        <w:rPr>
          <w:rFonts w:hint="eastAsia" w:ascii="宋体" w:hAnsi="宋体" w:eastAsia="宋体"/>
          <w:lang w:eastAsia="zh-CN"/>
        </w:rPr>
      </w:pPr>
      <w:r>
        <w:rPr>
          <w:rFonts w:ascii="宋体" w:hAnsi="宋体" w:eastAsia="宋体"/>
          <w:lang w:eastAsia="zh-CN"/>
        </w:rPr>
        <w:t>451. 数字营销的主要方法包括（）</w:t>
      </w:r>
    </w:p>
    <w:p w14:paraId="17F0D078">
      <w:pPr>
        <w:rPr>
          <w:rFonts w:hint="eastAsia" w:ascii="宋体" w:hAnsi="宋体" w:eastAsia="宋体"/>
          <w:lang w:eastAsia="zh-CN"/>
        </w:rPr>
      </w:pPr>
      <w:r>
        <w:rPr>
          <w:rFonts w:ascii="宋体" w:hAnsi="宋体" w:eastAsia="宋体"/>
          <w:lang w:eastAsia="zh-CN"/>
        </w:rPr>
        <w:t>A. 社交媒体营销</w:t>
      </w:r>
    </w:p>
    <w:p w14:paraId="0C7A4B70">
      <w:pPr>
        <w:rPr>
          <w:rFonts w:hint="eastAsia" w:ascii="宋体" w:hAnsi="宋体" w:eastAsia="宋体"/>
          <w:lang w:eastAsia="zh-CN"/>
        </w:rPr>
      </w:pPr>
      <w:r>
        <w:rPr>
          <w:rFonts w:ascii="宋体" w:hAnsi="宋体" w:eastAsia="宋体"/>
          <w:lang w:eastAsia="zh-CN"/>
        </w:rPr>
        <w:t>B. 搜索引擎优化(SEO)</w:t>
      </w:r>
    </w:p>
    <w:p w14:paraId="4AACB1DF">
      <w:pPr>
        <w:rPr>
          <w:rFonts w:hint="eastAsia" w:ascii="宋体" w:hAnsi="宋体" w:eastAsia="宋体"/>
          <w:lang w:eastAsia="zh-CN"/>
        </w:rPr>
      </w:pPr>
      <w:r>
        <w:rPr>
          <w:rFonts w:ascii="宋体" w:hAnsi="宋体" w:eastAsia="宋体"/>
          <w:lang w:eastAsia="zh-CN"/>
        </w:rPr>
        <w:t>C. 传统广告</w:t>
      </w:r>
    </w:p>
    <w:p w14:paraId="5E309BF7">
      <w:pPr>
        <w:rPr>
          <w:rFonts w:hint="eastAsia" w:ascii="宋体" w:hAnsi="宋体" w:eastAsia="宋体"/>
          <w:lang w:eastAsia="zh-CN"/>
        </w:rPr>
      </w:pPr>
      <w:r>
        <w:rPr>
          <w:rFonts w:ascii="宋体" w:hAnsi="宋体" w:eastAsia="宋体"/>
          <w:lang w:eastAsia="zh-CN"/>
        </w:rPr>
        <w:t>D. 客户关系管理</w:t>
      </w:r>
    </w:p>
    <w:p w14:paraId="09DC3869">
      <w:pPr>
        <w:rPr>
          <w:rFonts w:hint="eastAsia" w:ascii="宋体" w:hAnsi="宋体" w:eastAsia="宋体"/>
          <w:lang w:eastAsia="zh-CN"/>
        </w:rPr>
      </w:pPr>
      <w:r>
        <w:rPr>
          <w:rFonts w:ascii="宋体" w:hAnsi="宋体" w:eastAsia="宋体"/>
          <w:lang w:eastAsia="zh-CN"/>
        </w:rPr>
        <w:t>E. 移动营销</w:t>
      </w:r>
    </w:p>
    <w:p w14:paraId="606CDA47">
      <w:pPr>
        <w:rPr>
          <w:rFonts w:hint="eastAsia" w:ascii="宋体" w:hAnsi="宋体" w:eastAsia="宋体"/>
          <w:lang w:eastAsia="zh-CN"/>
        </w:rPr>
      </w:pPr>
      <w:r>
        <w:rPr>
          <w:rFonts w:ascii="宋体" w:hAnsi="宋体" w:eastAsia="宋体"/>
          <w:lang w:eastAsia="zh-CN"/>
        </w:rPr>
        <w:t>答案：ABDE</w:t>
      </w:r>
    </w:p>
    <w:p w14:paraId="4AFEB03B">
      <w:pPr>
        <w:rPr>
          <w:rFonts w:hint="eastAsia" w:ascii="宋体" w:hAnsi="宋体" w:eastAsia="宋体"/>
          <w:lang w:eastAsia="zh-CN"/>
        </w:rPr>
      </w:pPr>
      <w:r>
        <w:rPr>
          <w:rFonts w:ascii="宋体" w:hAnsi="宋体" w:eastAsia="宋体"/>
          <w:lang w:eastAsia="zh-CN"/>
        </w:rPr>
        <w:t>452. 流量价值的测量通常涉及（）的因素。</w:t>
      </w:r>
    </w:p>
    <w:p w14:paraId="27BBAA7E">
      <w:pPr>
        <w:rPr>
          <w:rFonts w:hint="eastAsia" w:ascii="宋体" w:hAnsi="宋体" w:eastAsia="宋体"/>
          <w:lang w:eastAsia="zh-CN"/>
        </w:rPr>
      </w:pPr>
      <w:r>
        <w:rPr>
          <w:rFonts w:ascii="宋体" w:hAnsi="宋体" w:eastAsia="宋体"/>
          <w:lang w:eastAsia="zh-CN"/>
        </w:rPr>
        <w:t>A. 流量质量</w:t>
      </w:r>
    </w:p>
    <w:p w14:paraId="65885C31">
      <w:pPr>
        <w:rPr>
          <w:rFonts w:hint="eastAsia" w:ascii="宋体" w:hAnsi="宋体" w:eastAsia="宋体"/>
          <w:lang w:eastAsia="zh-CN"/>
        </w:rPr>
      </w:pPr>
      <w:r>
        <w:rPr>
          <w:rFonts w:ascii="宋体" w:hAnsi="宋体" w:eastAsia="宋体"/>
          <w:lang w:eastAsia="zh-CN"/>
        </w:rPr>
        <w:t>B. 流量数量</w:t>
      </w:r>
    </w:p>
    <w:p w14:paraId="3B45BB63">
      <w:pPr>
        <w:rPr>
          <w:rFonts w:hint="eastAsia" w:ascii="宋体" w:hAnsi="宋体" w:eastAsia="宋体"/>
          <w:lang w:eastAsia="zh-CN"/>
        </w:rPr>
      </w:pPr>
      <w:r>
        <w:rPr>
          <w:rFonts w:ascii="宋体" w:hAnsi="宋体" w:eastAsia="宋体"/>
          <w:lang w:eastAsia="zh-CN"/>
        </w:rPr>
        <w:t>C. 广告投放成本</w:t>
      </w:r>
    </w:p>
    <w:p w14:paraId="7D329AE7">
      <w:pPr>
        <w:rPr>
          <w:rFonts w:hint="eastAsia" w:ascii="宋体" w:hAnsi="宋体" w:eastAsia="宋体"/>
          <w:lang w:eastAsia="zh-CN"/>
        </w:rPr>
      </w:pPr>
      <w:r>
        <w:rPr>
          <w:rFonts w:ascii="宋体" w:hAnsi="宋体" w:eastAsia="宋体"/>
          <w:lang w:eastAsia="zh-CN"/>
        </w:rPr>
        <w:t>D. 流量来源</w:t>
      </w:r>
    </w:p>
    <w:p w14:paraId="196D9D3C">
      <w:pPr>
        <w:rPr>
          <w:rFonts w:hint="eastAsia" w:ascii="宋体" w:hAnsi="宋体" w:eastAsia="宋体"/>
          <w:lang w:eastAsia="zh-CN"/>
        </w:rPr>
      </w:pPr>
      <w:r>
        <w:rPr>
          <w:rFonts w:ascii="宋体" w:hAnsi="宋体" w:eastAsia="宋体"/>
          <w:lang w:eastAsia="zh-CN"/>
        </w:rPr>
        <w:t>E. 用户行为分析</w:t>
      </w:r>
    </w:p>
    <w:p w14:paraId="1D35D074">
      <w:pPr>
        <w:rPr>
          <w:rFonts w:hint="eastAsia" w:ascii="宋体" w:hAnsi="宋体" w:eastAsia="宋体"/>
          <w:lang w:eastAsia="zh-CN"/>
        </w:rPr>
      </w:pPr>
      <w:r>
        <w:rPr>
          <w:rFonts w:ascii="宋体" w:hAnsi="宋体" w:eastAsia="宋体"/>
          <w:lang w:eastAsia="zh-CN"/>
        </w:rPr>
        <w:t>答案：ABDE</w:t>
      </w:r>
    </w:p>
    <w:p w14:paraId="348ABAD2">
      <w:pPr>
        <w:rPr>
          <w:rFonts w:hint="eastAsia" w:ascii="宋体" w:hAnsi="宋体" w:eastAsia="宋体"/>
          <w:lang w:eastAsia="zh-CN"/>
        </w:rPr>
      </w:pPr>
      <w:r>
        <w:rPr>
          <w:rFonts w:ascii="宋体" w:hAnsi="宋体" w:eastAsia="宋体"/>
          <w:lang w:eastAsia="zh-CN"/>
        </w:rPr>
        <w:t>453. 在全媒体运营中，优化用户互动体验的方法包括（）。</w:t>
      </w:r>
    </w:p>
    <w:p w14:paraId="492DEB79">
      <w:pPr>
        <w:rPr>
          <w:rFonts w:hint="eastAsia" w:ascii="宋体" w:hAnsi="宋体" w:eastAsia="宋体"/>
          <w:lang w:eastAsia="zh-CN"/>
        </w:rPr>
      </w:pPr>
      <w:r>
        <w:rPr>
          <w:rFonts w:ascii="宋体" w:hAnsi="宋体" w:eastAsia="宋体"/>
          <w:lang w:eastAsia="zh-CN"/>
        </w:rPr>
        <w:t>A. 对用户留言和评论做到快速响应</w:t>
      </w:r>
    </w:p>
    <w:p w14:paraId="01AF4AFE">
      <w:pPr>
        <w:rPr>
          <w:rFonts w:hint="eastAsia" w:ascii="宋体" w:hAnsi="宋体" w:eastAsia="宋体"/>
          <w:lang w:eastAsia="zh-CN"/>
        </w:rPr>
      </w:pPr>
      <w:r>
        <w:rPr>
          <w:rFonts w:ascii="宋体" w:hAnsi="宋体" w:eastAsia="宋体"/>
          <w:lang w:eastAsia="zh-CN"/>
        </w:rPr>
        <w:t>B. 设立多样化的互动环节</w:t>
      </w:r>
    </w:p>
    <w:p w14:paraId="3CDC9112">
      <w:pPr>
        <w:rPr>
          <w:rFonts w:hint="eastAsia" w:ascii="宋体" w:hAnsi="宋体" w:eastAsia="宋体"/>
          <w:lang w:eastAsia="zh-CN"/>
        </w:rPr>
      </w:pPr>
      <w:r>
        <w:rPr>
          <w:rFonts w:ascii="宋体" w:hAnsi="宋体" w:eastAsia="宋体"/>
          <w:lang w:eastAsia="zh-CN"/>
        </w:rPr>
        <w:t>C. 减少内容更新频率以降低运营成本</w:t>
      </w:r>
    </w:p>
    <w:p w14:paraId="74B62C1D">
      <w:pPr>
        <w:rPr>
          <w:rFonts w:hint="eastAsia" w:ascii="宋体" w:hAnsi="宋体" w:eastAsia="宋体"/>
          <w:lang w:eastAsia="zh-CN"/>
        </w:rPr>
      </w:pPr>
      <w:r>
        <w:rPr>
          <w:rFonts w:ascii="宋体" w:hAnsi="宋体" w:eastAsia="宋体"/>
          <w:lang w:eastAsia="zh-CN"/>
        </w:rPr>
        <w:t>D. 定期举办线上或线下活动增加用户参与感</w:t>
      </w:r>
    </w:p>
    <w:p w14:paraId="0BC75DCF">
      <w:pPr>
        <w:rPr>
          <w:rFonts w:hint="eastAsia" w:ascii="宋体" w:hAnsi="宋体" w:eastAsia="宋体"/>
          <w:lang w:eastAsia="zh-CN"/>
        </w:rPr>
      </w:pPr>
      <w:r>
        <w:rPr>
          <w:rFonts w:ascii="宋体" w:hAnsi="宋体" w:eastAsia="宋体"/>
          <w:lang w:eastAsia="zh-CN"/>
        </w:rPr>
        <w:t>E. 根据用户兴趣提供个性化的内容推荐</w:t>
      </w:r>
    </w:p>
    <w:p w14:paraId="7A6678AE">
      <w:pPr>
        <w:rPr>
          <w:rFonts w:hint="eastAsia" w:ascii="宋体" w:hAnsi="宋体" w:eastAsia="宋体"/>
          <w:lang w:eastAsia="zh-CN"/>
        </w:rPr>
      </w:pPr>
      <w:r>
        <w:rPr>
          <w:rFonts w:ascii="宋体" w:hAnsi="宋体" w:eastAsia="宋体"/>
          <w:lang w:eastAsia="zh-CN"/>
        </w:rPr>
        <w:t>答案：ABDE</w:t>
      </w:r>
    </w:p>
    <w:p w14:paraId="4830AB0A">
      <w:pPr>
        <w:rPr>
          <w:rFonts w:hint="eastAsia" w:ascii="宋体" w:hAnsi="宋体" w:eastAsia="宋体"/>
          <w:lang w:eastAsia="zh-CN"/>
        </w:rPr>
      </w:pPr>
      <w:r>
        <w:rPr>
          <w:rFonts w:ascii="宋体" w:hAnsi="宋体" w:eastAsia="宋体"/>
          <w:lang w:eastAsia="zh-CN"/>
        </w:rPr>
        <w:t>454. 为了提升短视频矩阵账号在多个平台上的运营效果，有效的措施是（）。</w:t>
      </w:r>
    </w:p>
    <w:p w14:paraId="0E1E73FB">
      <w:pPr>
        <w:rPr>
          <w:rFonts w:hint="eastAsia" w:ascii="宋体" w:hAnsi="宋体" w:eastAsia="宋体"/>
          <w:lang w:eastAsia="zh-CN"/>
        </w:rPr>
      </w:pPr>
      <w:r>
        <w:rPr>
          <w:rFonts w:ascii="宋体" w:hAnsi="宋体" w:eastAsia="宋体"/>
          <w:lang w:eastAsia="zh-CN"/>
        </w:rPr>
        <w:t>A. 追求账号数量的最大化</w:t>
      </w:r>
    </w:p>
    <w:p w14:paraId="41541363">
      <w:pPr>
        <w:rPr>
          <w:rFonts w:hint="eastAsia" w:ascii="宋体" w:hAnsi="宋体" w:eastAsia="宋体"/>
          <w:lang w:eastAsia="zh-CN"/>
        </w:rPr>
      </w:pPr>
      <w:r>
        <w:rPr>
          <w:rFonts w:ascii="宋体" w:hAnsi="宋体" w:eastAsia="宋体"/>
          <w:lang w:eastAsia="zh-CN"/>
        </w:rPr>
        <w:t>B. 根据平台特性制定个性化的内容策略</w:t>
      </w:r>
    </w:p>
    <w:p w14:paraId="5178A770">
      <w:pPr>
        <w:rPr>
          <w:rFonts w:hint="eastAsia" w:ascii="宋体" w:hAnsi="宋体" w:eastAsia="宋体"/>
          <w:lang w:eastAsia="zh-CN"/>
        </w:rPr>
      </w:pPr>
      <w:r>
        <w:rPr>
          <w:rFonts w:ascii="宋体" w:hAnsi="宋体" w:eastAsia="宋体"/>
          <w:lang w:eastAsia="zh-CN"/>
        </w:rPr>
        <w:t>C. 加强与粉丝的互动和粉丝维护</w:t>
      </w:r>
    </w:p>
    <w:p w14:paraId="1CBC51CD">
      <w:pPr>
        <w:rPr>
          <w:rFonts w:hint="eastAsia" w:ascii="宋体" w:hAnsi="宋体" w:eastAsia="宋体"/>
          <w:lang w:eastAsia="zh-CN"/>
        </w:rPr>
      </w:pPr>
      <w:r>
        <w:rPr>
          <w:rFonts w:ascii="宋体" w:hAnsi="宋体" w:eastAsia="宋体"/>
          <w:lang w:eastAsia="zh-CN"/>
        </w:rPr>
        <w:t>D. 利用数据分析工具优化运营决策</w:t>
      </w:r>
    </w:p>
    <w:p w14:paraId="7F9ADE57">
      <w:pPr>
        <w:rPr>
          <w:rFonts w:hint="eastAsia" w:ascii="宋体" w:hAnsi="宋体" w:eastAsia="宋体"/>
          <w:lang w:eastAsia="zh-CN"/>
        </w:rPr>
      </w:pPr>
      <w:r>
        <w:rPr>
          <w:rFonts w:ascii="宋体" w:hAnsi="宋体" w:eastAsia="宋体"/>
          <w:lang w:eastAsia="zh-CN"/>
        </w:rPr>
        <w:t>E. 忽视用户反馈，坚持原有内容方向</w:t>
      </w:r>
    </w:p>
    <w:p w14:paraId="7350AAA3">
      <w:pPr>
        <w:rPr>
          <w:rFonts w:hint="eastAsia" w:ascii="宋体" w:hAnsi="宋体" w:eastAsia="宋体"/>
          <w:lang w:eastAsia="zh-CN"/>
        </w:rPr>
      </w:pPr>
      <w:r>
        <w:rPr>
          <w:rFonts w:ascii="宋体" w:hAnsi="宋体" w:eastAsia="宋体"/>
          <w:lang w:eastAsia="zh-CN"/>
        </w:rPr>
        <w:t>答案：BCD</w:t>
      </w:r>
    </w:p>
    <w:p w14:paraId="78AF12F1">
      <w:pPr>
        <w:rPr>
          <w:rFonts w:hint="eastAsia" w:ascii="宋体" w:hAnsi="宋体" w:eastAsia="宋体"/>
          <w:lang w:eastAsia="zh-CN"/>
        </w:rPr>
      </w:pPr>
      <w:r>
        <w:rPr>
          <w:rFonts w:ascii="宋体" w:hAnsi="宋体" w:eastAsia="宋体"/>
          <w:lang w:eastAsia="zh-CN"/>
        </w:rPr>
        <w:t>455. 达人培训的主要内容可以包括（）。</w:t>
      </w:r>
    </w:p>
    <w:p w14:paraId="6F769EC2">
      <w:pPr>
        <w:rPr>
          <w:rFonts w:hint="eastAsia" w:ascii="宋体" w:hAnsi="宋体" w:eastAsia="宋体"/>
          <w:lang w:eastAsia="zh-CN"/>
        </w:rPr>
      </w:pPr>
      <w:r>
        <w:rPr>
          <w:rFonts w:ascii="宋体" w:hAnsi="宋体" w:eastAsia="宋体"/>
          <w:lang w:eastAsia="zh-CN"/>
        </w:rPr>
        <w:t>A. 媒体平台运营规则</w:t>
      </w:r>
    </w:p>
    <w:p w14:paraId="34B57861">
      <w:pPr>
        <w:rPr>
          <w:rFonts w:hint="eastAsia" w:ascii="宋体" w:hAnsi="宋体" w:eastAsia="宋体"/>
          <w:lang w:eastAsia="zh-CN"/>
        </w:rPr>
      </w:pPr>
      <w:r>
        <w:rPr>
          <w:rFonts w:ascii="宋体" w:hAnsi="宋体" w:eastAsia="宋体"/>
          <w:lang w:eastAsia="zh-CN"/>
        </w:rPr>
        <w:t>B. 内容创作技巧</w:t>
      </w:r>
    </w:p>
    <w:p w14:paraId="30D7FD7A">
      <w:pPr>
        <w:rPr>
          <w:rFonts w:hint="eastAsia" w:ascii="宋体" w:hAnsi="宋体" w:eastAsia="宋体"/>
          <w:lang w:eastAsia="zh-CN"/>
        </w:rPr>
      </w:pPr>
      <w:r>
        <w:rPr>
          <w:rFonts w:ascii="宋体" w:hAnsi="宋体" w:eastAsia="宋体"/>
          <w:lang w:eastAsia="zh-CN"/>
        </w:rPr>
        <w:t>C. 品牌理念与文化</w:t>
      </w:r>
    </w:p>
    <w:p w14:paraId="6923FBCC">
      <w:pPr>
        <w:rPr>
          <w:rFonts w:hint="eastAsia" w:ascii="宋体" w:hAnsi="宋体" w:eastAsia="宋体"/>
          <w:lang w:eastAsia="zh-CN"/>
        </w:rPr>
      </w:pPr>
      <w:r>
        <w:rPr>
          <w:rFonts w:ascii="宋体" w:hAnsi="宋体" w:eastAsia="宋体"/>
          <w:lang w:eastAsia="zh-CN"/>
        </w:rPr>
        <w:t>D. 个人财务管理</w:t>
      </w:r>
    </w:p>
    <w:p w14:paraId="247FB015">
      <w:pPr>
        <w:rPr>
          <w:rFonts w:hint="eastAsia" w:ascii="宋体" w:hAnsi="宋体" w:eastAsia="宋体"/>
          <w:lang w:eastAsia="zh-CN"/>
        </w:rPr>
      </w:pPr>
      <w:r>
        <w:rPr>
          <w:rFonts w:ascii="宋体" w:hAnsi="宋体" w:eastAsia="宋体"/>
          <w:lang w:eastAsia="zh-CN"/>
        </w:rPr>
        <w:t>E. 数据分析与反馈方法</w:t>
      </w:r>
    </w:p>
    <w:p w14:paraId="5192C97B">
      <w:pPr>
        <w:rPr>
          <w:rFonts w:hint="eastAsia" w:ascii="宋体" w:hAnsi="宋体" w:eastAsia="宋体"/>
          <w:lang w:eastAsia="zh-CN"/>
        </w:rPr>
      </w:pPr>
      <w:r>
        <w:rPr>
          <w:rFonts w:ascii="宋体" w:hAnsi="宋体" w:eastAsia="宋体"/>
          <w:lang w:eastAsia="zh-CN"/>
        </w:rPr>
        <w:t>答案：ABCE</w:t>
      </w:r>
    </w:p>
    <w:p w14:paraId="074841D6">
      <w:pPr>
        <w:rPr>
          <w:rFonts w:hint="eastAsia" w:ascii="宋体" w:hAnsi="宋体" w:eastAsia="宋体"/>
          <w:lang w:eastAsia="zh-CN"/>
        </w:rPr>
      </w:pPr>
      <w:r>
        <w:rPr>
          <w:rFonts w:ascii="宋体" w:hAnsi="宋体" w:eastAsia="宋体"/>
          <w:lang w:eastAsia="zh-CN"/>
        </w:rPr>
        <w:t>456. 达人营销活动策划中，制定活动方案时应考虑的因素包括（）。</w:t>
      </w:r>
    </w:p>
    <w:p w14:paraId="7A127386">
      <w:pPr>
        <w:rPr>
          <w:rFonts w:hint="eastAsia" w:ascii="宋体" w:hAnsi="宋体" w:eastAsia="宋体"/>
          <w:lang w:eastAsia="zh-CN"/>
        </w:rPr>
      </w:pPr>
      <w:r>
        <w:rPr>
          <w:rFonts w:ascii="宋体" w:hAnsi="宋体" w:eastAsia="宋体"/>
          <w:lang w:eastAsia="zh-CN"/>
        </w:rPr>
        <w:t>A. 活动内容的创新性</w:t>
      </w:r>
    </w:p>
    <w:p w14:paraId="30E6D224">
      <w:pPr>
        <w:rPr>
          <w:rFonts w:hint="eastAsia" w:ascii="宋体" w:hAnsi="宋体" w:eastAsia="宋体"/>
          <w:lang w:eastAsia="zh-CN"/>
        </w:rPr>
      </w:pPr>
      <w:r>
        <w:rPr>
          <w:rFonts w:ascii="宋体" w:hAnsi="宋体" w:eastAsia="宋体"/>
          <w:lang w:eastAsia="zh-CN"/>
        </w:rPr>
        <w:t>B. 活动主题的吸引力</w:t>
      </w:r>
    </w:p>
    <w:p w14:paraId="22188FAA">
      <w:pPr>
        <w:rPr>
          <w:rFonts w:hint="eastAsia" w:ascii="宋体" w:hAnsi="宋体" w:eastAsia="宋体"/>
          <w:lang w:eastAsia="zh-CN"/>
        </w:rPr>
      </w:pPr>
      <w:r>
        <w:rPr>
          <w:rFonts w:ascii="宋体" w:hAnsi="宋体" w:eastAsia="宋体"/>
          <w:lang w:eastAsia="zh-CN"/>
        </w:rPr>
        <w:t>C. 竞争对手的营销策略</w:t>
      </w:r>
    </w:p>
    <w:p w14:paraId="234C2568">
      <w:pPr>
        <w:rPr>
          <w:rFonts w:hint="eastAsia" w:ascii="宋体" w:hAnsi="宋体" w:eastAsia="宋体"/>
          <w:lang w:eastAsia="zh-CN"/>
        </w:rPr>
      </w:pPr>
      <w:r>
        <w:rPr>
          <w:rFonts w:ascii="宋体" w:hAnsi="宋体" w:eastAsia="宋体"/>
          <w:lang w:eastAsia="zh-CN"/>
        </w:rPr>
        <w:t>D. 活动预算的合理性</w:t>
      </w:r>
    </w:p>
    <w:p w14:paraId="3B43C68C">
      <w:pPr>
        <w:rPr>
          <w:rFonts w:hint="eastAsia" w:ascii="宋体" w:hAnsi="宋体" w:eastAsia="宋体"/>
          <w:lang w:eastAsia="zh-CN"/>
        </w:rPr>
      </w:pPr>
      <w:r>
        <w:rPr>
          <w:rFonts w:ascii="宋体" w:hAnsi="宋体" w:eastAsia="宋体"/>
          <w:lang w:eastAsia="zh-CN"/>
        </w:rPr>
        <w:t>E. 达人粉丝的互动习惯</w:t>
      </w:r>
    </w:p>
    <w:p w14:paraId="3224B271">
      <w:pPr>
        <w:rPr>
          <w:rFonts w:hint="eastAsia" w:ascii="宋体" w:hAnsi="宋体" w:eastAsia="宋体"/>
          <w:lang w:eastAsia="zh-CN"/>
        </w:rPr>
      </w:pPr>
      <w:r>
        <w:rPr>
          <w:rFonts w:ascii="宋体" w:hAnsi="宋体" w:eastAsia="宋体"/>
          <w:lang w:eastAsia="zh-CN"/>
        </w:rPr>
        <w:t>答案：ABCDE</w:t>
      </w:r>
    </w:p>
    <w:p w14:paraId="44DE5AC3">
      <w:pPr>
        <w:rPr>
          <w:rFonts w:hint="eastAsia" w:ascii="宋体" w:hAnsi="宋体" w:eastAsia="宋体"/>
          <w:lang w:eastAsia="zh-CN"/>
        </w:rPr>
      </w:pPr>
      <w:r>
        <w:rPr>
          <w:rFonts w:ascii="宋体" w:hAnsi="宋体" w:eastAsia="宋体"/>
          <w:lang w:eastAsia="zh-CN"/>
        </w:rPr>
        <w:t>457. 视听运营市场中的机会分析现需要包含的内容是（）。</w:t>
      </w:r>
    </w:p>
    <w:p w14:paraId="214CD025">
      <w:pPr>
        <w:rPr>
          <w:rFonts w:hint="eastAsia" w:ascii="宋体" w:hAnsi="宋体" w:eastAsia="宋体"/>
          <w:lang w:eastAsia="zh-CN"/>
        </w:rPr>
      </w:pPr>
      <w:r>
        <w:rPr>
          <w:rFonts w:ascii="宋体" w:hAnsi="宋体" w:eastAsia="宋体"/>
          <w:lang w:eastAsia="zh-CN"/>
        </w:rPr>
        <w:t>A. 竞争对手动态</w:t>
      </w:r>
    </w:p>
    <w:p w14:paraId="1AD9E519">
      <w:pPr>
        <w:rPr>
          <w:rFonts w:hint="eastAsia" w:ascii="宋体" w:hAnsi="宋体" w:eastAsia="宋体"/>
          <w:lang w:eastAsia="zh-CN"/>
        </w:rPr>
      </w:pPr>
      <w:r>
        <w:rPr>
          <w:rFonts w:ascii="宋体" w:hAnsi="宋体" w:eastAsia="宋体"/>
          <w:lang w:eastAsia="zh-CN"/>
        </w:rPr>
        <w:t>B. 新兴市场需求</w:t>
      </w:r>
    </w:p>
    <w:p w14:paraId="3436B8C3">
      <w:pPr>
        <w:rPr>
          <w:rFonts w:hint="eastAsia" w:ascii="宋体" w:hAnsi="宋体" w:eastAsia="宋体"/>
          <w:lang w:eastAsia="zh-CN"/>
        </w:rPr>
      </w:pPr>
      <w:r>
        <w:rPr>
          <w:rFonts w:ascii="宋体" w:hAnsi="宋体" w:eastAsia="宋体"/>
          <w:lang w:eastAsia="zh-CN"/>
        </w:rPr>
        <w:t>C. 用户反馈数据的分析</w:t>
      </w:r>
    </w:p>
    <w:p w14:paraId="325AF206">
      <w:pPr>
        <w:rPr>
          <w:rFonts w:hint="eastAsia" w:ascii="宋体" w:hAnsi="宋体" w:eastAsia="宋体"/>
          <w:lang w:eastAsia="zh-CN"/>
        </w:rPr>
      </w:pPr>
      <w:r>
        <w:rPr>
          <w:rFonts w:ascii="宋体" w:hAnsi="宋体" w:eastAsia="宋体"/>
          <w:lang w:eastAsia="zh-CN"/>
        </w:rPr>
        <w:t>D. 政策法律环境的变化</w:t>
      </w:r>
    </w:p>
    <w:p w14:paraId="66039A35">
      <w:pPr>
        <w:rPr>
          <w:rFonts w:hint="eastAsia" w:ascii="宋体" w:hAnsi="宋体" w:eastAsia="宋体"/>
          <w:lang w:eastAsia="zh-CN"/>
        </w:rPr>
      </w:pPr>
      <w:r>
        <w:rPr>
          <w:rFonts w:ascii="宋体" w:hAnsi="宋体" w:eastAsia="宋体"/>
          <w:lang w:eastAsia="zh-CN"/>
        </w:rPr>
        <w:t>E. 技术创新带来的机遇</w:t>
      </w:r>
    </w:p>
    <w:p w14:paraId="333FCEC7">
      <w:pPr>
        <w:rPr>
          <w:rFonts w:hint="eastAsia" w:ascii="宋体" w:hAnsi="宋体" w:eastAsia="宋体"/>
          <w:lang w:eastAsia="zh-CN"/>
        </w:rPr>
      </w:pPr>
      <w:r>
        <w:rPr>
          <w:rFonts w:ascii="宋体" w:hAnsi="宋体" w:eastAsia="宋体"/>
          <w:lang w:eastAsia="zh-CN"/>
        </w:rPr>
        <w:t>答案：ABCDE</w:t>
      </w:r>
    </w:p>
    <w:p w14:paraId="31EC74DF">
      <w:pPr>
        <w:rPr>
          <w:rFonts w:hint="eastAsia" w:ascii="宋体" w:hAnsi="宋体" w:eastAsia="宋体"/>
          <w:lang w:eastAsia="zh-CN"/>
        </w:rPr>
      </w:pPr>
      <w:r>
        <w:rPr>
          <w:rFonts w:ascii="宋体" w:hAnsi="宋体" w:eastAsia="宋体"/>
          <w:lang w:eastAsia="zh-CN"/>
        </w:rPr>
        <w:t>458. 有助于全媒体运营师提升互动与沟通能力的方法是（）。</w:t>
      </w:r>
    </w:p>
    <w:p w14:paraId="574C5AEA">
      <w:pPr>
        <w:rPr>
          <w:rFonts w:hint="eastAsia" w:ascii="宋体" w:hAnsi="宋体" w:eastAsia="宋体"/>
          <w:lang w:eastAsia="zh-CN"/>
        </w:rPr>
      </w:pPr>
      <w:r>
        <w:rPr>
          <w:rFonts w:ascii="宋体" w:hAnsi="宋体" w:eastAsia="宋体"/>
          <w:lang w:eastAsia="zh-CN"/>
        </w:rPr>
        <w:t>A. 定期与用户进行面对面交流，了解需求</w:t>
      </w:r>
    </w:p>
    <w:p w14:paraId="27489CEC">
      <w:pPr>
        <w:rPr>
          <w:rFonts w:hint="eastAsia" w:ascii="宋体" w:hAnsi="宋体" w:eastAsia="宋体"/>
          <w:lang w:eastAsia="zh-CN"/>
        </w:rPr>
      </w:pPr>
      <w:r>
        <w:rPr>
          <w:rFonts w:ascii="宋体" w:hAnsi="宋体" w:eastAsia="宋体"/>
          <w:lang w:eastAsia="zh-CN"/>
        </w:rPr>
        <w:t>B. 参加专业培训课程，学习沟通技巧</w:t>
      </w:r>
    </w:p>
    <w:p w14:paraId="27B8E260">
      <w:pPr>
        <w:rPr>
          <w:rFonts w:hint="eastAsia" w:ascii="宋体" w:hAnsi="宋体" w:eastAsia="宋体"/>
          <w:lang w:eastAsia="zh-CN"/>
        </w:rPr>
      </w:pPr>
      <w:r>
        <w:rPr>
          <w:rFonts w:ascii="宋体" w:hAnsi="宋体" w:eastAsia="宋体"/>
          <w:lang w:eastAsia="zh-CN"/>
        </w:rPr>
        <w:t>C. 避免使用任何非语言沟通方式，以免产生误解</w:t>
      </w:r>
    </w:p>
    <w:p w14:paraId="7AD15224">
      <w:pPr>
        <w:rPr>
          <w:rFonts w:hint="eastAsia" w:ascii="宋体" w:hAnsi="宋体" w:eastAsia="宋体"/>
          <w:lang w:eastAsia="zh-CN"/>
        </w:rPr>
      </w:pPr>
      <w:r>
        <w:rPr>
          <w:rFonts w:ascii="宋体" w:hAnsi="宋体" w:eastAsia="宋体"/>
          <w:lang w:eastAsia="zh-CN"/>
        </w:rPr>
        <w:t>D. 分析用户反馈，改进沟通方式</w:t>
      </w:r>
    </w:p>
    <w:p w14:paraId="4B49240A">
      <w:pPr>
        <w:rPr>
          <w:rFonts w:hint="eastAsia" w:ascii="宋体" w:hAnsi="宋体" w:eastAsia="宋体"/>
          <w:lang w:eastAsia="zh-CN"/>
        </w:rPr>
      </w:pPr>
      <w:r>
        <w:rPr>
          <w:rFonts w:ascii="宋体" w:hAnsi="宋体" w:eastAsia="宋体"/>
          <w:lang w:eastAsia="zh-CN"/>
        </w:rPr>
        <w:t>E. 积极参与行业研讨会，拓宽视野</w:t>
      </w:r>
    </w:p>
    <w:p w14:paraId="4FF8824D">
      <w:pPr>
        <w:rPr>
          <w:rFonts w:hint="eastAsia" w:ascii="宋体" w:hAnsi="宋体" w:eastAsia="宋体"/>
          <w:lang w:eastAsia="zh-CN"/>
        </w:rPr>
      </w:pPr>
      <w:r>
        <w:rPr>
          <w:rFonts w:ascii="宋体" w:hAnsi="宋体" w:eastAsia="宋体"/>
          <w:lang w:eastAsia="zh-CN"/>
        </w:rPr>
        <w:t>答案：ABDE</w:t>
      </w:r>
    </w:p>
    <w:p w14:paraId="0BABA8AE">
      <w:pPr>
        <w:rPr>
          <w:rFonts w:hint="eastAsia" w:ascii="宋体" w:hAnsi="宋体" w:eastAsia="宋体"/>
          <w:lang w:eastAsia="zh-CN"/>
        </w:rPr>
      </w:pPr>
      <w:r>
        <w:rPr>
          <w:rFonts w:ascii="宋体" w:hAnsi="宋体" w:eastAsia="宋体"/>
          <w:lang w:eastAsia="zh-CN"/>
        </w:rPr>
        <w:t>459. 在选题规划过程中，市场调研与竞品分析的主要内容包括（）。</w:t>
      </w:r>
    </w:p>
    <w:p w14:paraId="5372D37B">
      <w:pPr>
        <w:rPr>
          <w:rFonts w:hint="eastAsia" w:ascii="宋体" w:hAnsi="宋体" w:eastAsia="宋体"/>
          <w:lang w:eastAsia="zh-CN"/>
        </w:rPr>
      </w:pPr>
      <w:r>
        <w:rPr>
          <w:rFonts w:ascii="宋体" w:hAnsi="宋体" w:eastAsia="宋体"/>
          <w:lang w:eastAsia="zh-CN"/>
        </w:rPr>
        <w:t>A. 分析竞争对手的内容策略和选题方向</w:t>
      </w:r>
    </w:p>
    <w:p w14:paraId="7727FF54">
      <w:pPr>
        <w:rPr>
          <w:rFonts w:hint="eastAsia" w:ascii="宋体" w:hAnsi="宋体" w:eastAsia="宋体"/>
          <w:lang w:eastAsia="zh-CN"/>
        </w:rPr>
      </w:pPr>
      <w:r>
        <w:rPr>
          <w:rFonts w:ascii="宋体" w:hAnsi="宋体" w:eastAsia="宋体"/>
          <w:lang w:eastAsia="zh-CN"/>
        </w:rPr>
        <w:t>B. 关注行业动态和热门话题</w:t>
      </w:r>
    </w:p>
    <w:p w14:paraId="547B3E10">
      <w:pPr>
        <w:rPr>
          <w:rFonts w:hint="eastAsia" w:ascii="宋体" w:hAnsi="宋体" w:eastAsia="宋体"/>
          <w:lang w:eastAsia="zh-CN"/>
        </w:rPr>
      </w:pPr>
      <w:r>
        <w:rPr>
          <w:rFonts w:ascii="宋体" w:hAnsi="宋体" w:eastAsia="宋体"/>
          <w:lang w:eastAsia="zh-CN"/>
        </w:rPr>
        <w:t>C. 找出市场空白点和创新点</w:t>
      </w:r>
    </w:p>
    <w:p w14:paraId="1708D218">
      <w:pPr>
        <w:rPr>
          <w:rFonts w:hint="eastAsia" w:ascii="宋体" w:hAnsi="宋体" w:eastAsia="宋体"/>
          <w:lang w:eastAsia="zh-CN"/>
        </w:rPr>
      </w:pPr>
      <w:r>
        <w:rPr>
          <w:rFonts w:ascii="宋体" w:hAnsi="宋体" w:eastAsia="宋体"/>
          <w:lang w:eastAsia="zh-CN"/>
        </w:rPr>
        <w:t>D. 确定内容发布的时间点和频率</w:t>
      </w:r>
    </w:p>
    <w:p w14:paraId="487093DF">
      <w:pPr>
        <w:rPr>
          <w:rFonts w:hint="eastAsia" w:ascii="宋体" w:hAnsi="宋体" w:eastAsia="宋体"/>
          <w:lang w:eastAsia="zh-CN"/>
        </w:rPr>
      </w:pPr>
      <w:r>
        <w:rPr>
          <w:rFonts w:ascii="宋体" w:hAnsi="宋体" w:eastAsia="宋体"/>
          <w:lang w:eastAsia="zh-CN"/>
        </w:rPr>
        <w:t>E. 收集目标受众的特征和兴趣偏好</w:t>
      </w:r>
    </w:p>
    <w:p w14:paraId="21E5B1D9">
      <w:pPr>
        <w:rPr>
          <w:rFonts w:hint="eastAsia" w:ascii="宋体" w:hAnsi="宋体" w:eastAsia="宋体"/>
          <w:lang w:eastAsia="zh-CN"/>
        </w:rPr>
      </w:pPr>
      <w:r>
        <w:rPr>
          <w:rFonts w:ascii="宋体" w:hAnsi="宋体" w:eastAsia="宋体"/>
          <w:lang w:eastAsia="zh-CN"/>
        </w:rPr>
        <w:t>答案：ABCE</w:t>
      </w:r>
    </w:p>
    <w:p w14:paraId="03E49186">
      <w:pPr>
        <w:rPr>
          <w:rFonts w:hint="eastAsia" w:ascii="宋体" w:hAnsi="宋体" w:eastAsia="宋体"/>
          <w:lang w:eastAsia="zh-CN"/>
        </w:rPr>
      </w:pPr>
      <w:r>
        <w:rPr>
          <w:rFonts w:ascii="宋体" w:hAnsi="宋体" w:eastAsia="宋体"/>
          <w:lang w:eastAsia="zh-CN"/>
        </w:rPr>
        <w:t>460. 增值服务付费的市场分析报告准备要点包括（）。</w:t>
      </w:r>
    </w:p>
    <w:p w14:paraId="72AF844A">
      <w:pPr>
        <w:rPr>
          <w:rFonts w:hint="eastAsia" w:ascii="宋体" w:hAnsi="宋体" w:eastAsia="宋体"/>
          <w:lang w:eastAsia="zh-CN"/>
        </w:rPr>
      </w:pPr>
      <w:r>
        <w:rPr>
          <w:rFonts w:ascii="宋体" w:hAnsi="宋体" w:eastAsia="宋体"/>
          <w:lang w:eastAsia="zh-CN"/>
        </w:rPr>
        <w:t>A. 竞品分析</w:t>
      </w:r>
    </w:p>
    <w:p w14:paraId="5272F714">
      <w:pPr>
        <w:rPr>
          <w:rFonts w:hint="eastAsia" w:ascii="宋体" w:hAnsi="宋体" w:eastAsia="宋体"/>
          <w:lang w:eastAsia="zh-CN"/>
        </w:rPr>
      </w:pPr>
      <w:r>
        <w:rPr>
          <w:rFonts w:ascii="宋体" w:hAnsi="宋体" w:eastAsia="宋体"/>
          <w:lang w:eastAsia="zh-CN"/>
        </w:rPr>
        <w:t>B. 行业趋势分析</w:t>
      </w:r>
    </w:p>
    <w:p w14:paraId="1F7D9F32">
      <w:pPr>
        <w:rPr>
          <w:rFonts w:hint="eastAsia" w:ascii="宋体" w:hAnsi="宋体" w:eastAsia="宋体"/>
          <w:lang w:eastAsia="zh-CN"/>
        </w:rPr>
      </w:pPr>
      <w:r>
        <w:rPr>
          <w:rFonts w:ascii="宋体" w:hAnsi="宋体" w:eastAsia="宋体"/>
          <w:lang w:eastAsia="zh-CN"/>
        </w:rPr>
        <w:t>C. 广告变现策略</w:t>
      </w:r>
    </w:p>
    <w:p w14:paraId="31510E57">
      <w:pPr>
        <w:rPr>
          <w:rFonts w:hint="eastAsia" w:ascii="宋体" w:hAnsi="宋体" w:eastAsia="宋体"/>
          <w:lang w:eastAsia="zh-CN"/>
        </w:rPr>
      </w:pPr>
      <w:r>
        <w:rPr>
          <w:rFonts w:ascii="宋体" w:hAnsi="宋体" w:eastAsia="宋体"/>
          <w:lang w:eastAsia="zh-CN"/>
        </w:rPr>
        <w:t>D. 用户需求调研</w:t>
      </w:r>
    </w:p>
    <w:p w14:paraId="0D9FFCE5">
      <w:pPr>
        <w:rPr>
          <w:rFonts w:hint="eastAsia" w:ascii="宋体" w:hAnsi="宋体" w:eastAsia="宋体"/>
          <w:lang w:eastAsia="zh-CN"/>
        </w:rPr>
      </w:pPr>
      <w:r>
        <w:rPr>
          <w:rFonts w:ascii="宋体" w:hAnsi="宋体" w:eastAsia="宋体"/>
          <w:lang w:eastAsia="zh-CN"/>
        </w:rPr>
        <w:t>E. 数据复盘与优化</w:t>
      </w:r>
    </w:p>
    <w:p w14:paraId="4DB59623">
      <w:pPr>
        <w:rPr>
          <w:rFonts w:hint="eastAsia" w:ascii="宋体" w:hAnsi="宋体" w:eastAsia="宋体"/>
          <w:lang w:eastAsia="zh-CN"/>
        </w:rPr>
      </w:pPr>
      <w:r>
        <w:rPr>
          <w:rFonts w:ascii="宋体" w:hAnsi="宋体" w:eastAsia="宋体"/>
          <w:lang w:eastAsia="zh-CN"/>
        </w:rPr>
        <w:t>答案：ABDE</w:t>
      </w:r>
    </w:p>
    <w:p w14:paraId="4A4D985A">
      <w:pPr>
        <w:rPr>
          <w:rFonts w:hint="eastAsia" w:ascii="宋体" w:hAnsi="宋体" w:eastAsia="宋体"/>
          <w:lang w:eastAsia="zh-CN"/>
        </w:rPr>
      </w:pPr>
      <w:r>
        <w:rPr>
          <w:rFonts w:ascii="宋体" w:hAnsi="宋体" w:eastAsia="宋体"/>
          <w:lang w:eastAsia="zh-CN"/>
        </w:rPr>
        <w:t>461. 会影响排品策略的制定的因素是（）。</w:t>
      </w:r>
    </w:p>
    <w:p w14:paraId="1DDA9428">
      <w:pPr>
        <w:rPr>
          <w:rFonts w:hint="eastAsia" w:ascii="宋体" w:hAnsi="宋体" w:eastAsia="宋体"/>
          <w:lang w:eastAsia="zh-CN"/>
        </w:rPr>
      </w:pPr>
      <w:r>
        <w:rPr>
          <w:rFonts w:ascii="宋体" w:hAnsi="宋体" w:eastAsia="宋体"/>
          <w:lang w:eastAsia="zh-CN"/>
        </w:rPr>
        <w:t>A. 商品的销售数据</w:t>
      </w:r>
    </w:p>
    <w:p w14:paraId="657285BD">
      <w:pPr>
        <w:rPr>
          <w:rFonts w:hint="eastAsia" w:ascii="宋体" w:hAnsi="宋体" w:eastAsia="宋体"/>
          <w:lang w:eastAsia="zh-CN"/>
        </w:rPr>
      </w:pPr>
      <w:r>
        <w:rPr>
          <w:rFonts w:ascii="宋体" w:hAnsi="宋体" w:eastAsia="宋体"/>
          <w:lang w:eastAsia="zh-CN"/>
        </w:rPr>
        <w:t>B. 用户行为数据</w:t>
      </w:r>
    </w:p>
    <w:p w14:paraId="7581A13D">
      <w:pPr>
        <w:rPr>
          <w:rFonts w:hint="eastAsia" w:ascii="宋体" w:hAnsi="宋体" w:eastAsia="宋体"/>
          <w:lang w:eastAsia="zh-CN"/>
        </w:rPr>
      </w:pPr>
      <w:r>
        <w:rPr>
          <w:rFonts w:ascii="宋体" w:hAnsi="宋体" w:eastAsia="宋体"/>
          <w:lang w:eastAsia="zh-CN"/>
        </w:rPr>
        <w:t>C. 页面的布局和交互设计</w:t>
      </w:r>
    </w:p>
    <w:p w14:paraId="09138B7D">
      <w:pPr>
        <w:rPr>
          <w:rFonts w:hint="eastAsia" w:ascii="宋体" w:hAnsi="宋体" w:eastAsia="宋体"/>
          <w:lang w:eastAsia="zh-CN"/>
        </w:rPr>
      </w:pPr>
      <w:r>
        <w:rPr>
          <w:rFonts w:ascii="宋体" w:hAnsi="宋体" w:eastAsia="宋体"/>
          <w:lang w:eastAsia="zh-CN"/>
        </w:rPr>
        <w:t>D. 商品的物理尺寸</w:t>
      </w:r>
    </w:p>
    <w:p w14:paraId="4DDAE44B">
      <w:pPr>
        <w:rPr>
          <w:rFonts w:hint="eastAsia" w:ascii="宋体" w:hAnsi="宋体" w:eastAsia="宋体"/>
          <w:lang w:eastAsia="zh-CN"/>
        </w:rPr>
      </w:pPr>
      <w:r>
        <w:rPr>
          <w:rFonts w:ascii="宋体" w:hAnsi="宋体" w:eastAsia="宋体"/>
          <w:lang w:eastAsia="zh-CN"/>
        </w:rPr>
        <w:t>E. 用户的兴趣和需求</w:t>
      </w:r>
    </w:p>
    <w:p w14:paraId="6174FFB0">
      <w:pPr>
        <w:rPr>
          <w:rFonts w:hint="eastAsia" w:ascii="宋体" w:hAnsi="宋体" w:eastAsia="宋体"/>
          <w:lang w:eastAsia="zh-CN"/>
        </w:rPr>
      </w:pPr>
      <w:r>
        <w:rPr>
          <w:rFonts w:ascii="宋体" w:hAnsi="宋体" w:eastAsia="宋体"/>
          <w:lang w:eastAsia="zh-CN"/>
        </w:rPr>
        <w:t>答案：ABCDE</w:t>
      </w:r>
    </w:p>
    <w:p w14:paraId="6081F919">
      <w:pPr>
        <w:rPr>
          <w:rFonts w:hint="eastAsia" w:ascii="宋体" w:hAnsi="宋体" w:eastAsia="宋体"/>
          <w:lang w:eastAsia="zh-CN"/>
        </w:rPr>
      </w:pPr>
      <w:r>
        <w:rPr>
          <w:rFonts w:ascii="宋体" w:hAnsi="宋体" w:eastAsia="宋体"/>
          <w:lang w:eastAsia="zh-CN"/>
        </w:rPr>
        <w:t>462. 优化传播平台资源库内容多样性时，需要考虑的因素包括（）。</w:t>
      </w:r>
    </w:p>
    <w:p w14:paraId="753E1F14">
      <w:pPr>
        <w:rPr>
          <w:rFonts w:hint="eastAsia" w:ascii="宋体" w:hAnsi="宋体" w:eastAsia="宋体"/>
          <w:lang w:eastAsia="zh-CN"/>
        </w:rPr>
      </w:pPr>
      <w:r>
        <w:rPr>
          <w:rFonts w:ascii="宋体" w:hAnsi="宋体" w:eastAsia="宋体"/>
          <w:lang w:eastAsia="zh-CN"/>
        </w:rPr>
        <w:t>A. 不同风格的内容</w:t>
      </w:r>
    </w:p>
    <w:p w14:paraId="6B3B2ACA">
      <w:pPr>
        <w:rPr>
          <w:rFonts w:hint="eastAsia" w:ascii="宋体" w:hAnsi="宋体" w:eastAsia="宋体"/>
          <w:lang w:eastAsia="zh-CN"/>
        </w:rPr>
      </w:pPr>
      <w:r>
        <w:rPr>
          <w:rFonts w:ascii="宋体" w:hAnsi="宋体" w:eastAsia="宋体"/>
          <w:lang w:eastAsia="zh-CN"/>
        </w:rPr>
        <w:t>B. 不同主题的内容</w:t>
      </w:r>
    </w:p>
    <w:p w14:paraId="57E57035">
      <w:pPr>
        <w:rPr>
          <w:rFonts w:hint="eastAsia" w:ascii="宋体" w:hAnsi="宋体" w:eastAsia="宋体"/>
          <w:lang w:eastAsia="zh-CN"/>
        </w:rPr>
      </w:pPr>
      <w:r>
        <w:rPr>
          <w:rFonts w:ascii="宋体" w:hAnsi="宋体" w:eastAsia="宋体"/>
          <w:lang w:eastAsia="zh-CN"/>
        </w:rPr>
        <w:t>C. 保持内容的权威性和专业性</w:t>
      </w:r>
    </w:p>
    <w:p w14:paraId="180E7F97">
      <w:pPr>
        <w:rPr>
          <w:rFonts w:hint="eastAsia" w:ascii="宋体" w:hAnsi="宋体" w:eastAsia="宋体"/>
          <w:lang w:eastAsia="zh-CN"/>
        </w:rPr>
      </w:pPr>
      <w:r>
        <w:rPr>
          <w:rFonts w:ascii="宋体" w:hAnsi="宋体" w:eastAsia="宋体"/>
          <w:lang w:eastAsia="zh-CN"/>
        </w:rPr>
        <w:t>D. 不同形式的内容（如文字、图片、视频）</w:t>
      </w:r>
    </w:p>
    <w:p w14:paraId="7F4191A1">
      <w:pPr>
        <w:rPr>
          <w:rFonts w:hint="eastAsia" w:ascii="宋体" w:hAnsi="宋体" w:eastAsia="宋体"/>
          <w:lang w:eastAsia="zh-CN"/>
        </w:rPr>
      </w:pPr>
      <w:r>
        <w:rPr>
          <w:rFonts w:ascii="宋体" w:hAnsi="宋体" w:eastAsia="宋体"/>
          <w:lang w:eastAsia="zh-CN"/>
        </w:rPr>
        <w:t>E. 满足不同年龄段用户的需求</w:t>
      </w:r>
    </w:p>
    <w:p w14:paraId="117CBC29">
      <w:pPr>
        <w:rPr>
          <w:rFonts w:hint="eastAsia" w:ascii="宋体" w:hAnsi="宋体" w:eastAsia="宋体"/>
          <w:lang w:eastAsia="zh-CN"/>
        </w:rPr>
      </w:pPr>
      <w:r>
        <w:rPr>
          <w:rFonts w:ascii="宋体" w:hAnsi="宋体" w:eastAsia="宋体"/>
          <w:lang w:eastAsia="zh-CN"/>
        </w:rPr>
        <w:t>答案：ABDE</w:t>
      </w:r>
    </w:p>
    <w:p w14:paraId="794B2F4E">
      <w:pPr>
        <w:rPr>
          <w:rFonts w:hint="eastAsia" w:ascii="宋体" w:hAnsi="宋体" w:eastAsia="宋体"/>
          <w:lang w:eastAsia="zh-CN"/>
        </w:rPr>
      </w:pPr>
      <w:r>
        <w:rPr>
          <w:rFonts w:ascii="宋体" w:hAnsi="宋体" w:eastAsia="宋体"/>
          <w:lang w:eastAsia="zh-CN"/>
        </w:rPr>
        <w:t>463. 在制定新品营销推广方案时，需要考虑的宣传渠道包括（）。</w:t>
      </w:r>
    </w:p>
    <w:p w14:paraId="5462CF4D">
      <w:pPr>
        <w:rPr>
          <w:rFonts w:hint="eastAsia" w:ascii="宋体" w:hAnsi="宋体" w:eastAsia="宋体"/>
          <w:lang w:eastAsia="zh-CN"/>
        </w:rPr>
      </w:pPr>
      <w:r>
        <w:rPr>
          <w:rFonts w:ascii="宋体" w:hAnsi="宋体" w:eastAsia="宋体"/>
          <w:lang w:eastAsia="zh-CN"/>
        </w:rPr>
        <w:t>A. 线下活动</w:t>
      </w:r>
    </w:p>
    <w:p w14:paraId="6DB7A27F">
      <w:pPr>
        <w:rPr>
          <w:rFonts w:hint="eastAsia" w:ascii="宋体" w:hAnsi="宋体" w:eastAsia="宋体"/>
          <w:lang w:eastAsia="zh-CN"/>
        </w:rPr>
      </w:pPr>
      <w:r>
        <w:rPr>
          <w:rFonts w:ascii="宋体" w:hAnsi="宋体" w:eastAsia="宋体"/>
          <w:lang w:eastAsia="zh-CN"/>
        </w:rPr>
        <w:t>B. 社交媒体平台</w:t>
      </w:r>
    </w:p>
    <w:p w14:paraId="38E1E70F">
      <w:pPr>
        <w:rPr>
          <w:rFonts w:hint="eastAsia" w:ascii="宋体" w:hAnsi="宋体" w:eastAsia="宋体"/>
          <w:lang w:eastAsia="zh-CN"/>
        </w:rPr>
      </w:pPr>
      <w:r>
        <w:rPr>
          <w:rFonts w:ascii="宋体" w:hAnsi="宋体" w:eastAsia="宋体"/>
          <w:lang w:eastAsia="zh-CN"/>
        </w:rPr>
        <w:t>C. 技术创新平台</w:t>
      </w:r>
    </w:p>
    <w:p w14:paraId="4D6A0D47">
      <w:pPr>
        <w:rPr>
          <w:rFonts w:hint="eastAsia" w:ascii="宋体" w:hAnsi="宋体" w:eastAsia="宋体"/>
          <w:lang w:eastAsia="zh-CN"/>
        </w:rPr>
      </w:pPr>
      <w:r>
        <w:rPr>
          <w:rFonts w:ascii="宋体" w:hAnsi="宋体" w:eastAsia="宋体"/>
          <w:lang w:eastAsia="zh-CN"/>
        </w:rPr>
        <w:t>D. 传统媒体</w:t>
      </w:r>
    </w:p>
    <w:p w14:paraId="788C4D08">
      <w:pPr>
        <w:rPr>
          <w:rFonts w:hint="eastAsia" w:ascii="宋体" w:hAnsi="宋体" w:eastAsia="宋体"/>
          <w:lang w:eastAsia="zh-CN"/>
        </w:rPr>
      </w:pPr>
      <w:r>
        <w:rPr>
          <w:rFonts w:ascii="宋体" w:hAnsi="宋体" w:eastAsia="宋体"/>
          <w:lang w:eastAsia="zh-CN"/>
        </w:rPr>
        <w:t>E. 竞争对手的推广渠道</w:t>
      </w:r>
    </w:p>
    <w:p w14:paraId="39742FDB">
      <w:pPr>
        <w:rPr>
          <w:rFonts w:hint="eastAsia" w:ascii="宋体" w:hAnsi="宋体" w:eastAsia="宋体"/>
          <w:lang w:eastAsia="zh-CN"/>
        </w:rPr>
      </w:pPr>
      <w:r>
        <w:rPr>
          <w:rFonts w:ascii="宋体" w:hAnsi="宋体" w:eastAsia="宋体"/>
          <w:lang w:eastAsia="zh-CN"/>
        </w:rPr>
        <w:t>答案：ABD</w:t>
      </w:r>
    </w:p>
    <w:p w14:paraId="395CB974">
      <w:pPr>
        <w:rPr>
          <w:rFonts w:hint="eastAsia" w:ascii="宋体" w:hAnsi="宋体" w:eastAsia="宋体"/>
          <w:lang w:eastAsia="zh-CN"/>
        </w:rPr>
      </w:pPr>
      <w:r>
        <w:rPr>
          <w:rFonts w:ascii="宋体" w:hAnsi="宋体" w:eastAsia="宋体"/>
          <w:lang w:eastAsia="zh-CN"/>
        </w:rPr>
        <w:t>464. 决策支持在商业化变现中的作用主要体现在（）。</w:t>
      </w:r>
    </w:p>
    <w:p w14:paraId="35436943">
      <w:pPr>
        <w:rPr>
          <w:rFonts w:hint="eastAsia" w:ascii="宋体" w:hAnsi="宋体" w:eastAsia="宋体"/>
          <w:lang w:eastAsia="zh-CN"/>
        </w:rPr>
      </w:pPr>
      <w:r>
        <w:rPr>
          <w:rFonts w:ascii="宋体" w:hAnsi="宋体" w:eastAsia="宋体"/>
          <w:lang w:eastAsia="zh-CN"/>
        </w:rPr>
        <w:t>A. 通过智能推荐系统，提高商业化变现的成功率</w:t>
      </w:r>
    </w:p>
    <w:p w14:paraId="762A0C2C">
      <w:pPr>
        <w:rPr>
          <w:rFonts w:hint="eastAsia" w:ascii="宋体" w:hAnsi="宋体" w:eastAsia="宋体"/>
          <w:lang w:eastAsia="zh-CN"/>
        </w:rPr>
      </w:pPr>
      <w:r>
        <w:rPr>
          <w:rFonts w:ascii="宋体" w:hAnsi="宋体" w:eastAsia="宋体"/>
          <w:lang w:eastAsia="zh-CN"/>
        </w:rPr>
        <w:t>B. 提供数据可视化工具，帮助决策者快速理解数据</w:t>
      </w:r>
    </w:p>
    <w:p w14:paraId="4621F636">
      <w:pPr>
        <w:rPr>
          <w:rFonts w:hint="eastAsia" w:ascii="宋体" w:hAnsi="宋体" w:eastAsia="宋体"/>
          <w:lang w:eastAsia="zh-CN"/>
        </w:rPr>
      </w:pPr>
      <w:r>
        <w:rPr>
          <w:rFonts w:ascii="宋体" w:hAnsi="宋体" w:eastAsia="宋体"/>
          <w:lang w:eastAsia="zh-CN"/>
        </w:rPr>
        <w:t>C. 建立实时数据反馈机制，支持动态策略调整</w:t>
      </w:r>
    </w:p>
    <w:p w14:paraId="1FEF43C5">
      <w:pPr>
        <w:rPr>
          <w:rFonts w:hint="eastAsia" w:ascii="宋体" w:hAnsi="宋体" w:eastAsia="宋体"/>
          <w:lang w:eastAsia="zh-CN"/>
        </w:rPr>
      </w:pPr>
      <w:r>
        <w:rPr>
          <w:rFonts w:ascii="宋体" w:hAnsi="宋体" w:eastAsia="宋体"/>
          <w:lang w:eastAsia="zh-CN"/>
        </w:rPr>
        <w:t>D. 利用模拟预测技术，评估不同商业化策略的效果</w:t>
      </w:r>
    </w:p>
    <w:p w14:paraId="3907A15A">
      <w:pPr>
        <w:rPr>
          <w:rFonts w:hint="eastAsia" w:ascii="宋体" w:hAnsi="宋体" w:eastAsia="宋体"/>
          <w:lang w:eastAsia="zh-CN"/>
        </w:rPr>
      </w:pPr>
      <w:r>
        <w:rPr>
          <w:rFonts w:ascii="宋体" w:hAnsi="宋体" w:eastAsia="宋体"/>
          <w:lang w:eastAsia="zh-CN"/>
        </w:rPr>
        <w:t>E. 直接参与产品或服务的开发过程</w:t>
      </w:r>
    </w:p>
    <w:p w14:paraId="74C5C9CA">
      <w:pPr>
        <w:rPr>
          <w:rFonts w:hint="eastAsia" w:ascii="宋体" w:hAnsi="宋体" w:eastAsia="宋体"/>
          <w:lang w:eastAsia="zh-CN"/>
        </w:rPr>
      </w:pPr>
      <w:r>
        <w:rPr>
          <w:rFonts w:ascii="宋体" w:hAnsi="宋体" w:eastAsia="宋体"/>
          <w:lang w:eastAsia="zh-CN"/>
        </w:rPr>
        <w:t>答案：ABCD</w:t>
      </w:r>
    </w:p>
    <w:p w14:paraId="62DB5140">
      <w:pPr>
        <w:rPr>
          <w:rFonts w:hint="eastAsia" w:ascii="宋体" w:hAnsi="宋体" w:eastAsia="宋体"/>
          <w:lang w:eastAsia="zh-CN"/>
        </w:rPr>
      </w:pPr>
      <w:r>
        <w:rPr>
          <w:rFonts w:ascii="宋体" w:hAnsi="宋体" w:eastAsia="宋体"/>
          <w:lang w:eastAsia="zh-CN"/>
        </w:rPr>
        <w:t>465. 制定新品营销推广的推广计划时，需要综合考虑的因素是（）。</w:t>
      </w:r>
    </w:p>
    <w:p w14:paraId="12C902A8">
      <w:pPr>
        <w:rPr>
          <w:rFonts w:hint="eastAsia" w:ascii="宋体" w:hAnsi="宋体" w:eastAsia="宋体"/>
          <w:lang w:eastAsia="zh-CN"/>
        </w:rPr>
      </w:pPr>
      <w:r>
        <w:rPr>
          <w:rFonts w:ascii="宋体" w:hAnsi="宋体" w:eastAsia="宋体"/>
          <w:lang w:eastAsia="zh-CN"/>
        </w:rPr>
        <w:t>A. 目标受众的购买能力</w:t>
      </w:r>
    </w:p>
    <w:p w14:paraId="4477AAEB">
      <w:pPr>
        <w:rPr>
          <w:rFonts w:hint="eastAsia" w:ascii="宋体" w:hAnsi="宋体" w:eastAsia="宋体"/>
          <w:lang w:eastAsia="zh-CN"/>
        </w:rPr>
      </w:pPr>
      <w:r>
        <w:rPr>
          <w:rFonts w:ascii="宋体" w:hAnsi="宋体" w:eastAsia="宋体"/>
          <w:lang w:eastAsia="zh-CN"/>
        </w:rPr>
        <w:t>B. 推广目标与公司整体战略的一致性</w:t>
      </w:r>
    </w:p>
    <w:p w14:paraId="3DE4C294">
      <w:pPr>
        <w:rPr>
          <w:rFonts w:hint="eastAsia" w:ascii="宋体" w:hAnsi="宋体" w:eastAsia="宋体"/>
          <w:lang w:eastAsia="zh-CN"/>
        </w:rPr>
      </w:pPr>
      <w:r>
        <w:rPr>
          <w:rFonts w:ascii="宋体" w:hAnsi="宋体" w:eastAsia="宋体"/>
          <w:lang w:eastAsia="zh-CN"/>
        </w:rPr>
        <w:t>C. 推广活动的创新性</w:t>
      </w:r>
    </w:p>
    <w:p w14:paraId="0C096D01">
      <w:pPr>
        <w:rPr>
          <w:rFonts w:hint="eastAsia" w:ascii="宋体" w:hAnsi="宋体" w:eastAsia="宋体"/>
          <w:lang w:eastAsia="zh-CN"/>
        </w:rPr>
      </w:pPr>
      <w:r>
        <w:rPr>
          <w:rFonts w:ascii="宋体" w:hAnsi="宋体" w:eastAsia="宋体"/>
          <w:lang w:eastAsia="zh-CN"/>
        </w:rPr>
        <w:t>D. 产品的生产周期</w:t>
      </w:r>
    </w:p>
    <w:p w14:paraId="60A76C8B">
      <w:pPr>
        <w:rPr>
          <w:rFonts w:hint="eastAsia" w:ascii="宋体" w:hAnsi="宋体" w:eastAsia="宋体"/>
          <w:lang w:eastAsia="zh-CN"/>
        </w:rPr>
      </w:pPr>
      <w:r>
        <w:rPr>
          <w:rFonts w:ascii="宋体" w:hAnsi="宋体" w:eastAsia="宋体"/>
          <w:lang w:eastAsia="zh-CN"/>
        </w:rPr>
        <w:t>E. 竞争对手的推广策略</w:t>
      </w:r>
    </w:p>
    <w:p w14:paraId="11FBFEA5">
      <w:pPr>
        <w:rPr>
          <w:rFonts w:hint="eastAsia" w:ascii="宋体" w:hAnsi="宋体" w:eastAsia="宋体"/>
          <w:lang w:eastAsia="zh-CN"/>
        </w:rPr>
      </w:pPr>
      <w:r>
        <w:rPr>
          <w:rFonts w:ascii="宋体" w:hAnsi="宋体" w:eastAsia="宋体"/>
          <w:lang w:eastAsia="zh-CN"/>
        </w:rPr>
        <w:t>答案：ABCE</w:t>
      </w:r>
    </w:p>
    <w:p w14:paraId="0B64B3DF">
      <w:pPr>
        <w:rPr>
          <w:rFonts w:hint="eastAsia" w:ascii="宋体" w:hAnsi="宋体" w:eastAsia="宋体"/>
          <w:lang w:eastAsia="zh-CN"/>
        </w:rPr>
      </w:pPr>
      <w:r>
        <w:rPr>
          <w:rFonts w:ascii="宋体" w:hAnsi="宋体" w:eastAsia="宋体"/>
          <w:lang w:eastAsia="zh-CN"/>
        </w:rPr>
        <w:t>466. 技术趋势分析法在视听新媒体行业的应用中，需要关注的技术创新包括（）。</w:t>
      </w:r>
    </w:p>
    <w:p w14:paraId="315520C5">
      <w:pPr>
        <w:rPr>
          <w:rFonts w:hint="eastAsia" w:ascii="宋体" w:hAnsi="宋体" w:eastAsia="宋体"/>
          <w:lang w:eastAsia="zh-CN"/>
        </w:rPr>
      </w:pPr>
      <w:r>
        <w:rPr>
          <w:rFonts w:ascii="宋体" w:hAnsi="宋体" w:eastAsia="宋体"/>
          <w:lang w:eastAsia="zh-CN"/>
        </w:rPr>
        <w:t>A. 虚拟现实（VR）技术</w:t>
      </w:r>
    </w:p>
    <w:p w14:paraId="29D6E63B">
      <w:pPr>
        <w:rPr>
          <w:rFonts w:hint="eastAsia" w:ascii="宋体" w:hAnsi="宋体" w:eastAsia="宋体"/>
          <w:lang w:eastAsia="zh-CN"/>
        </w:rPr>
      </w:pPr>
      <w:r>
        <w:rPr>
          <w:rFonts w:ascii="宋体" w:hAnsi="宋体" w:eastAsia="宋体"/>
          <w:lang w:eastAsia="zh-CN"/>
        </w:rPr>
        <w:t>B. 人工智能与大数据技术</w:t>
      </w:r>
    </w:p>
    <w:p w14:paraId="344B35E8">
      <w:pPr>
        <w:rPr>
          <w:rFonts w:hint="eastAsia" w:ascii="宋体" w:hAnsi="宋体" w:eastAsia="宋体"/>
          <w:lang w:eastAsia="zh-CN"/>
        </w:rPr>
      </w:pPr>
      <w:r>
        <w:rPr>
          <w:rFonts w:ascii="宋体" w:hAnsi="宋体" w:eastAsia="宋体"/>
          <w:lang w:eastAsia="zh-CN"/>
        </w:rPr>
        <w:t>C. 政治制度与监管政策</w:t>
      </w:r>
    </w:p>
    <w:p w14:paraId="445FE244">
      <w:pPr>
        <w:rPr>
          <w:rFonts w:hint="eastAsia" w:ascii="宋体" w:hAnsi="宋体" w:eastAsia="宋体"/>
          <w:lang w:eastAsia="zh-CN"/>
        </w:rPr>
      </w:pPr>
      <w:r>
        <w:rPr>
          <w:rFonts w:ascii="宋体" w:hAnsi="宋体" w:eastAsia="宋体"/>
          <w:lang w:eastAsia="zh-CN"/>
        </w:rPr>
        <w:t>D. 5G 移动互联网技术</w:t>
      </w:r>
    </w:p>
    <w:p w14:paraId="2D783481">
      <w:pPr>
        <w:rPr>
          <w:rFonts w:hint="eastAsia" w:ascii="宋体" w:hAnsi="宋体" w:eastAsia="宋体"/>
          <w:lang w:eastAsia="zh-CN"/>
        </w:rPr>
      </w:pPr>
      <w:r>
        <w:rPr>
          <w:rFonts w:ascii="宋体" w:hAnsi="宋体" w:eastAsia="宋体"/>
          <w:lang w:eastAsia="zh-CN"/>
        </w:rPr>
        <w:t>E. 物联网与车联网技术</w:t>
      </w:r>
    </w:p>
    <w:p w14:paraId="7782FE9E">
      <w:pPr>
        <w:rPr>
          <w:rFonts w:hint="eastAsia" w:ascii="宋体" w:hAnsi="宋体" w:eastAsia="宋体"/>
          <w:lang w:eastAsia="zh-CN"/>
        </w:rPr>
      </w:pPr>
      <w:r>
        <w:rPr>
          <w:rFonts w:ascii="宋体" w:hAnsi="宋体" w:eastAsia="宋体"/>
          <w:lang w:eastAsia="zh-CN"/>
        </w:rPr>
        <w:t>答案：ABD</w:t>
      </w:r>
    </w:p>
    <w:p w14:paraId="776EF7B8">
      <w:pPr>
        <w:rPr>
          <w:rFonts w:hint="eastAsia" w:ascii="宋体" w:hAnsi="宋体" w:eastAsia="宋体"/>
          <w:lang w:eastAsia="zh-CN"/>
        </w:rPr>
      </w:pPr>
      <w:r>
        <w:rPr>
          <w:rFonts w:ascii="宋体" w:hAnsi="宋体" w:eastAsia="宋体"/>
          <w:lang w:eastAsia="zh-CN"/>
        </w:rPr>
        <w:t>467. 账号数据监测中，关键监测指标包括（）。</w:t>
      </w:r>
    </w:p>
    <w:p w14:paraId="772245A7">
      <w:pPr>
        <w:rPr>
          <w:rFonts w:hint="eastAsia" w:ascii="宋体" w:hAnsi="宋体" w:eastAsia="宋体"/>
          <w:lang w:eastAsia="zh-CN"/>
        </w:rPr>
      </w:pPr>
      <w:r>
        <w:rPr>
          <w:rFonts w:ascii="宋体" w:hAnsi="宋体" w:eastAsia="宋体"/>
          <w:lang w:eastAsia="zh-CN"/>
        </w:rPr>
        <w:t>A. 内容互动数据</w:t>
      </w:r>
    </w:p>
    <w:p w14:paraId="78D70296">
      <w:pPr>
        <w:rPr>
          <w:rFonts w:hint="eastAsia" w:ascii="宋体" w:hAnsi="宋体" w:eastAsia="宋体"/>
          <w:lang w:eastAsia="zh-CN"/>
        </w:rPr>
      </w:pPr>
      <w:r>
        <w:rPr>
          <w:rFonts w:ascii="宋体" w:hAnsi="宋体" w:eastAsia="宋体"/>
          <w:lang w:eastAsia="zh-CN"/>
        </w:rPr>
        <w:t>B. 粉丝增长数据</w:t>
      </w:r>
    </w:p>
    <w:p w14:paraId="6B8B3C7C">
      <w:pPr>
        <w:rPr>
          <w:rFonts w:hint="eastAsia" w:ascii="宋体" w:hAnsi="宋体" w:eastAsia="宋体"/>
          <w:lang w:eastAsia="zh-CN"/>
        </w:rPr>
      </w:pPr>
      <w:r>
        <w:rPr>
          <w:rFonts w:ascii="宋体" w:hAnsi="宋体" w:eastAsia="宋体"/>
          <w:lang w:eastAsia="zh-CN"/>
        </w:rPr>
        <w:t>C. 转化率数据（如适用）</w:t>
      </w:r>
    </w:p>
    <w:p w14:paraId="579C54F6">
      <w:pPr>
        <w:rPr>
          <w:rFonts w:hint="eastAsia" w:ascii="宋体" w:hAnsi="宋体" w:eastAsia="宋体"/>
          <w:lang w:eastAsia="zh-CN"/>
        </w:rPr>
      </w:pPr>
      <w:r>
        <w:rPr>
          <w:rFonts w:ascii="宋体" w:hAnsi="宋体" w:eastAsia="宋体"/>
          <w:lang w:eastAsia="zh-CN"/>
        </w:rPr>
        <w:t>D. 视频播放数据</w:t>
      </w:r>
    </w:p>
    <w:p w14:paraId="23743B35">
      <w:pPr>
        <w:rPr>
          <w:rFonts w:hint="eastAsia" w:ascii="宋体" w:hAnsi="宋体" w:eastAsia="宋体"/>
          <w:lang w:eastAsia="zh-CN"/>
        </w:rPr>
      </w:pPr>
      <w:r>
        <w:rPr>
          <w:rFonts w:ascii="宋体" w:hAnsi="宋体" w:eastAsia="宋体"/>
          <w:lang w:eastAsia="zh-CN"/>
        </w:rPr>
        <w:t>E. 账号注册时间</w:t>
      </w:r>
    </w:p>
    <w:p w14:paraId="3D1031ED">
      <w:pPr>
        <w:rPr>
          <w:rFonts w:hint="eastAsia" w:ascii="宋体" w:hAnsi="宋体" w:eastAsia="宋体"/>
          <w:lang w:eastAsia="zh-CN"/>
        </w:rPr>
      </w:pPr>
      <w:r>
        <w:rPr>
          <w:rFonts w:ascii="宋体" w:hAnsi="宋体" w:eastAsia="宋体"/>
          <w:lang w:eastAsia="zh-CN"/>
        </w:rPr>
        <w:t>答案：ABCD</w:t>
      </w:r>
    </w:p>
    <w:p w14:paraId="31582A7D">
      <w:pPr>
        <w:rPr>
          <w:rFonts w:hint="eastAsia" w:ascii="宋体" w:hAnsi="宋体" w:eastAsia="宋体"/>
          <w:lang w:eastAsia="zh-CN"/>
        </w:rPr>
      </w:pPr>
      <w:r>
        <w:rPr>
          <w:rFonts w:ascii="宋体" w:hAnsi="宋体" w:eastAsia="宋体"/>
          <w:lang w:eastAsia="zh-CN"/>
        </w:rPr>
        <w:t>468. 在全媒体运营中，提升电商业务效能的关键策略包括（）。</w:t>
      </w:r>
    </w:p>
    <w:p w14:paraId="1E62CBA3">
      <w:pPr>
        <w:rPr>
          <w:rFonts w:hint="eastAsia" w:ascii="宋体" w:hAnsi="宋体" w:eastAsia="宋体"/>
          <w:lang w:eastAsia="zh-CN"/>
        </w:rPr>
      </w:pPr>
      <w:r>
        <w:rPr>
          <w:rFonts w:ascii="宋体" w:hAnsi="宋体" w:eastAsia="宋体"/>
          <w:lang w:eastAsia="zh-CN"/>
        </w:rPr>
        <w:t>A. 社交媒体营销</w:t>
      </w:r>
    </w:p>
    <w:p w14:paraId="4F2AF7F7">
      <w:pPr>
        <w:rPr>
          <w:rFonts w:hint="eastAsia" w:ascii="宋体" w:hAnsi="宋体" w:eastAsia="宋体"/>
          <w:lang w:eastAsia="zh-CN"/>
        </w:rPr>
      </w:pPr>
      <w:r>
        <w:rPr>
          <w:rFonts w:ascii="宋体" w:hAnsi="宋体" w:eastAsia="宋体"/>
          <w:lang w:eastAsia="zh-CN"/>
        </w:rPr>
        <w:t>B. 商品展示优化</w:t>
      </w:r>
    </w:p>
    <w:p w14:paraId="3E77B112">
      <w:pPr>
        <w:rPr>
          <w:rFonts w:hint="eastAsia" w:ascii="宋体" w:hAnsi="宋体" w:eastAsia="宋体"/>
          <w:lang w:eastAsia="zh-CN"/>
        </w:rPr>
      </w:pPr>
      <w:r>
        <w:rPr>
          <w:rFonts w:ascii="宋体" w:hAnsi="宋体" w:eastAsia="宋体"/>
          <w:lang w:eastAsia="zh-CN"/>
        </w:rPr>
        <w:t>C. 数据分析与优化</w:t>
      </w:r>
    </w:p>
    <w:p w14:paraId="10D0E06D">
      <w:pPr>
        <w:rPr>
          <w:rFonts w:hint="eastAsia" w:ascii="宋体" w:hAnsi="宋体" w:eastAsia="宋体"/>
          <w:lang w:eastAsia="zh-CN"/>
        </w:rPr>
      </w:pPr>
      <w:r>
        <w:rPr>
          <w:rFonts w:ascii="宋体" w:hAnsi="宋体" w:eastAsia="宋体"/>
          <w:lang w:eastAsia="zh-CN"/>
        </w:rPr>
        <w:t>D. 物流配送加速</w:t>
      </w:r>
    </w:p>
    <w:p w14:paraId="383E63C1">
      <w:pPr>
        <w:rPr>
          <w:rFonts w:hint="eastAsia" w:ascii="宋体" w:hAnsi="宋体" w:eastAsia="宋体"/>
          <w:lang w:eastAsia="zh-CN"/>
        </w:rPr>
      </w:pPr>
      <w:r>
        <w:rPr>
          <w:rFonts w:ascii="宋体" w:hAnsi="宋体" w:eastAsia="宋体"/>
          <w:lang w:eastAsia="zh-CN"/>
        </w:rPr>
        <w:t>E. 客户关系管理</w:t>
      </w:r>
    </w:p>
    <w:p w14:paraId="4C85B8C2">
      <w:pPr>
        <w:rPr>
          <w:rFonts w:hint="eastAsia" w:ascii="宋体" w:hAnsi="宋体" w:eastAsia="宋体"/>
          <w:lang w:eastAsia="zh-CN"/>
        </w:rPr>
      </w:pPr>
      <w:r>
        <w:rPr>
          <w:rFonts w:ascii="宋体" w:hAnsi="宋体" w:eastAsia="宋体"/>
          <w:lang w:eastAsia="zh-CN"/>
        </w:rPr>
        <w:t>答案：ABCDE</w:t>
      </w:r>
    </w:p>
    <w:p w14:paraId="410DB58E">
      <w:pPr>
        <w:rPr>
          <w:rFonts w:hint="eastAsia" w:ascii="宋体" w:hAnsi="宋体" w:eastAsia="宋体"/>
          <w:lang w:eastAsia="zh-CN"/>
        </w:rPr>
      </w:pPr>
      <w:r>
        <w:rPr>
          <w:rFonts w:ascii="宋体" w:hAnsi="宋体" w:eastAsia="宋体"/>
          <w:lang w:eastAsia="zh-CN"/>
        </w:rPr>
        <w:t>469. 在制定流失客户挽回策略时，需要考虑的因素包括（）。</w:t>
      </w:r>
    </w:p>
    <w:p w14:paraId="45FAE293">
      <w:pPr>
        <w:rPr>
          <w:rFonts w:hint="eastAsia" w:ascii="宋体" w:hAnsi="宋体" w:eastAsia="宋体"/>
          <w:lang w:eastAsia="zh-CN"/>
        </w:rPr>
      </w:pPr>
      <w:r>
        <w:rPr>
          <w:rFonts w:ascii="宋体" w:hAnsi="宋体" w:eastAsia="宋体"/>
          <w:lang w:eastAsia="zh-CN"/>
        </w:rPr>
        <w:t>A. 流失前的客户行为轨迹</w:t>
      </w:r>
    </w:p>
    <w:p w14:paraId="44D30103">
      <w:pPr>
        <w:rPr>
          <w:rFonts w:hint="eastAsia" w:ascii="宋体" w:hAnsi="宋体" w:eastAsia="宋体"/>
          <w:lang w:eastAsia="zh-CN"/>
        </w:rPr>
      </w:pPr>
      <w:r>
        <w:rPr>
          <w:rFonts w:ascii="宋体" w:hAnsi="宋体" w:eastAsia="宋体"/>
          <w:lang w:eastAsia="zh-CN"/>
        </w:rPr>
        <w:t>B. 流失客户的流失时间</w:t>
      </w:r>
    </w:p>
    <w:p w14:paraId="6DDAA13C">
      <w:pPr>
        <w:rPr>
          <w:rFonts w:hint="eastAsia" w:ascii="宋体" w:hAnsi="宋体" w:eastAsia="宋体"/>
          <w:lang w:eastAsia="zh-CN"/>
        </w:rPr>
      </w:pPr>
      <w:r>
        <w:rPr>
          <w:rFonts w:ascii="宋体" w:hAnsi="宋体" w:eastAsia="宋体"/>
          <w:lang w:eastAsia="zh-CN"/>
        </w:rPr>
        <w:t>C. 客户的购买记录和互动频率</w:t>
      </w:r>
    </w:p>
    <w:p w14:paraId="77687022">
      <w:pPr>
        <w:rPr>
          <w:rFonts w:hint="eastAsia" w:ascii="宋体" w:hAnsi="宋体" w:eastAsia="宋体"/>
          <w:lang w:eastAsia="zh-CN"/>
        </w:rPr>
      </w:pPr>
      <w:r>
        <w:rPr>
          <w:rFonts w:ascii="宋体" w:hAnsi="宋体" w:eastAsia="宋体"/>
          <w:lang w:eastAsia="zh-CN"/>
        </w:rPr>
        <w:t>D. 竞争对手的营销策略</w:t>
      </w:r>
    </w:p>
    <w:p w14:paraId="7CA2B392">
      <w:pPr>
        <w:rPr>
          <w:rFonts w:hint="eastAsia" w:ascii="宋体" w:hAnsi="宋体" w:eastAsia="宋体"/>
          <w:lang w:eastAsia="zh-CN"/>
        </w:rPr>
      </w:pPr>
      <w:r>
        <w:rPr>
          <w:rFonts w:ascii="宋体" w:hAnsi="宋体" w:eastAsia="宋体"/>
          <w:lang w:eastAsia="zh-CN"/>
        </w:rPr>
        <w:t>E. 公司当前的产品库存情况</w:t>
      </w:r>
    </w:p>
    <w:p w14:paraId="08CFE58C">
      <w:pPr>
        <w:rPr>
          <w:rFonts w:hint="eastAsia" w:ascii="宋体" w:hAnsi="宋体" w:eastAsia="宋体"/>
          <w:lang w:eastAsia="zh-CN"/>
        </w:rPr>
      </w:pPr>
      <w:r>
        <w:rPr>
          <w:rFonts w:ascii="宋体" w:hAnsi="宋体" w:eastAsia="宋体"/>
          <w:lang w:eastAsia="zh-CN"/>
        </w:rPr>
        <w:t>答案：ABC</w:t>
      </w:r>
    </w:p>
    <w:p w14:paraId="2AA5E8ED">
      <w:pPr>
        <w:rPr>
          <w:rFonts w:hint="eastAsia" w:ascii="宋体" w:hAnsi="宋体" w:eastAsia="宋体"/>
          <w:lang w:eastAsia="zh-CN"/>
        </w:rPr>
      </w:pPr>
      <w:r>
        <w:rPr>
          <w:rFonts w:ascii="宋体" w:hAnsi="宋体" w:eastAsia="宋体"/>
          <w:lang w:eastAsia="zh-CN"/>
        </w:rPr>
        <w:t>470. 为了支持达人持续成长，全媒体运营师可以采取的措施包括（）。</w:t>
      </w:r>
    </w:p>
    <w:p w14:paraId="39E5A75C">
      <w:pPr>
        <w:rPr>
          <w:rFonts w:hint="eastAsia" w:ascii="宋体" w:hAnsi="宋体" w:eastAsia="宋体"/>
          <w:lang w:eastAsia="zh-CN"/>
        </w:rPr>
      </w:pPr>
      <w:r>
        <w:rPr>
          <w:rFonts w:ascii="宋体" w:hAnsi="宋体" w:eastAsia="宋体"/>
          <w:lang w:eastAsia="zh-CN"/>
        </w:rPr>
        <w:t>A. 组织创意工作坊激发创作灵感</w:t>
      </w:r>
    </w:p>
    <w:p w14:paraId="3A525767">
      <w:pPr>
        <w:rPr>
          <w:rFonts w:hint="eastAsia" w:ascii="宋体" w:hAnsi="宋体" w:eastAsia="宋体"/>
          <w:lang w:eastAsia="zh-CN"/>
        </w:rPr>
      </w:pPr>
      <w:r>
        <w:rPr>
          <w:rFonts w:ascii="宋体" w:hAnsi="宋体" w:eastAsia="宋体"/>
          <w:lang w:eastAsia="zh-CN"/>
        </w:rPr>
        <w:t>B. 为达人量身定制成长路径</w:t>
      </w:r>
    </w:p>
    <w:p w14:paraId="03EFE23D">
      <w:pPr>
        <w:rPr>
          <w:rFonts w:hint="eastAsia" w:ascii="宋体" w:hAnsi="宋体" w:eastAsia="宋体"/>
          <w:lang w:eastAsia="zh-CN"/>
        </w:rPr>
      </w:pPr>
      <w:r>
        <w:rPr>
          <w:rFonts w:ascii="宋体" w:hAnsi="宋体" w:eastAsia="宋体"/>
          <w:lang w:eastAsia="zh-CN"/>
        </w:rPr>
        <w:t>C. 定期举办粉丝见面会增强粉丝互动</w:t>
      </w:r>
    </w:p>
    <w:p w14:paraId="24C6ED24">
      <w:pPr>
        <w:rPr>
          <w:rFonts w:hint="eastAsia" w:ascii="宋体" w:hAnsi="宋体" w:eastAsia="宋体"/>
          <w:lang w:eastAsia="zh-CN"/>
        </w:rPr>
      </w:pPr>
      <w:r>
        <w:rPr>
          <w:rFonts w:ascii="宋体" w:hAnsi="宋体" w:eastAsia="宋体"/>
          <w:lang w:eastAsia="zh-CN"/>
        </w:rPr>
        <w:t>D. 设立会员制度实现社群变现</w:t>
      </w:r>
    </w:p>
    <w:p w14:paraId="7E8453A5">
      <w:pPr>
        <w:rPr>
          <w:rFonts w:hint="eastAsia" w:ascii="宋体" w:hAnsi="宋体" w:eastAsia="宋体"/>
          <w:lang w:eastAsia="zh-CN"/>
        </w:rPr>
      </w:pPr>
      <w:r>
        <w:rPr>
          <w:rFonts w:ascii="宋体" w:hAnsi="宋体" w:eastAsia="宋体"/>
          <w:lang w:eastAsia="zh-CN"/>
        </w:rPr>
        <w:t>E. 提供导师制度进行一对一指导</w:t>
      </w:r>
    </w:p>
    <w:p w14:paraId="3589CB6A">
      <w:pPr>
        <w:rPr>
          <w:rFonts w:hint="eastAsia" w:ascii="宋体" w:hAnsi="宋体" w:eastAsia="宋体"/>
          <w:lang w:eastAsia="zh-CN"/>
        </w:rPr>
      </w:pPr>
      <w:r>
        <w:rPr>
          <w:rFonts w:ascii="宋体" w:hAnsi="宋体" w:eastAsia="宋体"/>
          <w:lang w:eastAsia="zh-CN"/>
        </w:rPr>
        <w:t>答案：ABE</w:t>
      </w:r>
    </w:p>
    <w:p w14:paraId="024D7FB2">
      <w:pPr>
        <w:rPr>
          <w:rFonts w:hint="eastAsia" w:ascii="宋体" w:hAnsi="宋体" w:eastAsia="宋体"/>
          <w:lang w:eastAsia="zh-CN"/>
        </w:rPr>
      </w:pPr>
      <w:r>
        <w:rPr>
          <w:rFonts w:ascii="宋体" w:hAnsi="宋体" w:eastAsia="宋体"/>
          <w:lang w:eastAsia="zh-CN"/>
        </w:rPr>
        <w:t>471. 在选择案例进行案例研究分析时，应考虑的因素包括（）。</w:t>
      </w:r>
    </w:p>
    <w:p w14:paraId="72288F80">
      <w:pPr>
        <w:rPr>
          <w:rFonts w:hint="eastAsia" w:ascii="宋体" w:hAnsi="宋体" w:eastAsia="宋体"/>
          <w:lang w:eastAsia="zh-CN"/>
        </w:rPr>
      </w:pPr>
      <w:r>
        <w:rPr>
          <w:rFonts w:ascii="宋体" w:hAnsi="宋体" w:eastAsia="宋体"/>
          <w:lang w:eastAsia="zh-CN"/>
        </w:rPr>
        <w:t>A. 案例的创新性和前瞻性</w:t>
      </w:r>
    </w:p>
    <w:p w14:paraId="1916186B">
      <w:pPr>
        <w:rPr>
          <w:rFonts w:hint="eastAsia" w:ascii="宋体" w:hAnsi="宋体" w:eastAsia="宋体"/>
          <w:lang w:eastAsia="zh-CN"/>
        </w:rPr>
      </w:pPr>
      <w:r>
        <w:rPr>
          <w:rFonts w:ascii="宋体" w:hAnsi="宋体" w:eastAsia="宋体"/>
          <w:lang w:eastAsia="zh-CN"/>
        </w:rPr>
        <w:t>B. 案例的代表性</w:t>
      </w:r>
    </w:p>
    <w:p w14:paraId="7FB36F19">
      <w:pPr>
        <w:rPr>
          <w:rFonts w:hint="eastAsia" w:ascii="宋体" w:hAnsi="宋体" w:eastAsia="宋体"/>
          <w:lang w:eastAsia="zh-CN"/>
        </w:rPr>
      </w:pPr>
      <w:r>
        <w:rPr>
          <w:rFonts w:ascii="宋体" w:hAnsi="宋体" w:eastAsia="宋体"/>
          <w:lang w:eastAsia="zh-CN"/>
        </w:rPr>
        <w:t>C. 案例与研究目标和问题的关联性</w:t>
      </w:r>
    </w:p>
    <w:p w14:paraId="21BA150F">
      <w:pPr>
        <w:rPr>
          <w:rFonts w:hint="eastAsia" w:ascii="宋体" w:hAnsi="宋体" w:eastAsia="宋体"/>
          <w:lang w:eastAsia="zh-CN"/>
        </w:rPr>
      </w:pPr>
      <w:r>
        <w:rPr>
          <w:rFonts w:ascii="宋体" w:hAnsi="宋体" w:eastAsia="宋体"/>
          <w:lang w:eastAsia="zh-CN"/>
        </w:rPr>
        <w:t>D. 案例的复杂性和多样性</w:t>
      </w:r>
    </w:p>
    <w:p w14:paraId="7AC6A767">
      <w:pPr>
        <w:rPr>
          <w:rFonts w:hint="eastAsia" w:ascii="宋体" w:hAnsi="宋体" w:eastAsia="宋体"/>
          <w:lang w:eastAsia="zh-CN"/>
        </w:rPr>
      </w:pPr>
      <w:r>
        <w:rPr>
          <w:rFonts w:ascii="宋体" w:hAnsi="宋体" w:eastAsia="宋体"/>
          <w:lang w:eastAsia="zh-CN"/>
        </w:rPr>
        <w:t>E. 案例的时间跨度和地域分布</w:t>
      </w:r>
    </w:p>
    <w:p w14:paraId="32111B25">
      <w:pPr>
        <w:rPr>
          <w:rFonts w:hint="eastAsia" w:ascii="宋体" w:hAnsi="宋体" w:eastAsia="宋体"/>
          <w:lang w:eastAsia="zh-CN"/>
        </w:rPr>
      </w:pPr>
      <w:r>
        <w:rPr>
          <w:rFonts w:ascii="宋体" w:hAnsi="宋体" w:eastAsia="宋体"/>
          <w:lang w:eastAsia="zh-CN"/>
        </w:rPr>
        <w:t>答案：ABCDE</w:t>
      </w:r>
    </w:p>
    <w:p w14:paraId="554B36AD">
      <w:pPr>
        <w:rPr>
          <w:rFonts w:hint="eastAsia" w:ascii="宋体" w:hAnsi="宋体" w:eastAsia="宋体"/>
          <w:lang w:eastAsia="zh-CN"/>
        </w:rPr>
      </w:pPr>
      <w:r>
        <w:rPr>
          <w:rFonts w:ascii="宋体" w:hAnsi="宋体" w:eastAsia="宋体"/>
          <w:lang w:eastAsia="zh-CN"/>
        </w:rPr>
        <w:t>472. 排品组合搭配的策略包括（）。</w:t>
      </w:r>
    </w:p>
    <w:p w14:paraId="417D7BB1">
      <w:pPr>
        <w:rPr>
          <w:rFonts w:hint="eastAsia" w:ascii="宋体" w:hAnsi="宋体" w:eastAsia="宋体"/>
          <w:lang w:eastAsia="zh-CN"/>
        </w:rPr>
      </w:pPr>
      <w:r>
        <w:rPr>
          <w:rFonts w:ascii="宋体" w:hAnsi="宋体" w:eastAsia="宋体"/>
          <w:lang w:eastAsia="zh-CN"/>
        </w:rPr>
        <w:t>A. 随意性组合</w:t>
      </w:r>
    </w:p>
    <w:p w14:paraId="05FEFDE9">
      <w:pPr>
        <w:rPr>
          <w:rFonts w:hint="eastAsia" w:ascii="宋体" w:hAnsi="宋体" w:eastAsia="宋体"/>
          <w:lang w:eastAsia="zh-CN"/>
        </w:rPr>
      </w:pPr>
      <w:r>
        <w:rPr>
          <w:rFonts w:ascii="宋体" w:hAnsi="宋体" w:eastAsia="宋体"/>
          <w:lang w:eastAsia="zh-CN"/>
        </w:rPr>
        <w:t>B. 互补性组合</w:t>
      </w:r>
    </w:p>
    <w:p w14:paraId="225F877F">
      <w:pPr>
        <w:rPr>
          <w:rFonts w:hint="eastAsia" w:ascii="宋体" w:hAnsi="宋体" w:eastAsia="宋体"/>
          <w:lang w:eastAsia="zh-CN"/>
        </w:rPr>
      </w:pPr>
      <w:r>
        <w:rPr>
          <w:rFonts w:ascii="宋体" w:hAnsi="宋体" w:eastAsia="宋体"/>
          <w:lang w:eastAsia="zh-CN"/>
        </w:rPr>
        <w:t>C. 静态不变组合</w:t>
      </w:r>
    </w:p>
    <w:p w14:paraId="45DDE149">
      <w:pPr>
        <w:rPr>
          <w:rFonts w:hint="eastAsia" w:ascii="宋体" w:hAnsi="宋体" w:eastAsia="宋体"/>
          <w:lang w:eastAsia="zh-CN"/>
        </w:rPr>
      </w:pPr>
      <w:r>
        <w:rPr>
          <w:rFonts w:ascii="宋体" w:hAnsi="宋体" w:eastAsia="宋体"/>
          <w:lang w:eastAsia="zh-CN"/>
        </w:rPr>
        <w:t>D. 场景式组合</w:t>
      </w:r>
    </w:p>
    <w:p w14:paraId="6C1898AA">
      <w:pPr>
        <w:rPr>
          <w:rFonts w:hint="eastAsia" w:ascii="宋体" w:hAnsi="宋体" w:eastAsia="宋体"/>
          <w:lang w:eastAsia="zh-CN"/>
        </w:rPr>
      </w:pPr>
      <w:r>
        <w:rPr>
          <w:rFonts w:ascii="宋体" w:hAnsi="宋体" w:eastAsia="宋体"/>
          <w:lang w:eastAsia="zh-CN"/>
        </w:rPr>
        <w:t>E. 价格梯度组合</w:t>
      </w:r>
    </w:p>
    <w:p w14:paraId="06A5A839">
      <w:pPr>
        <w:rPr>
          <w:rFonts w:hint="eastAsia" w:ascii="宋体" w:hAnsi="宋体" w:eastAsia="宋体"/>
          <w:lang w:eastAsia="zh-CN"/>
        </w:rPr>
      </w:pPr>
      <w:r>
        <w:rPr>
          <w:rFonts w:ascii="宋体" w:hAnsi="宋体" w:eastAsia="宋体"/>
          <w:lang w:eastAsia="zh-CN"/>
        </w:rPr>
        <w:t>答案：BDE</w:t>
      </w:r>
    </w:p>
    <w:p w14:paraId="1C334CEE">
      <w:pPr>
        <w:rPr>
          <w:rFonts w:hint="eastAsia" w:ascii="宋体" w:hAnsi="宋体" w:eastAsia="宋体"/>
          <w:lang w:eastAsia="zh-CN"/>
        </w:rPr>
      </w:pPr>
      <w:r>
        <w:rPr>
          <w:rFonts w:ascii="宋体" w:hAnsi="宋体" w:eastAsia="宋体"/>
          <w:lang w:eastAsia="zh-CN"/>
        </w:rPr>
        <w:t>473. 爆品排品策略的成功实施，需要关注（）。</w:t>
      </w:r>
    </w:p>
    <w:p w14:paraId="771AFF1B">
      <w:pPr>
        <w:rPr>
          <w:rFonts w:hint="eastAsia" w:ascii="宋体" w:hAnsi="宋体" w:eastAsia="宋体"/>
          <w:lang w:eastAsia="zh-CN"/>
        </w:rPr>
      </w:pPr>
      <w:r>
        <w:rPr>
          <w:rFonts w:ascii="宋体" w:hAnsi="宋体" w:eastAsia="宋体"/>
          <w:lang w:eastAsia="zh-CN"/>
        </w:rPr>
        <w:t>A. 突出展示爆品的独特卖点</w:t>
      </w:r>
    </w:p>
    <w:p w14:paraId="61B994EF">
      <w:pPr>
        <w:rPr>
          <w:rFonts w:hint="eastAsia" w:ascii="宋体" w:hAnsi="宋体" w:eastAsia="宋体"/>
          <w:lang w:eastAsia="zh-CN"/>
        </w:rPr>
      </w:pPr>
      <w:r>
        <w:rPr>
          <w:rFonts w:ascii="宋体" w:hAnsi="宋体" w:eastAsia="宋体"/>
          <w:lang w:eastAsia="zh-CN"/>
        </w:rPr>
        <w:t>B. 精准定位目标用户</w:t>
      </w:r>
    </w:p>
    <w:p w14:paraId="279384D8">
      <w:pPr>
        <w:rPr>
          <w:rFonts w:hint="eastAsia" w:ascii="宋体" w:hAnsi="宋体" w:eastAsia="宋体"/>
          <w:lang w:eastAsia="zh-CN"/>
        </w:rPr>
      </w:pPr>
      <w:r>
        <w:rPr>
          <w:rFonts w:ascii="宋体" w:hAnsi="宋体" w:eastAsia="宋体"/>
          <w:lang w:eastAsia="zh-CN"/>
        </w:rPr>
        <w:t>C. 加强数据分析与反馈机制</w:t>
      </w:r>
    </w:p>
    <w:p w14:paraId="615C1B26">
      <w:pPr>
        <w:rPr>
          <w:rFonts w:hint="eastAsia" w:ascii="宋体" w:hAnsi="宋体" w:eastAsia="宋体"/>
          <w:lang w:eastAsia="zh-CN"/>
        </w:rPr>
      </w:pPr>
      <w:r>
        <w:rPr>
          <w:rFonts w:ascii="宋体" w:hAnsi="宋体" w:eastAsia="宋体"/>
          <w:lang w:eastAsia="zh-CN"/>
        </w:rPr>
        <w:t>D. 无限期地进行限时抢购活动</w:t>
      </w:r>
    </w:p>
    <w:p w14:paraId="258A61FD">
      <w:pPr>
        <w:rPr>
          <w:rFonts w:hint="eastAsia" w:ascii="宋体" w:hAnsi="宋体" w:eastAsia="宋体"/>
          <w:lang w:eastAsia="zh-CN"/>
        </w:rPr>
      </w:pPr>
      <w:r>
        <w:rPr>
          <w:rFonts w:ascii="宋体" w:hAnsi="宋体" w:eastAsia="宋体"/>
          <w:lang w:eastAsia="zh-CN"/>
        </w:rPr>
        <w:t>E. 提供优质的售后服务</w:t>
      </w:r>
    </w:p>
    <w:p w14:paraId="48DDF0F0">
      <w:pPr>
        <w:rPr>
          <w:rFonts w:hint="eastAsia" w:ascii="宋体" w:hAnsi="宋体" w:eastAsia="宋体"/>
          <w:lang w:eastAsia="zh-CN"/>
        </w:rPr>
      </w:pPr>
      <w:r>
        <w:rPr>
          <w:rFonts w:ascii="宋体" w:hAnsi="宋体" w:eastAsia="宋体"/>
          <w:lang w:eastAsia="zh-CN"/>
        </w:rPr>
        <w:t>答案：ABCE</w:t>
      </w:r>
    </w:p>
    <w:p w14:paraId="057112B7">
      <w:pPr>
        <w:rPr>
          <w:rFonts w:hint="eastAsia" w:ascii="宋体" w:hAnsi="宋体" w:eastAsia="宋体"/>
          <w:lang w:eastAsia="zh-CN"/>
        </w:rPr>
      </w:pPr>
      <w:r>
        <w:rPr>
          <w:rFonts w:ascii="宋体" w:hAnsi="宋体" w:eastAsia="宋体"/>
          <w:lang w:eastAsia="zh-CN"/>
        </w:rPr>
        <w:t>474. 在进行网络舆情发展趋势预测时，需要考虑的分析方法包括（）。</w:t>
      </w:r>
    </w:p>
    <w:p w14:paraId="5DE79CB1">
      <w:pPr>
        <w:rPr>
          <w:rFonts w:hint="eastAsia" w:ascii="宋体" w:hAnsi="宋体" w:eastAsia="宋体"/>
          <w:lang w:eastAsia="zh-CN"/>
        </w:rPr>
      </w:pPr>
      <w:r>
        <w:rPr>
          <w:rFonts w:ascii="宋体" w:hAnsi="宋体" w:eastAsia="宋体"/>
          <w:lang w:eastAsia="zh-CN"/>
        </w:rPr>
        <w:t>A. 竞争对手分析</w:t>
      </w:r>
    </w:p>
    <w:p w14:paraId="19732492">
      <w:pPr>
        <w:rPr>
          <w:rFonts w:hint="eastAsia" w:ascii="宋体" w:hAnsi="宋体" w:eastAsia="宋体"/>
          <w:lang w:eastAsia="zh-CN"/>
        </w:rPr>
      </w:pPr>
      <w:r>
        <w:rPr>
          <w:rFonts w:ascii="宋体" w:hAnsi="宋体" w:eastAsia="宋体"/>
          <w:lang w:eastAsia="zh-CN"/>
        </w:rPr>
        <w:t>B. 大数据分析技术</w:t>
      </w:r>
    </w:p>
    <w:p w14:paraId="714EA896">
      <w:pPr>
        <w:rPr>
          <w:rFonts w:hint="eastAsia" w:ascii="宋体" w:hAnsi="宋体" w:eastAsia="宋体"/>
          <w:lang w:eastAsia="zh-CN"/>
        </w:rPr>
      </w:pPr>
      <w:r>
        <w:rPr>
          <w:rFonts w:ascii="宋体" w:hAnsi="宋体" w:eastAsia="宋体"/>
          <w:lang w:eastAsia="zh-CN"/>
        </w:rPr>
        <w:t>C. 情感分析算法</w:t>
      </w:r>
    </w:p>
    <w:p w14:paraId="71A6817E">
      <w:pPr>
        <w:rPr>
          <w:rFonts w:hint="eastAsia" w:ascii="宋体" w:hAnsi="宋体" w:eastAsia="宋体"/>
          <w:lang w:eastAsia="zh-CN"/>
        </w:rPr>
      </w:pPr>
      <w:r>
        <w:rPr>
          <w:rFonts w:ascii="宋体" w:hAnsi="宋体" w:eastAsia="宋体"/>
          <w:lang w:eastAsia="zh-CN"/>
        </w:rPr>
        <w:t>D. 多维分析</w:t>
      </w:r>
    </w:p>
    <w:p w14:paraId="1BC2BA7C">
      <w:pPr>
        <w:rPr>
          <w:rFonts w:hint="eastAsia" w:ascii="宋体" w:hAnsi="宋体" w:eastAsia="宋体"/>
          <w:lang w:eastAsia="zh-CN"/>
        </w:rPr>
      </w:pPr>
      <w:r>
        <w:rPr>
          <w:rFonts w:ascii="宋体" w:hAnsi="宋体" w:eastAsia="宋体"/>
          <w:lang w:eastAsia="zh-CN"/>
        </w:rPr>
        <w:t>E. 问卷调查法</w:t>
      </w:r>
    </w:p>
    <w:p w14:paraId="1878D654">
      <w:pPr>
        <w:rPr>
          <w:rFonts w:hint="eastAsia" w:ascii="宋体" w:hAnsi="宋体" w:eastAsia="宋体"/>
          <w:lang w:eastAsia="zh-CN"/>
        </w:rPr>
      </w:pPr>
      <w:r>
        <w:rPr>
          <w:rFonts w:ascii="宋体" w:hAnsi="宋体" w:eastAsia="宋体"/>
          <w:lang w:eastAsia="zh-CN"/>
        </w:rPr>
        <w:t>答案：BCD</w:t>
      </w:r>
    </w:p>
    <w:p w14:paraId="6EC31F97">
      <w:pPr>
        <w:rPr>
          <w:rFonts w:hint="eastAsia" w:ascii="宋体" w:hAnsi="宋体" w:eastAsia="宋体"/>
          <w:lang w:eastAsia="zh-CN"/>
        </w:rPr>
      </w:pPr>
      <w:r>
        <w:rPr>
          <w:rFonts w:ascii="宋体" w:hAnsi="宋体" w:eastAsia="宋体"/>
          <w:lang w:eastAsia="zh-CN"/>
        </w:rPr>
        <w:t>475. 在分析打赏模式的商业化变现效果时，需要考虑（）等因素。</w:t>
      </w:r>
    </w:p>
    <w:p w14:paraId="4E9FE435">
      <w:pPr>
        <w:rPr>
          <w:rFonts w:hint="eastAsia" w:ascii="宋体" w:hAnsi="宋体" w:eastAsia="宋体"/>
          <w:lang w:eastAsia="zh-CN"/>
        </w:rPr>
      </w:pPr>
      <w:r>
        <w:rPr>
          <w:rFonts w:ascii="宋体" w:hAnsi="宋体" w:eastAsia="宋体"/>
          <w:lang w:eastAsia="zh-CN"/>
        </w:rPr>
        <w:t>A. 平台用户规模与活跃度</w:t>
      </w:r>
    </w:p>
    <w:p w14:paraId="6702A4EF">
      <w:pPr>
        <w:rPr>
          <w:rFonts w:hint="eastAsia" w:ascii="宋体" w:hAnsi="宋体" w:eastAsia="宋体"/>
          <w:lang w:eastAsia="zh-CN"/>
        </w:rPr>
      </w:pPr>
      <w:r>
        <w:rPr>
          <w:rFonts w:ascii="宋体" w:hAnsi="宋体" w:eastAsia="宋体"/>
          <w:lang w:eastAsia="zh-CN"/>
        </w:rPr>
        <w:t>B. 用户打赏意愿与频率</w:t>
      </w:r>
    </w:p>
    <w:p w14:paraId="6B7E634D">
      <w:pPr>
        <w:rPr>
          <w:rFonts w:hint="eastAsia" w:ascii="宋体" w:hAnsi="宋体" w:eastAsia="宋体"/>
          <w:lang w:eastAsia="zh-CN"/>
        </w:rPr>
      </w:pPr>
      <w:r>
        <w:rPr>
          <w:rFonts w:ascii="宋体" w:hAnsi="宋体" w:eastAsia="宋体"/>
          <w:lang w:eastAsia="zh-CN"/>
        </w:rPr>
        <w:t>C. 打赏流程的便捷性与用户体验</w:t>
      </w:r>
    </w:p>
    <w:p w14:paraId="6AB47230">
      <w:pPr>
        <w:rPr>
          <w:rFonts w:hint="eastAsia" w:ascii="宋体" w:hAnsi="宋体" w:eastAsia="宋体"/>
          <w:lang w:eastAsia="zh-CN"/>
        </w:rPr>
      </w:pPr>
      <w:r>
        <w:rPr>
          <w:rFonts w:ascii="宋体" w:hAnsi="宋体" w:eastAsia="宋体"/>
          <w:lang w:eastAsia="zh-CN"/>
        </w:rPr>
        <w:t>D. 主播或内容创作者的知名度</w:t>
      </w:r>
    </w:p>
    <w:p w14:paraId="278D86F6">
      <w:pPr>
        <w:rPr>
          <w:rFonts w:hint="eastAsia" w:ascii="宋体" w:hAnsi="宋体" w:eastAsia="宋体"/>
          <w:lang w:eastAsia="zh-CN"/>
        </w:rPr>
      </w:pPr>
      <w:r>
        <w:rPr>
          <w:rFonts w:ascii="宋体" w:hAnsi="宋体" w:eastAsia="宋体"/>
          <w:lang w:eastAsia="zh-CN"/>
        </w:rPr>
        <w:t>E. 广告收入与打赏收入的占比</w:t>
      </w:r>
    </w:p>
    <w:p w14:paraId="7B7F57F1">
      <w:pPr>
        <w:rPr>
          <w:rFonts w:hint="eastAsia" w:ascii="宋体" w:hAnsi="宋体" w:eastAsia="宋体"/>
          <w:lang w:eastAsia="zh-CN"/>
        </w:rPr>
      </w:pPr>
      <w:r>
        <w:rPr>
          <w:rFonts w:ascii="宋体" w:hAnsi="宋体" w:eastAsia="宋体"/>
          <w:lang w:eastAsia="zh-CN"/>
        </w:rPr>
        <w:t>答案：ABCD</w:t>
      </w:r>
    </w:p>
    <w:p w14:paraId="5F5DAAD1">
      <w:pPr>
        <w:rPr>
          <w:rFonts w:hint="eastAsia" w:ascii="宋体" w:hAnsi="宋体" w:eastAsia="宋体"/>
          <w:lang w:eastAsia="zh-CN"/>
        </w:rPr>
      </w:pPr>
      <w:r>
        <w:rPr>
          <w:rFonts w:ascii="宋体" w:hAnsi="宋体" w:eastAsia="宋体"/>
          <w:lang w:eastAsia="zh-CN"/>
        </w:rPr>
        <w:t>476. 营销方案中的策略规划部分，通常包括（）等方面的内容。</w:t>
      </w:r>
    </w:p>
    <w:p w14:paraId="276EEDEB">
      <w:pPr>
        <w:rPr>
          <w:rFonts w:hint="eastAsia" w:ascii="宋体" w:hAnsi="宋体" w:eastAsia="宋体"/>
          <w:lang w:eastAsia="zh-CN"/>
        </w:rPr>
      </w:pPr>
      <w:r>
        <w:rPr>
          <w:rFonts w:ascii="宋体" w:hAnsi="宋体" w:eastAsia="宋体"/>
          <w:lang w:eastAsia="zh-CN"/>
        </w:rPr>
        <w:t>A. 价格策略</w:t>
      </w:r>
    </w:p>
    <w:p w14:paraId="65AA099D">
      <w:pPr>
        <w:rPr>
          <w:rFonts w:hint="eastAsia" w:ascii="宋体" w:hAnsi="宋体" w:eastAsia="宋体"/>
          <w:lang w:eastAsia="zh-CN"/>
        </w:rPr>
      </w:pPr>
      <w:r>
        <w:rPr>
          <w:rFonts w:ascii="宋体" w:hAnsi="宋体" w:eastAsia="宋体"/>
          <w:lang w:eastAsia="zh-CN"/>
        </w:rPr>
        <w:t>B. 产品策略</w:t>
      </w:r>
    </w:p>
    <w:p w14:paraId="473FC38C">
      <w:pPr>
        <w:rPr>
          <w:rFonts w:hint="eastAsia" w:ascii="宋体" w:hAnsi="宋体" w:eastAsia="宋体"/>
          <w:lang w:eastAsia="zh-CN"/>
        </w:rPr>
      </w:pPr>
      <w:r>
        <w:rPr>
          <w:rFonts w:ascii="宋体" w:hAnsi="宋体" w:eastAsia="宋体"/>
          <w:lang w:eastAsia="zh-CN"/>
        </w:rPr>
        <w:t>C. 内容策略</w:t>
      </w:r>
    </w:p>
    <w:p w14:paraId="743DA0D5">
      <w:pPr>
        <w:rPr>
          <w:rFonts w:hint="eastAsia" w:ascii="宋体" w:hAnsi="宋体" w:eastAsia="宋体"/>
          <w:lang w:eastAsia="zh-CN"/>
        </w:rPr>
      </w:pPr>
      <w:r>
        <w:rPr>
          <w:rFonts w:ascii="宋体" w:hAnsi="宋体" w:eastAsia="宋体"/>
          <w:lang w:eastAsia="zh-CN"/>
        </w:rPr>
        <w:t>D. 推广策略</w:t>
      </w:r>
    </w:p>
    <w:p w14:paraId="7B4FF673">
      <w:pPr>
        <w:rPr>
          <w:rFonts w:hint="eastAsia" w:ascii="宋体" w:hAnsi="宋体" w:eastAsia="宋体"/>
          <w:lang w:eastAsia="zh-CN"/>
        </w:rPr>
      </w:pPr>
      <w:r>
        <w:rPr>
          <w:rFonts w:ascii="宋体" w:hAnsi="宋体" w:eastAsia="宋体"/>
          <w:lang w:eastAsia="zh-CN"/>
        </w:rPr>
        <w:t>E. 销售策略</w:t>
      </w:r>
    </w:p>
    <w:p w14:paraId="45AE8958">
      <w:pPr>
        <w:rPr>
          <w:rFonts w:hint="eastAsia" w:ascii="宋体" w:hAnsi="宋体" w:eastAsia="宋体"/>
          <w:lang w:eastAsia="zh-CN"/>
        </w:rPr>
      </w:pPr>
      <w:r>
        <w:rPr>
          <w:rFonts w:ascii="宋体" w:hAnsi="宋体" w:eastAsia="宋体"/>
          <w:lang w:eastAsia="zh-CN"/>
        </w:rPr>
        <w:t>答案：ABCDE</w:t>
      </w:r>
    </w:p>
    <w:p w14:paraId="53D7E0A4">
      <w:pPr>
        <w:rPr>
          <w:rFonts w:hint="eastAsia" w:ascii="宋体" w:hAnsi="宋体" w:eastAsia="宋体"/>
          <w:lang w:eastAsia="zh-CN"/>
        </w:rPr>
      </w:pPr>
      <w:r>
        <w:rPr>
          <w:rFonts w:ascii="宋体" w:hAnsi="宋体" w:eastAsia="宋体"/>
          <w:lang w:eastAsia="zh-CN"/>
        </w:rPr>
        <w:t>477. 私域流量运营的具体工作任务包括（）。</w:t>
      </w:r>
    </w:p>
    <w:p w14:paraId="1BD1CE18">
      <w:pPr>
        <w:rPr>
          <w:rFonts w:hint="eastAsia" w:ascii="宋体" w:hAnsi="宋体" w:eastAsia="宋体"/>
          <w:lang w:eastAsia="zh-CN"/>
        </w:rPr>
      </w:pPr>
      <w:r>
        <w:rPr>
          <w:rFonts w:ascii="宋体" w:hAnsi="宋体" w:eastAsia="宋体"/>
          <w:lang w:eastAsia="zh-CN"/>
        </w:rPr>
        <w:t>A. 用户数据分析与运营策略调整</w:t>
      </w:r>
    </w:p>
    <w:p w14:paraId="5ADC3261">
      <w:pPr>
        <w:rPr>
          <w:rFonts w:hint="eastAsia" w:ascii="宋体" w:hAnsi="宋体" w:eastAsia="宋体"/>
          <w:lang w:eastAsia="zh-CN"/>
        </w:rPr>
      </w:pPr>
      <w:r>
        <w:rPr>
          <w:rFonts w:ascii="宋体" w:hAnsi="宋体" w:eastAsia="宋体"/>
          <w:lang w:eastAsia="zh-CN"/>
        </w:rPr>
        <w:t>B. 用户引流至私域流量池</w:t>
      </w:r>
    </w:p>
    <w:p w14:paraId="4C858DE7">
      <w:pPr>
        <w:rPr>
          <w:rFonts w:hint="eastAsia" w:ascii="宋体" w:hAnsi="宋体" w:eastAsia="宋体"/>
          <w:lang w:eastAsia="zh-CN"/>
        </w:rPr>
      </w:pPr>
      <w:r>
        <w:rPr>
          <w:rFonts w:ascii="宋体" w:hAnsi="宋体" w:eastAsia="宋体"/>
          <w:lang w:eastAsia="zh-CN"/>
        </w:rPr>
        <w:t>C. 降低商品价格以吸引新用户</w:t>
      </w:r>
    </w:p>
    <w:p w14:paraId="3AA1A884">
      <w:pPr>
        <w:rPr>
          <w:rFonts w:hint="eastAsia" w:ascii="宋体" w:hAnsi="宋体" w:eastAsia="宋体"/>
          <w:lang w:eastAsia="zh-CN"/>
        </w:rPr>
      </w:pPr>
      <w:r>
        <w:rPr>
          <w:rFonts w:ascii="宋体" w:hAnsi="宋体" w:eastAsia="宋体"/>
          <w:lang w:eastAsia="zh-CN"/>
        </w:rPr>
        <w:t>D. 投放大量广告以增加公域流量</w:t>
      </w:r>
    </w:p>
    <w:p w14:paraId="66CAA25F">
      <w:pPr>
        <w:rPr>
          <w:rFonts w:hint="eastAsia" w:ascii="宋体" w:hAnsi="宋体" w:eastAsia="宋体"/>
          <w:lang w:eastAsia="zh-CN"/>
        </w:rPr>
      </w:pPr>
      <w:r>
        <w:rPr>
          <w:rFonts w:ascii="宋体" w:hAnsi="宋体" w:eastAsia="宋体"/>
          <w:lang w:eastAsia="zh-CN"/>
        </w:rPr>
        <w:t>E. 建立并管理用户社群</w:t>
      </w:r>
    </w:p>
    <w:p w14:paraId="06C40F3A">
      <w:pPr>
        <w:rPr>
          <w:rFonts w:hint="eastAsia" w:ascii="宋体" w:hAnsi="宋体" w:eastAsia="宋体"/>
          <w:lang w:eastAsia="zh-CN"/>
        </w:rPr>
      </w:pPr>
      <w:r>
        <w:rPr>
          <w:rFonts w:ascii="宋体" w:hAnsi="宋体" w:eastAsia="宋体"/>
          <w:lang w:eastAsia="zh-CN"/>
        </w:rPr>
        <w:t>答案：ABE</w:t>
      </w:r>
    </w:p>
    <w:p w14:paraId="2A88C916">
      <w:pPr>
        <w:rPr>
          <w:rFonts w:hint="eastAsia" w:ascii="宋体" w:hAnsi="宋体" w:eastAsia="宋体"/>
          <w:lang w:eastAsia="zh-CN"/>
        </w:rPr>
      </w:pPr>
      <w:r>
        <w:rPr>
          <w:rFonts w:ascii="宋体" w:hAnsi="宋体" w:eastAsia="宋体"/>
          <w:lang w:eastAsia="zh-CN"/>
        </w:rPr>
        <w:t>478. 达人营销活动后期评估阶段的主要任务包括（）。</w:t>
      </w:r>
    </w:p>
    <w:p w14:paraId="5C97207D">
      <w:pPr>
        <w:rPr>
          <w:rFonts w:hint="eastAsia" w:ascii="宋体" w:hAnsi="宋体" w:eastAsia="宋体"/>
          <w:lang w:eastAsia="zh-CN"/>
        </w:rPr>
      </w:pPr>
      <w:r>
        <w:rPr>
          <w:rFonts w:ascii="宋体" w:hAnsi="宋体" w:eastAsia="宋体"/>
          <w:lang w:eastAsia="zh-CN"/>
        </w:rPr>
        <w:t>A. 分析活动期间的用户行为数据</w:t>
      </w:r>
    </w:p>
    <w:p w14:paraId="2CC650E6">
      <w:pPr>
        <w:rPr>
          <w:rFonts w:hint="eastAsia" w:ascii="宋体" w:hAnsi="宋体" w:eastAsia="宋体"/>
          <w:lang w:eastAsia="zh-CN"/>
        </w:rPr>
      </w:pPr>
      <w:r>
        <w:rPr>
          <w:rFonts w:ascii="宋体" w:hAnsi="宋体" w:eastAsia="宋体"/>
          <w:lang w:eastAsia="zh-CN"/>
        </w:rPr>
        <w:t>B. 撰写活动总结报告</w:t>
      </w:r>
    </w:p>
    <w:p w14:paraId="4F1A5A33">
      <w:pPr>
        <w:rPr>
          <w:rFonts w:hint="eastAsia" w:ascii="宋体" w:hAnsi="宋体" w:eastAsia="宋体"/>
          <w:lang w:eastAsia="zh-CN"/>
        </w:rPr>
      </w:pPr>
      <w:r>
        <w:rPr>
          <w:rFonts w:ascii="宋体" w:hAnsi="宋体" w:eastAsia="宋体"/>
          <w:lang w:eastAsia="zh-CN"/>
        </w:rPr>
        <w:t>C. 制定下一轮活动的预算计划</w:t>
      </w:r>
    </w:p>
    <w:p w14:paraId="41033DC7">
      <w:pPr>
        <w:rPr>
          <w:rFonts w:hint="eastAsia" w:ascii="宋体" w:hAnsi="宋体" w:eastAsia="宋体"/>
          <w:lang w:eastAsia="zh-CN"/>
        </w:rPr>
      </w:pPr>
      <w:r>
        <w:rPr>
          <w:rFonts w:ascii="宋体" w:hAnsi="宋体" w:eastAsia="宋体"/>
          <w:lang w:eastAsia="zh-CN"/>
        </w:rPr>
        <w:t>D. 与达人沟通后续合作事宜</w:t>
      </w:r>
    </w:p>
    <w:p w14:paraId="3465E0AC">
      <w:pPr>
        <w:rPr>
          <w:rFonts w:hint="eastAsia" w:ascii="宋体" w:hAnsi="宋体" w:eastAsia="宋体"/>
          <w:lang w:eastAsia="zh-CN"/>
        </w:rPr>
      </w:pPr>
      <w:r>
        <w:rPr>
          <w:rFonts w:ascii="宋体" w:hAnsi="宋体" w:eastAsia="宋体"/>
          <w:lang w:eastAsia="zh-CN"/>
        </w:rPr>
        <w:t>E. 收集并处理用户的反馈意见</w:t>
      </w:r>
    </w:p>
    <w:p w14:paraId="4368F71B">
      <w:pPr>
        <w:rPr>
          <w:rFonts w:hint="eastAsia" w:ascii="宋体" w:hAnsi="宋体" w:eastAsia="宋体"/>
          <w:lang w:eastAsia="zh-CN"/>
        </w:rPr>
      </w:pPr>
      <w:r>
        <w:rPr>
          <w:rFonts w:ascii="宋体" w:hAnsi="宋体" w:eastAsia="宋体"/>
          <w:lang w:eastAsia="zh-CN"/>
        </w:rPr>
        <w:t>答案：ABDE</w:t>
      </w:r>
    </w:p>
    <w:p w14:paraId="2CDCB1BC">
      <w:pPr>
        <w:rPr>
          <w:rFonts w:hint="eastAsia" w:ascii="宋体" w:hAnsi="宋体" w:eastAsia="宋体"/>
          <w:lang w:eastAsia="zh-CN"/>
        </w:rPr>
      </w:pPr>
      <w:r>
        <w:rPr>
          <w:rFonts w:ascii="宋体" w:hAnsi="宋体" w:eastAsia="宋体"/>
          <w:lang w:eastAsia="zh-CN"/>
        </w:rPr>
        <w:t>479. 达人长期发展与规划中，商业变现与合作拓展的方式包括（）。</w:t>
      </w:r>
    </w:p>
    <w:p w14:paraId="299B347E">
      <w:pPr>
        <w:rPr>
          <w:rFonts w:hint="eastAsia" w:ascii="宋体" w:hAnsi="宋体" w:eastAsia="宋体"/>
          <w:lang w:eastAsia="zh-CN"/>
        </w:rPr>
      </w:pPr>
      <w:r>
        <w:rPr>
          <w:rFonts w:ascii="宋体" w:hAnsi="宋体" w:eastAsia="宋体"/>
          <w:lang w:eastAsia="zh-CN"/>
        </w:rPr>
        <w:t>A. 直播带货</w:t>
      </w:r>
    </w:p>
    <w:p w14:paraId="42398C48">
      <w:pPr>
        <w:rPr>
          <w:rFonts w:hint="eastAsia" w:ascii="宋体" w:hAnsi="宋体" w:eastAsia="宋体"/>
          <w:lang w:eastAsia="zh-CN"/>
        </w:rPr>
      </w:pPr>
      <w:r>
        <w:rPr>
          <w:rFonts w:ascii="宋体" w:hAnsi="宋体" w:eastAsia="宋体"/>
          <w:lang w:eastAsia="zh-CN"/>
        </w:rPr>
        <w:t>B. 广告植入</w:t>
      </w:r>
    </w:p>
    <w:p w14:paraId="34C77D13">
      <w:pPr>
        <w:rPr>
          <w:rFonts w:hint="eastAsia" w:ascii="宋体" w:hAnsi="宋体" w:eastAsia="宋体"/>
          <w:lang w:eastAsia="zh-CN"/>
        </w:rPr>
      </w:pPr>
      <w:r>
        <w:rPr>
          <w:rFonts w:ascii="宋体" w:hAnsi="宋体" w:eastAsia="宋体"/>
          <w:lang w:eastAsia="zh-CN"/>
        </w:rPr>
        <w:t>C. 频繁更换合作对象以寻找最佳机会</w:t>
      </w:r>
    </w:p>
    <w:p w14:paraId="6416105A">
      <w:pPr>
        <w:rPr>
          <w:rFonts w:hint="eastAsia" w:ascii="宋体" w:hAnsi="宋体" w:eastAsia="宋体"/>
          <w:lang w:eastAsia="zh-CN"/>
        </w:rPr>
      </w:pPr>
      <w:r>
        <w:rPr>
          <w:rFonts w:ascii="宋体" w:hAnsi="宋体" w:eastAsia="宋体"/>
          <w:lang w:eastAsia="zh-CN"/>
        </w:rPr>
        <w:t>D. 忽视粉丝需求以降低成本</w:t>
      </w:r>
    </w:p>
    <w:p w14:paraId="3D7E2D5A">
      <w:pPr>
        <w:rPr>
          <w:rFonts w:hint="eastAsia" w:ascii="宋体" w:hAnsi="宋体" w:eastAsia="宋体"/>
        </w:rPr>
      </w:pPr>
      <w:r>
        <w:rPr>
          <w:rFonts w:ascii="宋体" w:hAnsi="宋体" w:eastAsia="宋体"/>
        </w:rPr>
        <w:t>E. 品牌代言</w:t>
      </w:r>
    </w:p>
    <w:p w14:paraId="2C9EBBAD">
      <w:pPr>
        <w:rPr>
          <w:rFonts w:hint="eastAsia" w:ascii="宋体" w:hAnsi="宋体" w:eastAsia="宋体"/>
        </w:rPr>
      </w:pPr>
      <w:r>
        <w:rPr>
          <w:rFonts w:ascii="宋体" w:hAnsi="宋体" w:eastAsia="宋体"/>
        </w:rPr>
        <w:t>答案：ABE</w:t>
      </w:r>
    </w:p>
    <w:p w14:paraId="6092977D">
      <w:pPr>
        <w:rPr>
          <w:rFonts w:hint="eastAsia" w:ascii="宋体" w:hAnsi="宋体" w:eastAsia="宋体"/>
          <w:lang w:eastAsia="zh-CN"/>
        </w:rPr>
      </w:pPr>
      <w:r>
        <w:rPr>
          <w:rFonts w:ascii="宋体" w:hAnsi="宋体" w:eastAsia="宋体"/>
          <w:lang w:eastAsia="zh-CN"/>
        </w:rPr>
        <w:t>480. 品质差异化策略的实施要点包括（）。</w:t>
      </w:r>
    </w:p>
    <w:p w14:paraId="72CA86BA">
      <w:pPr>
        <w:rPr>
          <w:rFonts w:hint="eastAsia" w:ascii="宋体" w:hAnsi="宋体" w:eastAsia="宋体"/>
          <w:lang w:eastAsia="zh-CN"/>
        </w:rPr>
      </w:pPr>
      <w:r>
        <w:rPr>
          <w:rFonts w:ascii="宋体" w:hAnsi="宋体" w:eastAsia="宋体"/>
          <w:lang w:eastAsia="zh-CN"/>
        </w:rPr>
        <w:t>A. 频繁更换产品包装</w:t>
      </w:r>
    </w:p>
    <w:p w14:paraId="5E9F721F">
      <w:pPr>
        <w:rPr>
          <w:rFonts w:hint="eastAsia" w:ascii="宋体" w:hAnsi="宋体" w:eastAsia="宋体"/>
          <w:lang w:eastAsia="zh-CN"/>
        </w:rPr>
      </w:pPr>
      <w:r>
        <w:rPr>
          <w:rFonts w:ascii="宋体" w:hAnsi="宋体" w:eastAsia="宋体"/>
          <w:lang w:eastAsia="zh-CN"/>
        </w:rPr>
        <w:t>B. 强化品牌形象</w:t>
      </w:r>
    </w:p>
    <w:p w14:paraId="25EA0679">
      <w:pPr>
        <w:rPr>
          <w:rFonts w:hint="eastAsia" w:ascii="宋体" w:hAnsi="宋体" w:eastAsia="宋体"/>
          <w:lang w:eastAsia="zh-CN"/>
        </w:rPr>
      </w:pPr>
      <w:r>
        <w:rPr>
          <w:rFonts w:ascii="宋体" w:hAnsi="宋体" w:eastAsia="宋体"/>
          <w:lang w:eastAsia="zh-CN"/>
        </w:rPr>
        <w:t>C. 持续创新</w:t>
      </w:r>
    </w:p>
    <w:p w14:paraId="1E07296C">
      <w:pPr>
        <w:rPr>
          <w:rFonts w:hint="eastAsia" w:ascii="宋体" w:hAnsi="宋体" w:eastAsia="宋体"/>
          <w:lang w:eastAsia="zh-CN"/>
        </w:rPr>
      </w:pPr>
      <w:r>
        <w:rPr>
          <w:rFonts w:ascii="宋体" w:hAnsi="宋体" w:eastAsia="宋体"/>
          <w:lang w:eastAsia="zh-CN"/>
        </w:rPr>
        <w:t>D. 提升用户体验</w:t>
      </w:r>
    </w:p>
    <w:p w14:paraId="13CCE96E">
      <w:pPr>
        <w:rPr>
          <w:rFonts w:hint="eastAsia" w:ascii="宋体" w:hAnsi="宋体" w:eastAsia="宋体"/>
          <w:lang w:eastAsia="zh-CN"/>
        </w:rPr>
      </w:pPr>
      <w:r>
        <w:rPr>
          <w:rFonts w:ascii="宋体" w:hAnsi="宋体" w:eastAsia="宋体"/>
          <w:lang w:eastAsia="zh-CN"/>
        </w:rPr>
        <w:t>E. 降低生产成本</w:t>
      </w:r>
    </w:p>
    <w:p w14:paraId="3723E898">
      <w:pPr>
        <w:rPr>
          <w:rFonts w:hint="eastAsia" w:ascii="宋体" w:hAnsi="宋体" w:eastAsia="宋体"/>
          <w:lang w:eastAsia="zh-CN"/>
        </w:rPr>
      </w:pPr>
      <w:r>
        <w:rPr>
          <w:rFonts w:ascii="宋体" w:hAnsi="宋体" w:eastAsia="宋体"/>
          <w:lang w:eastAsia="zh-CN"/>
        </w:rPr>
        <w:t>答案：BCD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54F69"/>
    <w:rsid w:val="0029639D"/>
    <w:rsid w:val="00326F90"/>
    <w:rsid w:val="004A6BC9"/>
    <w:rsid w:val="00963ECA"/>
    <w:rsid w:val="009D22A7"/>
    <w:rsid w:val="00AA1D8D"/>
    <w:rsid w:val="00B47730"/>
    <w:rsid w:val="00CB0664"/>
    <w:rsid w:val="00CF7684"/>
    <w:rsid w:val="00F353B2"/>
    <w:rsid w:val="00FC693F"/>
    <w:rsid w:val="7EB7F5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141</Pages>
  <Words>7599</Words>
  <Characters>43315</Characters>
  <Lines>360</Lines>
  <Paragraphs>101</Paragraphs>
  <TotalTime>1</TotalTime>
  <ScaleCrop>false</ScaleCrop>
  <LinksUpToDate>false</LinksUpToDate>
  <CharactersWithSpaces>50813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2025-12-04T22:19:00Z</dcterms:created>
  <dc:creator>python-docx</dc:creator>
  <dc:description>generated by python-docx</dc:description>
  <cp:lastModifiedBy>꧁ ꫞ A-art 姚老师꫞꧂</cp:lastModifiedBy>
  <dcterms:modified xsi:type="dcterms:W3CDTF">2026-06-25T19:32:20Z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2D611F338A29D8E6C4113D6A120555AE_42</vt:lpwstr>
  </property>
</Properties>
</file>