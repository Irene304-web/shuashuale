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7FD92">
      <w:pPr>
        <w:outlineLvl w:val="0"/>
        <w:rPr>
          <w:rFonts w:hint="eastAsia" w:ascii="宋体" w:hAnsi="宋体" w:eastAsia="宋体"/>
          <w:sz w:val="21"/>
          <w:szCs w:val="21"/>
          <w:lang w:eastAsia="zh-CN"/>
        </w:rPr>
      </w:pPr>
      <w:bookmarkStart w:id="0" w:name="_GoBack"/>
      <w:bookmarkEnd w:id="0"/>
      <w:r>
        <w:rPr>
          <w:rFonts w:hint="eastAsia" w:ascii="宋体" w:hAnsi="宋体" w:eastAsia="宋体"/>
          <w:color w:val="FF0000"/>
          <w:sz w:val="21"/>
          <w:szCs w:val="21"/>
          <w:lang w:eastAsia="zh-CN"/>
        </w:rPr>
        <w:t>二</w:t>
      </w:r>
      <w:r>
        <w:rPr>
          <w:rFonts w:ascii="宋体" w:hAnsi="宋体" w:eastAsia="宋体"/>
          <w:color w:val="FF0000"/>
          <w:sz w:val="21"/>
          <w:szCs w:val="21"/>
          <w:lang w:eastAsia="zh-CN"/>
        </w:rPr>
        <w:t>、选择题</w:t>
      </w:r>
    </w:p>
    <w:p w14:paraId="6EBEDD95">
      <w:pPr>
        <w:rPr>
          <w:rFonts w:hint="eastAsia" w:ascii="宋体" w:hAnsi="宋体" w:eastAsia="宋体"/>
          <w:lang w:eastAsia="zh-CN"/>
        </w:rPr>
      </w:pPr>
      <w:r>
        <w:rPr>
          <w:rFonts w:ascii="宋体" w:hAnsi="宋体" w:eastAsia="宋体"/>
          <w:lang w:eastAsia="zh-CN"/>
        </w:rPr>
        <w:t>1. 技术驱动商业化变现中，利用（）技术可以为用户提供个性化的内容推荐服务，提高用户付费意愿和满意度。</w:t>
      </w:r>
    </w:p>
    <w:p w14:paraId="2B479072">
      <w:pPr>
        <w:rPr>
          <w:rFonts w:hint="eastAsia" w:ascii="宋体" w:hAnsi="宋体" w:eastAsia="宋体"/>
          <w:lang w:eastAsia="zh-CN"/>
        </w:rPr>
      </w:pPr>
      <w:r>
        <w:rPr>
          <w:rFonts w:ascii="宋体" w:hAnsi="宋体" w:eastAsia="宋体"/>
          <w:lang w:eastAsia="zh-CN"/>
        </w:rPr>
        <w:t>A. 云计算</w:t>
      </w:r>
    </w:p>
    <w:p w14:paraId="737D2DDE">
      <w:pPr>
        <w:rPr>
          <w:rFonts w:hint="eastAsia" w:ascii="宋体" w:hAnsi="宋体" w:eastAsia="宋体"/>
          <w:lang w:eastAsia="zh-CN"/>
        </w:rPr>
      </w:pPr>
      <w:r>
        <w:rPr>
          <w:rFonts w:ascii="宋体" w:hAnsi="宋体" w:eastAsia="宋体"/>
          <w:lang w:eastAsia="zh-CN"/>
        </w:rPr>
        <w:t>B. 虚拟现实</w:t>
      </w:r>
    </w:p>
    <w:p w14:paraId="2455904A">
      <w:pPr>
        <w:rPr>
          <w:rFonts w:hint="eastAsia" w:ascii="宋体" w:hAnsi="宋体" w:eastAsia="宋体"/>
          <w:lang w:eastAsia="zh-CN"/>
        </w:rPr>
      </w:pPr>
      <w:r>
        <w:rPr>
          <w:rFonts w:ascii="宋体" w:hAnsi="宋体" w:eastAsia="宋体"/>
          <w:lang w:eastAsia="zh-CN"/>
        </w:rPr>
        <w:t>C. 大数据与人工智能</w:t>
      </w:r>
    </w:p>
    <w:p w14:paraId="018D3D6E">
      <w:pPr>
        <w:rPr>
          <w:rFonts w:hint="eastAsia" w:ascii="宋体" w:hAnsi="宋体" w:eastAsia="宋体"/>
          <w:lang w:eastAsia="zh-CN"/>
        </w:rPr>
      </w:pPr>
      <w:r>
        <w:rPr>
          <w:rFonts w:ascii="宋体" w:hAnsi="宋体" w:eastAsia="宋体"/>
          <w:lang w:eastAsia="zh-CN"/>
        </w:rPr>
        <w:t>D. 物联网</w:t>
      </w:r>
    </w:p>
    <w:p w14:paraId="227A5092">
      <w:pPr>
        <w:rPr>
          <w:rFonts w:hint="eastAsia" w:ascii="宋体" w:hAnsi="宋体" w:eastAsia="宋体"/>
          <w:lang w:eastAsia="zh-CN"/>
        </w:rPr>
      </w:pPr>
      <w:r>
        <w:rPr>
          <w:rFonts w:ascii="宋体" w:hAnsi="宋体" w:eastAsia="宋体"/>
          <w:lang w:eastAsia="zh-CN"/>
        </w:rPr>
        <w:t>答案：C</w:t>
      </w:r>
    </w:p>
    <w:p w14:paraId="4971BFF1">
      <w:pPr>
        <w:rPr>
          <w:rFonts w:hint="eastAsia" w:ascii="宋体" w:hAnsi="宋体" w:eastAsia="宋体"/>
          <w:lang w:eastAsia="zh-CN"/>
        </w:rPr>
      </w:pPr>
      <w:r>
        <w:rPr>
          <w:rFonts w:ascii="宋体" w:hAnsi="宋体" w:eastAsia="宋体"/>
          <w:lang w:eastAsia="zh-CN"/>
        </w:rPr>
        <w:t>2. 电子商务平台经营者应当建立便捷、有效的投诉、举报机制，这一要求体现了对消费者（）的保护。</w:t>
      </w:r>
    </w:p>
    <w:p w14:paraId="2BDD49CB">
      <w:pPr>
        <w:rPr>
          <w:rFonts w:hint="eastAsia" w:ascii="宋体" w:hAnsi="宋体" w:eastAsia="宋体"/>
          <w:lang w:eastAsia="zh-CN"/>
        </w:rPr>
      </w:pPr>
      <w:r>
        <w:rPr>
          <w:rFonts w:ascii="宋体" w:hAnsi="宋体" w:eastAsia="宋体"/>
          <w:lang w:eastAsia="zh-CN"/>
        </w:rPr>
        <w:t>A. 知情权</w:t>
      </w:r>
    </w:p>
    <w:p w14:paraId="6364CC9B">
      <w:pPr>
        <w:rPr>
          <w:rFonts w:hint="eastAsia" w:ascii="宋体" w:hAnsi="宋体" w:eastAsia="宋体"/>
          <w:lang w:eastAsia="zh-CN"/>
        </w:rPr>
      </w:pPr>
      <w:r>
        <w:rPr>
          <w:rFonts w:ascii="宋体" w:hAnsi="宋体" w:eastAsia="宋体"/>
          <w:lang w:eastAsia="zh-CN"/>
        </w:rPr>
        <w:t>B. 安全权</w:t>
      </w:r>
    </w:p>
    <w:p w14:paraId="2D0A4AAC">
      <w:pPr>
        <w:rPr>
          <w:rFonts w:hint="eastAsia" w:ascii="宋体" w:hAnsi="宋体" w:eastAsia="宋体"/>
          <w:lang w:eastAsia="zh-CN"/>
        </w:rPr>
      </w:pPr>
      <w:r>
        <w:rPr>
          <w:rFonts w:ascii="宋体" w:hAnsi="宋体" w:eastAsia="宋体"/>
          <w:lang w:eastAsia="zh-CN"/>
        </w:rPr>
        <w:t>C. 自主选择权</w:t>
      </w:r>
    </w:p>
    <w:p w14:paraId="7EDF85B1">
      <w:pPr>
        <w:rPr>
          <w:rFonts w:hint="eastAsia" w:ascii="宋体" w:hAnsi="宋体" w:eastAsia="宋体"/>
          <w:lang w:eastAsia="zh-CN"/>
        </w:rPr>
      </w:pPr>
      <w:r>
        <w:rPr>
          <w:rFonts w:ascii="宋体" w:hAnsi="宋体" w:eastAsia="宋体"/>
          <w:lang w:eastAsia="zh-CN"/>
        </w:rPr>
        <w:t>D. 投诉与争议解决权利</w:t>
      </w:r>
    </w:p>
    <w:p w14:paraId="6018D601">
      <w:pPr>
        <w:rPr>
          <w:rFonts w:hint="eastAsia" w:ascii="宋体" w:hAnsi="宋体" w:eastAsia="宋体"/>
          <w:lang w:eastAsia="zh-CN"/>
        </w:rPr>
      </w:pPr>
      <w:r>
        <w:rPr>
          <w:rFonts w:ascii="宋体" w:hAnsi="宋体" w:eastAsia="宋体"/>
          <w:lang w:eastAsia="zh-CN"/>
        </w:rPr>
        <w:t>答案：D</w:t>
      </w:r>
    </w:p>
    <w:p w14:paraId="33D6C433">
      <w:pPr>
        <w:rPr>
          <w:rFonts w:hint="eastAsia" w:ascii="宋体" w:hAnsi="宋体" w:eastAsia="宋体"/>
          <w:lang w:eastAsia="zh-CN"/>
        </w:rPr>
      </w:pPr>
      <w:r>
        <w:rPr>
          <w:rFonts w:ascii="宋体" w:hAnsi="宋体" w:eastAsia="宋体"/>
          <w:lang w:eastAsia="zh-CN"/>
        </w:rPr>
        <w:t>3. 在私域流量运营中，通过（）等手段吸引用户关注并加入私域流量池是用户获取与沉淀的关键环节。</w:t>
      </w:r>
    </w:p>
    <w:p w14:paraId="51319837">
      <w:pPr>
        <w:rPr>
          <w:rFonts w:hint="eastAsia" w:ascii="宋体" w:hAnsi="宋体" w:eastAsia="宋体"/>
          <w:lang w:eastAsia="zh-CN"/>
        </w:rPr>
      </w:pPr>
      <w:r>
        <w:rPr>
          <w:rFonts w:ascii="宋体" w:hAnsi="宋体" w:eastAsia="宋体"/>
          <w:lang w:eastAsia="zh-CN"/>
        </w:rPr>
        <w:t>A. 投放付费广告</w:t>
      </w:r>
    </w:p>
    <w:p w14:paraId="76A95EF4">
      <w:pPr>
        <w:rPr>
          <w:rFonts w:hint="eastAsia" w:ascii="宋体" w:hAnsi="宋体" w:eastAsia="宋体"/>
          <w:lang w:eastAsia="zh-CN"/>
        </w:rPr>
      </w:pPr>
      <w:r>
        <w:rPr>
          <w:rFonts w:ascii="宋体" w:hAnsi="宋体" w:eastAsia="宋体"/>
          <w:lang w:eastAsia="zh-CN"/>
        </w:rPr>
        <w:t>B. 提供优质内容</w:t>
      </w:r>
    </w:p>
    <w:p w14:paraId="5AACA2D6">
      <w:pPr>
        <w:rPr>
          <w:rFonts w:hint="eastAsia" w:ascii="宋体" w:hAnsi="宋体" w:eastAsia="宋体"/>
          <w:lang w:eastAsia="zh-CN"/>
        </w:rPr>
      </w:pPr>
      <w:r>
        <w:rPr>
          <w:rFonts w:ascii="宋体" w:hAnsi="宋体" w:eastAsia="宋体"/>
          <w:lang w:eastAsia="zh-CN"/>
        </w:rPr>
        <w:t>C. 降低商品价格</w:t>
      </w:r>
    </w:p>
    <w:p w14:paraId="2BEFD0AC">
      <w:pPr>
        <w:rPr>
          <w:rFonts w:hint="eastAsia" w:ascii="宋体" w:hAnsi="宋体" w:eastAsia="宋体"/>
          <w:lang w:eastAsia="zh-CN"/>
        </w:rPr>
      </w:pPr>
      <w:r>
        <w:rPr>
          <w:rFonts w:ascii="宋体" w:hAnsi="宋体" w:eastAsia="宋体"/>
          <w:lang w:eastAsia="zh-CN"/>
        </w:rPr>
        <w:t>D. 增加商品种类</w:t>
      </w:r>
    </w:p>
    <w:p w14:paraId="2A2523AA">
      <w:pPr>
        <w:rPr>
          <w:rFonts w:hint="eastAsia" w:ascii="宋体" w:hAnsi="宋体" w:eastAsia="宋体"/>
          <w:lang w:eastAsia="zh-CN"/>
        </w:rPr>
      </w:pPr>
      <w:r>
        <w:rPr>
          <w:rFonts w:ascii="宋体" w:hAnsi="宋体" w:eastAsia="宋体"/>
          <w:lang w:eastAsia="zh-CN"/>
        </w:rPr>
        <w:t>答案：B</w:t>
      </w:r>
    </w:p>
    <w:p w14:paraId="6DD5E7AE">
      <w:pPr>
        <w:rPr>
          <w:rFonts w:hint="eastAsia" w:ascii="宋体" w:hAnsi="宋体" w:eastAsia="宋体"/>
          <w:lang w:eastAsia="zh-CN"/>
        </w:rPr>
      </w:pPr>
      <w:r>
        <w:rPr>
          <w:rFonts w:ascii="宋体" w:hAnsi="宋体" w:eastAsia="宋体"/>
          <w:lang w:eastAsia="zh-CN"/>
        </w:rPr>
        <w:t>4. 在全媒体运营实施个性化服务的过程中，动态调整推荐内容的主要依据是用户的（）。</w:t>
      </w:r>
    </w:p>
    <w:p w14:paraId="4225DD85">
      <w:pPr>
        <w:rPr>
          <w:rFonts w:hint="eastAsia" w:ascii="宋体" w:hAnsi="宋体" w:eastAsia="宋体"/>
          <w:lang w:eastAsia="zh-CN"/>
        </w:rPr>
      </w:pPr>
      <w:r>
        <w:rPr>
          <w:rFonts w:ascii="宋体" w:hAnsi="宋体" w:eastAsia="宋体"/>
          <w:lang w:eastAsia="zh-CN"/>
        </w:rPr>
        <w:t>A. 静态数据</w:t>
      </w:r>
    </w:p>
    <w:p w14:paraId="41B012F4">
      <w:pPr>
        <w:rPr>
          <w:rFonts w:hint="eastAsia" w:ascii="宋体" w:hAnsi="宋体" w:eastAsia="宋体"/>
          <w:lang w:eastAsia="zh-CN"/>
        </w:rPr>
      </w:pPr>
      <w:r>
        <w:rPr>
          <w:rFonts w:ascii="宋体" w:hAnsi="宋体" w:eastAsia="宋体"/>
          <w:lang w:eastAsia="zh-CN"/>
        </w:rPr>
        <w:t>B. 实时反馈</w:t>
      </w:r>
    </w:p>
    <w:p w14:paraId="1AD3FA1A">
      <w:pPr>
        <w:rPr>
          <w:rFonts w:hint="eastAsia" w:ascii="宋体" w:hAnsi="宋体" w:eastAsia="宋体"/>
          <w:lang w:eastAsia="zh-CN"/>
        </w:rPr>
      </w:pPr>
      <w:r>
        <w:rPr>
          <w:rFonts w:ascii="宋体" w:hAnsi="宋体" w:eastAsia="宋体"/>
          <w:lang w:eastAsia="zh-CN"/>
        </w:rPr>
        <w:t>C. 用户画像的初始设定</w:t>
      </w:r>
    </w:p>
    <w:p w14:paraId="512E7AA8">
      <w:pPr>
        <w:rPr>
          <w:rFonts w:hint="eastAsia" w:ascii="宋体" w:hAnsi="宋体" w:eastAsia="宋体"/>
          <w:lang w:eastAsia="zh-CN"/>
        </w:rPr>
      </w:pPr>
      <w:r>
        <w:rPr>
          <w:rFonts w:ascii="宋体" w:hAnsi="宋体" w:eastAsia="宋体"/>
          <w:lang w:eastAsia="zh-CN"/>
        </w:rPr>
        <w:t>D. 团队的主观判断</w:t>
      </w:r>
    </w:p>
    <w:p w14:paraId="7F24563F">
      <w:pPr>
        <w:rPr>
          <w:rFonts w:hint="eastAsia" w:ascii="宋体" w:hAnsi="宋体" w:eastAsia="宋体"/>
          <w:lang w:eastAsia="zh-CN"/>
        </w:rPr>
      </w:pPr>
      <w:r>
        <w:rPr>
          <w:rFonts w:ascii="宋体" w:hAnsi="宋体" w:eastAsia="宋体"/>
          <w:lang w:eastAsia="zh-CN"/>
        </w:rPr>
        <w:t>答案：B</w:t>
      </w:r>
    </w:p>
    <w:p w14:paraId="300D9936">
      <w:pPr>
        <w:rPr>
          <w:rFonts w:hint="eastAsia" w:ascii="宋体" w:hAnsi="宋体" w:eastAsia="宋体"/>
          <w:lang w:eastAsia="zh-CN"/>
        </w:rPr>
      </w:pPr>
      <w:r>
        <w:rPr>
          <w:rFonts w:ascii="宋体" w:hAnsi="宋体" w:eastAsia="宋体"/>
          <w:lang w:eastAsia="zh-CN"/>
        </w:rPr>
        <w:t>5. 在达人筛选中，判断达人账号稳定性的重要依据之一是（）。</w:t>
      </w:r>
    </w:p>
    <w:p w14:paraId="14BB7CDE">
      <w:pPr>
        <w:rPr>
          <w:rFonts w:hint="eastAsia" w:ascii="宋体" w:hAnsi="宋体" w:eastAsia="宋体"/>
          <w:lang w:eastAsia="zh-CN"/>
        </w:rPr>
      </w:pPr>
      <w:r>
        <w:rPr>
          <w:rFonts w:ascii="宋体" w:hAnsi="宋体" w:eastAsia="宋体"/>
          <w:lang w:eastAsia="zh-CN"/>
        </w:rPr>
        <w:t>A. 粉丝量级的增长趋势</w:t>
      </w:r>
    </w:p>
    <w:p w14:paraId="77B218BA">
      <w:pPr>
        <w:rPr>
          <w:rFonts w:hint="eastAsia" w:ascii="宋体" w:hAnsi="宋体" w:eastAsia="宋体"/>
          <w:lang w:eastAsia="zh-CN"/>
        </w:rPr>
      </w:pPr>
      <w:r>
        <w:rPr>
          <w:rFonts w:ascii="宋体" w:hAnsi="宋体" w:eastAsia="宋体"/>
          <w:lang w:eastAsia="zh-CN"/>
        </w:rPr>
        <w:t>B. 内容发布数量及更新频次</w:t>
      </w:r>
    </w:p>
    <w:p w14:paraId="066B8DBC">
      <w:pPr>
        <w:rPr>
          <w:rFonts w:hint="eastAsia" w:ascii="宋体" w:hAnsi="宋体" w:eastAsia="宋体"/>
          <w:lang w:eastAsia="zh-CN"/>
        </w:rPr>
      </w:pPr>
      <w:r>
        <w:rPr>
          <w:rFonts w:ascii="宋体" w:hAnsi="宋体" w:eastAsia="宋体"/>
          <w:lang w:eastAsia="zh-CN"/>
        </w:rPr>
        <w:t>C. 粉丝赞藏比的数据表现</w:t>
      </w:r>
    </w:p>
    <w:p w14:paraId="67292A01">
      <w:pPr>
        <w:rPr>
          <w:rFonts w:hint="eastAsia" w:ascii="宋体" w:hAnsi="宋体" w:eastAsia="宋体"/>
          <w:lang w:eastAsia="zh-CN"/>
        </w:rPr>
      </w:pPr>
      <w:r>
        <w:rPr>
          <w:rFonts w:ascii="宋体" w:hAnsi="宋体" w:eastAsia="宋体"/>
          <w:lang w:eastAsia="zh-CN"/>
        </w:rPr>
        <w:t>D. 达人既往的商业合作口碑</w:t>
      </w:r>
    </w:p>
    <w:p w14:paraId="313D57DC">
      <w:pPr>
        <w:rPr>
          <w:rFonts w:hint="eastAsia" w:ascii="宋体" w:hAnsi="宋体" w:eastAsia="宋体"/>
          <w:lang w:eastAsia="zh-CN"/>
        </w:rPr>
      </w:pPr>
      <w:r>
        <w:rPr>
          <w:rFonts w:ascii="宋体" w:hAnsi="宋体" w:eastAsia="宋体"/>
          <w:lang w:eastAsia="zh-CN"/>
        </w:rPr>
        <w:t>答案：B</w:t>
      </w:r>
    </w:p>
    <w:p w14:paraId="19605131">
      <w:pPr>
        <w:rPr>
          <w:rFonts w:hint="eastAsia" w:ascii="宋体" w:hAnsi="宋体" w:eastAsia="宋体"/>
          <w:lang w:eastAsia="zh-CN"/>
        </w:rPr>
      </w:pPr>
      <w:r>
        <w:rPr>
          <w:rFonts w:ascii="宋体" w:hAnsi="宋体" w:eastAsia="宋体"/>
          <w:lang w:eastAsia="zh-CN"/>
        </w:rPr>
        <w:t>6. 从（）的角度出发，传播被定义为信息从信源到信宿的传递，涉及多个环节和因素的相互影响与作用。</w:t>
      </w:r>
    </w:p>
    <w:p w14:paraId="1F17761B">
      <w:pPr>
        <w:rPr>
          <w:rFonts w:hint="eastAsia" w:ascii="宋体" w:hAnsi="宋体" w:eastAsia="宋体"/>
          <w:lang w:eastAsia="zh-CN"/>
        </w:rPr>
      </w:pPr>
      <w:r>
        <w:rPr>
          <w:rFonts w:ascii="宋体" w:hAnsi="宋体" w:eastAsia="宋体"/>
          <w:lang w:eastAsia="zh-CN"/>
        </w:rPr>
        <w:t>A. 过程</w:t>
      </w:r>
    </w:p>
    <w:p w14:paraId="621AB137">
      <w:pPr>
        <w:rPr>
          <w:rFonts w:hint="eastAsia" w:ascii="宋体" w:hAnsi="宋体" w:eastAsia="宋体"/>
          <w:lang w:eastAsia="zh-CN"/>
        </w:rPr>
      </w:pPr>
      <w:r>
        <w:rPr>
          <w:rFonts w:ascii="宋体" w:hAnsi="宋体" w:eastAsia="宋体"/>
          <w:lang w:eastAsia="zh-CN"/>
        </w:rPr>
        <w:t>B. 行为</w:t>
      </w:r>
    </w:p>
    <w:p w14:paraId="350D68CB">
      <w:pPr>
        <w:rPr>
          <w:rFonts w:hint="eastAsia" w:ascii="宋体" w:hAnsi="宋体" w:eastAsia="宋体"/>
          <w:lang w:eastAsia="zh-CN"/>
        </w:rPr>
      </w:pPr>
      <w:r>
        <w:rPr>
          <w:rFonts w:ascii="宋体" w:hAnsi="宋体" w:eastAsia="宋体"/>
          <w:lang w:eastAsia="zh-CN"/>
        </w:rPr>
        <w:t>C. 系统</w:t>
      </w:r>
    </w:p>
    <w:p w14:paraId="5E79F71B">
      <w:pPr>
        <w:rPr>
          <w:rFonts w:hint="eastAsia" w:ascii="宋体" w:hAnsi="宋体" w:eastAsia="宋体"/>
          <w:lang w:eastAsia="zh-CN"/>
        </w:rPr>
      </w:pPr>
      <w:r>
        <w:rPr>
          <w:rFonts w:ascii="宋体" w:hAnsi="宋体" w:eastAsia="宋体"/>
          <w:lang w:eastAsia="zh-CN"/>
        </w:rPr>
        <w:t>D. 社会关系</w:t>
      </w:r>
    </w:p>
    <w:p w14:paraId="0809ABF7">
      <w:pPr>
        <w:rPr>
          <w:rFonts w:hint="eastAsia" w:ascii="宋体" w:hAnsi="宋体" w:eastAsia="宋体"/>
          <w:lang w:eastAsia="zh-CN"/>
        </w:rPr>
      </w:pPr>
      <w:r>
        <w:rPr>
          <w:rFonts w:ascii="宋体" w:hAnsi="宋体" w:eastAsia="宋体"/>
          <w:lang w:eastAsia="zh-CN"/>
        </w:rPr>
        <w:t>答案：A</w:t>
      </w:r>
    </w:p>
    <w:p w14:paraId="7616DE72">
      <w:pPr>
        <w:rPr>
          <w:rFonts w:hint="eastAsia" w:ascii="宋体" w:hAnsi="宋体" w:eastAsia="宋体"/>
          <w:lang w:eastAsia="zh-CN"/>
        </w:rPr>
      </w:pPr>
      <w:r>
        <w:rPr>
          <w:rFonts w:ascii="宋体" w:hAnsi="宋体" w:eastAsia="宋体"/>
          <w:lang w:eastAsia="zh-CN"/>
        </w:rPr>
        <w:t>7. 在排品策略中，通过爆品与其他商品的合理搭配，主要目的是（）。</w:t>
      </w:r>
    </w:p>
    <w:p w14:paraId="6660B2B3">
      <w:pPr>
        <w:rPr>
          <w:rFonts w:hint="eastAsia" w:ascii="宋体" w:hAnsi="宋体" w:eastAsia="宋体"/>
        </w:rPr>
      </w:pPr>
      <w:r>
        <w:rPr>
          <w:rFonts w:ascii="宋体" w:hAnsi="宋体" w:eastAsia="宋体"/>
        </w:rPr>
        <w:t>A. 降低所有商品的平均售价</w:t>
      </w:r>
    </w:p>
    <w:p w14:paraId="26B45D76">
      <w:pPr>
        <w:rPr>
          <w:rFonts w:hint="eastAsia" w:ascii="宋体" w:hAnsi="宋体" w:eastAsia="宋体"/>
          <w:lang w:eastAsia="zh-CN"/>
        </w:rPr>
      </w:pPr>
      <w:r>
        <w:rPr>
          <w:rFonts w:ascii="宋体" w:hAnsi="宋体" w:eastAsia="宋体"/>
          <w:lang w:eastAsia="zh-CN"/>
        </w:rPr>
        <w:t>B. 增加爆品的库存量</w:t>
      </w:r>
    </w:p>
    <w:p w14:paraId="707248F0">
      <w:pPr>
        <w:rPr>
          <w:rFonts w:hint="eastAsia" w:ascii="宋体" w:hAnsi="宋体" w:eastAsia="宋体"/>
          <w:lang w:eastAsia="zh-CN"/>
        </w:rPr>
      </w:pPr>
      <w:r>
        <w:rPr>
          <w:rFonts w:ascii="宋体" w:hAnsi="宋体" w:eastAsia="宋体"/>
          <w:lang w:eastAsia="zh-CN"/>
        </w:rPr>
        <w:t>C. 提升整体销售额和GPM</w:t>
      </w:r>
    </w:p>
    <w:p w14:paraId="6B650D8E">
      <w:pPr>
        <w:rPr>
          <w:rFonts w:hint="eastAsia" w:ascii="宋体" w:hAnsi="宋体" w:eastAsia="宋体"/>
        </w:rPr>
      </w:pPr>
      <w:r>
        <w:rPr>
          <w:rFonts w:ascii="宋体" w:hAnsi="宋体" w:eastAsia="宋体"/>
        </w:rPr>
        <w:t>D. 提高非爆品商品的知名度</w:t>
      </w:r>
    </w:p>
    <w:p w14:paraId="1EC5EFDB">
      <w:pPr>
        <w:rPr>
          <w:rFonts w:hint="eastAsia" w:ascii="宋体" w:hAnsi="宋体" w:eastAsia="宋体"/>
          <w:lang w:eastAsia="zh-CN"/>
        </w:rPr>
      </w:pPr>
      <w:r>
        <w:rPr>
          <w:rFonts w:ascii="宋体" w:hAnsi="宋体" w:eastAsia="宋体"/>
          <w:lang w:eastAsia="zh-CN"/>
        </w:rPr>
        <w:t>答案：C</w:t>
      </w:r>
    </w:p>
    <w:p w14:paraId="2A8F745C">
      <w:pPr>
        <w:rPr>
          <w:rFonts w:hint="eastAsia" w:ascii="宋体" w:hAnsi="宋体" w:eastAsia="宋体"/>
          <w:lang w:eastAsia="zh-CN"/>
        </w:rPr>
      </w:pPr>
      <w:r>
        <w:rPr>
          <w:rFonts w:ascii="宋体" w:hAnsi="宋体" w:eastAsia="宋体"/>
          <w:lang w:eastAsia="zh-CN"/>
        </w:rPr>
        <w:t>8. 在利用引流款承接极速流量的策略中，引流款应具备的核心特点是（）。</w:t>
      </w:r>
    </w:p>
    <w:p w14:paraId="5C6FB20E">
      <w:pPr>
        <w:rPr>
          <w:rFonts w:hint="eastAsia" w:ascii="宋体" w:hAnsi="宋体" w:eastAsia="宋体"/>
          <w:lang w:eastAsia="zh-CN"/>
        </w:rPr>
      </w:pPr>
      <w:r>
        <w:rPr>
          <w:rFonts w:ascii="宋体" w:hAnsi="宋体" w:eastAsia="宋体"/>
          <w:lang w:eastAsia="zh-CN"/>
        </w:rPr>
        <w:t>A. 高性价比或独特卖点</w:t>
      </w:r>
    </w:p>
    <w:p w14:paraId="440EAB9C">
      <w:pPr>
        <w:rPr>
          <w:rFonts w:hint="eastAsia" w:ascii="宋体" w:hAnsi="宋体" w:eastAsia="宋体"/>
          <w:lang w:eastAsia="zh-CN"/>
        </w:rPr>
      </w:pPr>
      <w:r>
        <w:rPr>
          <w:rFonts w:ascii="宋体" w:hAnsi="宋体" w:eastAsia="宋体"/>
          <w:lang w:eastAsia="zh-CN"/>
        </w:rPr>
        <w:t>B. 高价格高利润</w:t>
      </w:r>
    </w:p>
    <w:p w14:paraId="01DA686D">
      <w:pPr>
        <w:rPr>
          <w:rFonts w:hint="eastAsia" w:ascii="宋体" w:hAnsi="宋体" w:eastAsia="宋体"/>
          <w:lang w:eastAsia="zh-CN"/>
        </w:rPr>
      </w:pPr>
      <w:r>
        <w:rPr>
          <w:rFonts w:ascii="宋体" w:hAnsi="宋体" w:eastAsia="宋体"/>
          <w:lang w:eastAsia="zh-CN"/>
        </w:rPr>
        <w:t>C. 高库存量</w:t>
      </w:r>
    </w:p>
    <w:p w14:paraId="32E4CE87">
      <w:pPr>
        <w:rPr>
          <w:rFonts w:hint="eastAsia" w:ascii="宋体" w:hAnsi="宋体" w:eastAsia="宋体"/>
          <w:lang w:eastAsia="zh-CN"/>
        </w:rPr>
      </w:pPr>
      <w:r>
        <w:rPr>
          <w:rFonts w:ascii="宋体" w:hAnsi="宋体" w:eastAsia="宋体"/>
          <w:lang w:eastAsia="zh-CN"/>
        </w:rPr>
        <w:t>D. 高技术含量</w:t>
      </w:r>
    </w:p>
    <w:p w14:paraId="0ED3DBFA">
      <w:pPr>
        <w:rPr>
          <w:rFonts w:hint="eastAsia" w:ascii="宋体" w:hAnsi="宋体" w:eastAsia="宋体"/>
          <w:lang w:eastAsia="zh-CN"/>
        </w:rPr>
      </w:pPr>
      <w:r>
        <w:rPr>
          <w:rFonts w:ascii="宋体" w:hAnsi="宋体" w:eastAsia="宋体"/>
          <w:lang w:eastAsia="zh-CN"/>
        </w:rPr>
        <w:t>答案：A</w:t>
      </w:r>
    </w:p>
    <w:p w14:paraId="70AAC282">
      <w:pPr>
        <w:rPr>
          <w:rFonts w:hint="eastAsia" w:ascii="宋体" w:hAnsi="宋体" w:eastAsia="宋体"/>
          <w:lang w:eastAsia="zh-CN"/>
        </w:rPr>
      </w:pPr>
      <w:r>
        <w:rPr>
          <w:rFonts w:ascii="宋体" w:hAnsi="宋体" w:eastAsia="宋体"/>
          <w:lang w:eastAsia="zh-CN"/>
        </w:rPr>
        <w:t>9. 在全媒体运营中，进行排品数据优化时，首要步骤是运用（）收集、处理和分析相关数据。</w:t>
      </w:r>
    </w:p>
    <w:p w14:paraId="61F4FA5F">
      <w:pPr>
        <w:rPr>
          <w:rFonts w:hint="eastAsia" w:ascii="宋体" w:hAnsi="宋体" w:eastAsia="宋体"/>
          <w:lang w:eastAsia="zh-CN"/>
        </w:rPr>
      </w:pPr>
      <w:r>
        <w:rPr>
          <w:rFonts w:ascii="宋体" w:hAnsi="宋体" w:eastAsia="宋体"/>
          <w:lang w:eastAsia="zh-CN"/>
        </w:rPr>
        <w:t>A. 数据分析工具</w:t>
      </w:r>
    </w:p>
    <w:p w14:paraId="0E36062D">
      <w:pPr>
        <w:rPr>
          <w:rFonts w:hint="eastAsia" w:ascii="宋体" w:hAnsi="宋体" w:eastAsia="宋体"/>
          <w:lang w:eastAsia="zh-CN"/>
        </w:rPr>
      </w:pPr>
      <w:r>
        <w:rPr>
          <w:rFonts w:ascii="宋体" w:hAnsi="宋体" w:eastAsia="宋体"/>
          <w:lang w:eastAsia="zh-CN"/>
        </w:rPr>
        <w:t>B. 社交媒体工具</w:t>
      </w:r>
    </w:p>
    <w:p w14:paraId="4997A2E5">
      <w:pPr>
        <w:rPr>
          <w:rFonts w:hint="eastAsia" w:ascii="宋体" w:hAnsi="宋体" w:eastAsia="宋体"/>
          <w:lang w:eastAsia="zh-CN"/>
        </w:rPr>
      </w:pPr>
      <w:r>
        <w:rPr>
          <w:rFonts w:ascii="宋体" w:hAnsi="宋体" w:eastAsia="宋体"/>
          <w:lang w:eastAsia="zh-CN"/>
        </w:rPr>
        <w:t>C. 内容创作软件</w:t>
      </w:r>
    </w:p>
    <w:p w14:paraId="59510E05">
      <w:pPr>
        <w:rPr>
          <w:rFonts w:hint="eastAsia" w:ascii="宋体" w:hAnsi="宋体" w:eastAsia="宋体"/>
          <w:lang w:eastAsia="zh-CN"/>
        </w:rPr>
      </w:pPr>
      <w:r>
        <w:rPr>
          <w:rFonts w:ascii="宋体" w:hAnsi="宋体" w:eastAsia="宋体"/>
          <w:lang w:eastAsia="zh-CN"/>
        </w:rPr>
        <w:t>D. 用户调研问卷</w:t>
      </w:r>
    </w:p>
    <w:p w14:paraId="1593C610">
      <w:pPr>
        <w:rPr>
          <w:rFonts w:hint="eastAsia" w:ascii="宋体" w:hAnsi="宋体" w:eastAsia="宋体"/>
          <w:lang w:eastAsia="zh-CN"/>
        </w:rPr>
      </w:pPr>
      <w:r>
        <w:rPr>
          <w:rFonts w:ascii="宋体" w:hAnsi="宋体" w:eastAsia="宋体"/>
          <w:lang w:eastAsia="zh-CN"/>
        </w:rPr>
        <w:t>答案：A</w:t>
      </w:r>
    </w:p>
    <w:p w14:paraId="61220B08">
      <w:pPr>
        <w:rPr>
          <w:rFonts w:hint="eastAsia" w:ascii="宋体" w:hAnsi="宋体" w:eastAsia="宋体"/>
          <w:lang w:eastAsia="zh-CN"/>
        </w:rPr>
      </w:pPr>
      <w:r>
        <w:rPr>
          <w:rFonts w:ascii="宋体" w:hAnsi="宋体" w:eastAsia="宋体"/>
          <w:lang w:eastAsia="zh-CN"/>
        </w:rPr>
        <w:t>10. 在全媒体运营中，通过（）的应用，可以有效提升内容的吸引力和用户的参与度。</w:t>
      </w:r>
    </w:p>
    <w:p w14:paraId="720E2D16">
      <w:pPr>
        <w:rPr>
          <w:rFonts w:hint="eastAsia" w:ascii="宋体" w:hAnsi="宋体" w:eastAsia="宋体"/>
          <w:lang w:eastAsia="zh-CN"/>
        </w:rPr>
      </w:pPr>
      <w:r>
        <w:rPr>
          <w:rFonts w:ascii="宋体" w:hAnsi="宋体" w:eastAsia="宋体"/>
          <w:lang w:eastAsia="zh-CN"/>
        </w:rPr>
        <w:t>A. 高质量原创内容</w:t>
      </w:r>
    </w:p>
    <w:p w14:paraId="24E49683">
      <w:pPr>
        <w:rPr>
          <w:rFonts w:hint="eastAsia" w:ascii="宋体" w:hAnsi="宋体" w:eastAsia="宋体"/>
          <w:lang w:eastAsia="zh-CN"/>
        </w:rPr>
      </w:pPr>
      <w:r>
        <w:rPr>
          <w:rFonts w:ascii="宋体" w:hAnsi="宋体" w:eastAsia="宋体"/>
          <w:lang w:eastAsia="zh-CN"/>
        </w:rPr>
        <w:t>B. 关键词堆砌</w:t>
      </w:r>
    </w:p>
    <w:p w14:paraId="706EDA42">
      <w:pPr>
        <w:rPr>
          <w:rFonts w:hint="eastAsia" w:ascii="宋体" w:hAnsi="宋体" w:eastAsia="宋体"/>
          <w:lang w:eastAsia="zh-CN"/>
        </w:rPr>
      </w:pPr>
      <w:r>
        <w:rPr>
          <w:rFonts w:ascii="宋体" w:hAnsi="宋体" w:eastAsia="宋体"/>
          <w:lang w:eastAsia="zh-CN"/>
        </w:rPr>
        <w:t>C. 无关紧要的图片</w:t>
      </w:r>
    </w:p>
    <w:p w14:paraId="67B7F86E">
      <w:pPr>
        <w:rPr>
          <w:rFonts w:hint="eastAsia" w:ascii="宋体" w:hAnsi="宋体" w:eastAsia="宋体"/>
          <w:lang w:eastAsia="zh-CN"/>
        </w:rPr>
      </w:pPr>
      <w:r>
        <w:rPr>
          <w:rFonts w:ascii="宋体" w:hAnsi="宋体" w:eastAsia="宋体"/>
          <w:lang w:eastAsia="zh-CN"/>
        </w:rPr>
        <w:t>D. 过度优化的Meta描述</w:t>
      </w:r>
    </w:p>
    <w:p w14:paraId="17C287E1">
      <w:pPr>
        <w:rPr>
          <w:rFonts w:hint="eastAsia" w:ascii="宋体" w:hAnsi="宋体" w:eastAsia="宋体"/>
          <w:lang w:eastAsia="zh-CN"/>
        </w:rPr>
      </w:pPr>
      <w:r>
        <w:rPr>
          <w:rFonts w:ascii="宋体" w:hAnsi="宋体" w:eastAsia="宋体"/>
          <w:lang w:eastAsia="zh-CN"/>
        </w:rPr>
        <w:t>答案：A</w:t>
      </w:r>
    </w:p>
    <w:p w14:paraId="1CE37624">
      <w:pPr>
        <w:rPr>
          <w:rFonts w:hint="eastAsia" w:ascii="宋体" w:hAnsi="宋体" w:eastAsia="宋体"/>
          <w:lang w:eastAsia="zh-CN"/>
        </w:rPr>
      </w:pPr>
      <w:r>
        <w:rPr>
          <w:rFonts w:ascii="宋体" w:hAnsi="宋体" w:eastAsia="宋体"/>
          <w:lang w:eastAsia="zh-CN"/>
        </w:rPr>
        <w:t>11. 在流量数据分析工具中，Google Analytics主要用于（）。</w:t>
      </w:r>
    </w:p>
    <w:p w14:paraId="5D380DC8">
      <w:pPr>
        <w:rPr>
          <w:rFonts w:hint="eastAsia" w:ascii="宋体" w:hAnsi="宋体" w:eastAsia="宋体"/>
          <w:lang w:eastAsia="zh-CN"/>
        </w:rPr>
      </w:pPr>
      <w:r>
        <w:rPr>
          <w:rFonts w:ascii="宋体" w:hAnsi="宋体" w:eastAsia="宋体"/>
          <w:lang w:eastAsia="zh-CN"/>
        </w:rPr>
        <w:t>A. 流量数据深入分析</w:t>
      </w:r>
    </w:p>
    <w:p w14:paraId="4A758F2B">
      <w:pPr>
        <w:rPr>
          <w:rFonts w:hint="eastAsia" w:ascii="宋体" w:hAnsi="宋体" w:eastAsia="宋体"/>
          <w:lang w:eastAsia="zh-CN"/>
        </w:rPr>
      </w:pPr>
      <w:r>
        <w:rPr>
          <w:rFonts w:ascii="宋体" w:hAnsi="宋体" w:eastAsia="宋体"/>
          <w:lang w:eastAsia="zh-CN"/>
        </w:rPr>
        <w:t>B. 图像处理</w:t>
      </w:r>
    </w:p>
    <w:p w14:paraId="1B023279">
      <w:pPr>
        <w:rPr>
          <w:rFonts w:hint="eastAsia" w:ascii="宋体" w:hAnsi="宋体" w:eastAsia="宋体"/>
          <w:lang w:eastAsia="zh-CN"/>
        </w:rPr>
      </w:pPr>
      <w:r>
        <w:rPr>
          <w:rFonts w:ascii="宋体" w:hAnsi="宋体" w:eastAsia="宋体"/>
          <w:lang w:eastAsia="zh-CN"/>
        </w:rPr>
        <w:t>C. 文字处理</w:t>
      </w:r>
    </w:p>
    <w:p w14:paraId="3E571B3B">
      <w:pPr>
        <w:rPr>
          <w:rFonts w:hint="eastAsia" w:ascii="宋体" w:hAnsi="宋体" w:eastAsia="宋体"/>
          <w:lang w:eastAsia="zh-CN"/>
        </w:rPr>
      </w:pPr>
      <w:r>
        <w:rPr>
          <w:rFonts w:ascii="宋体" w:hAnsi="宋体" w:eastAsia="宋体"/>
          <w:lang w:eastAsia="zh-CN"/>
        </w:rPr>
        <w:t>D. 计算机辅助设计</w:t>
      </w:r>
    </w:p>
    <w:p w14:paraId="2EBC8704">
      <w:pPr>
        <w:rPr>
          <w:rFonts w:hint="eastAsia" w:ascii="宋体" w:hAnsi="宋体" w:eastAsia="宋体"/>
          <w:lang w:eastAsia="zh-CN"/>
        </w:rPr>
      </w:pPr>
      <w:r>
        <w:rPr>
          <w:rFonts w:ascii="宋体" w:hAnsi="宋体" w:eastAsia="宋体"/>
          <w:lang w:eastAsia="zh-CN"/>
        </w:rPr>
        <w:t>答案：A</w:t>
      </w:r>
    </w:p>
    <w:p w14:paraId="11948377">
      <w:pPr>
        <w:rPr>
          <w:rFonts w:hint="eastAsia" w:ascii="宋体" w:hAnsi="宋体" w:eastAsia="宋体"/>
          <w:lang w:eastAsia="zh-CN"/>
        </w:rPr>
      </w:pPr>
      <w:r>
        <w:rPr>
          <w:rFonts w:ascii="宋体" w:hAnsi="宋体" w:eastAsia="宋体"/>
          <w:lang w:eastAsia="zh-CN"/>
        </w:rPr>
        <w:t>12. 全媒体运营师职业道德作为社会道德在职业生活中的具体体现，其核心要求是（）。</w:t>
      </w:r>
    </w:p>
    <w:p w14:paraId="09842C00">
      <w:pPr>
        <w:rPr>
          <w:rFonts w:hint="eastAsia" w:ascii="宋体" w:hAnsi="宋体" w:eastAsia="宋体"/>
          <w:lang w:eastAsia="zh-CN"/>
        </w:rPr>
      </w:pPr>
      <w:r>
        <w:rPr>
          <w:rFonts w:ascii="宋体" w:hAnsi="宋体" w:eastAsia="宋体"/>
          <w:lang w:eastAsia="zh-CN"/>
        </w:rPr>
        <w:t>A. 职业纪律</w:t>
      </w:r>
    </w:p>
    <w:p w14:paraId="2E989F38">
      <w:pPr>
        <w:rPr>
          <w:rFonts w:hint="eastAsia" w:ascii="宋体" w:hAnsi="宋体" w:eastAsia="宋体"/>
          <w:lang w:eastAsia="zh-CN"/>
        </w:rPr>
      </w:pPr>
      <w:r>
        <w:rPr>
          <w:rFonts w:ascii="宋体" w:hAnsi="宋体" w:eastAsia="宋体"/>
          <w:lang w:eastAsia="zh-CN"/>
        </w:rPr>
        <w:t>B. 爱岗敬业</w:t>
      </w:r>
    </w:p>
    <w:p w14:paraId="3020E90F">
      <w:pPr>
        <w:rPr>
          <w:rFonts w:hint="eastAsia" w:ascii="宋体" w:hAnsi="宋体" w:eastAsia="宋体"/>
          <w:lang w:eastAsia="zh-CN"/>
        </w:rPr>
      </w:pPr>
      <w:r>
        <w:rPr>
          <w:rFonts w:ascii="宋体" w:hAnsi="宋体" w:eastAsia="宋体"/>
          <w:lang w:eastAsia="zh-CN"/>
        </w:rPr>
        <w:t>C. 专业胜任能力</w:t>
      </w:r>
    </w:p>
    <w:p w14:paraId="7999A363">
      <w:pPr>
        <w:rPr>
          <w:rFonts w:hint="eastAsia" w:ascii="宋体" w:hAnsi="宋体" w:eastAsia="宋体"/>
          <w:lang w:eastAsia="zh-CN"/>
        </w:rPr>
      </w:pPr>
      <w:r>
        <w:rPr>
          <w:rFonts w:ascii="宋体" w:hAnsi="宋体" w:eastAsia="宋体"/>
          <w:lang w:eastAsia="zh-CN"/>
        </w:rPr>
        <w:t>D. 诚实守信</w:t>
      </w:r>
    </w:p>
    <w:p w14:paraId="161DFCFC">
      <w:pPr>
        <w:rPr>
          <w:rFonts w:hint="eastAsia" w:ascii="宋体" w:hAnsi="宋体" w:eastAsia="宋体"/>
          <w:lang w:eastAsia="zh-CN"/>
        </w:rPr>
      </w:pPr>
      <w:r>
        <w:rPr>
          <w:rFonts w:ascii="宋体" w:hAnsi="宋体" w:eastAsia="宋体"/>
          <w:lang w:eastAsia="zh-CN"/>
        </w:rPr>
        <w:t>答案：D</w:t>
      </w:r>
    </w:p>
    <w:p w14:paraId="177F184E">
      <w:pPr>
        <w:rPr>
          <w:rFonts w:hint="eastAsia" w:ascii="宋体" w:hAnsi="宋体" w:eastAsia="宋体"/>
          <w:lang w:eastAsia="zh-CN"/>
        </w:rPr>
      </w:pPr>
      <w:r>
        <w:rPr>
          <w:rFonts w:ascii="宋体" w:hAnsi="宋体" w:eastAsia="宋体"/>
          <w:lang w:eastAsia="zh-CN"/>
        </w:rPr>
        <w:t>13. 全媒体运营中，账号管理策略的核心目的是（）。</w:t>
      </w:r>
    </w:p>
    <w:p w14:paraId="01D42A21">
      <w:pPr>
        <w:rPr>
          <w:rFonts w:hint="eastAsia" w:ascii="宋体" w:hAnsi="宋体" w:eastAsia="宋体"/>
          <w:lang w:eastAsia="zh-CN"/>
        </w:rPr>
      </w:pPr>
      <w:r>
        <w:rPr>
          <w:rFonts w:ascii="宋体" w:hAnsi="宋体" w:eastAsia="宋体"/>
          <w:lang w:eastAsia="zh-CN"/>
        </w:rPr>
        <w:t>A. 增加账号数量</w:t>
      </w:r>
    </w:p>
    <w:p w14:paraId="4360D389">
      <w:pPr>
        <w:rPr>
          <w:rFonts w:hint="eastAsia" w:ascii="宋体" w:hAnsi="宋体" w:eastAsia="宋体"/>
          <w:lang w:eastAsia="zh-CN"/>
        </w:rPr>
      </w:pPr>
      <w:r>
        <w:rPr>
          <w:rFonts w:ascii="宋体" w:hAnsi="宋体" w:eastAsia="宋体"/>
          <w:lang w:eastAsia="zh-CN"/>
        </w:rPr>
        <w:t>B. 提升账号安全性与运营效率</w:t>
      </w:r>
    </w:p>
    <w:p w14:paraId="749FF44D">
      <w:pPr>
        <w:rPr>
          <w:rFonts w:hint="eastAsia" w:ascii="宋体" w:hAnsi="宋体" w:eastAsia="宋体"/>
          <w:lang w:eastAsia="zh-CN"/>
        </w:rPr>
      </w:pPr>
      <w:r>
        <w:rPr>
          <w:rFonts w:ascii="宋体" w:hAnsi="宋体" w:eastAsia="宋体"/>
          <w:lang w:eastAsia="zh-CN"/>
        </w:rPr>
        <w:t>C. 降低运营成本</w:t>
      </w:r>
    </w:p>
    <w:p w14:paraId="376C3465">
      <w:pPr>
        <w:rPr>
          <w:rFonts w:hint="eastAsia" w:ascii="宋体" w:hAnsi="宋体" w:eastAsia="宋体"/>
          <w:lang w:eastAsia="zh-CN"/>
        </w:rPr>
      </w:pPr>
      <w:r>
        <w:rPr>
          <w:rFonts w:ascii="宋体" w:hAnsi="宋体" w:eastAsia="宋体"/>
          <w:lang w:eastAsia="zh-CN"/>
        </w:rPr>
        <w:t>D. 扩大内容覆盖面</w:t>
      </w:r>
    </w:p>
    <w:p w14:paraId="4D22DB6F">
      <w:pPr>
        <w:rPr>
          <w:rFonts w:hint="eastAsia" w:ascii="宋体" w:hAnsi="宋体" w:eastAsia="宋体"/>
          <w:lang w:eastAsia="zh-CN"/>
        </w:rPr>
      </w:pPr>
      <w:r>
        <w:rPr>
          <w:rFonts w:ascii="宋体" w:hAnsi="宋体" w:eastAsia="宋体"/>
          <w:lang w:eastAsia="zh-CN"/>
        </w:rPr>
        <w:t>答案：B</w:t>
      </w:r>
    </w:p>
    <w:p w14:paraId="4D491BDF">
      <w:pPr>
        <w:rPr>
          <w:rFonts w:hint="eastAsia" w:ascii="宋体" w:hAnsi="宋体" w:eastAsia="宋体"/>
          <w:lang w:eastAsia="zh-CN"/>
        </w:rPr>
      </w:pPr>
      <w:r>
        <w:rPr>
          <w:rFonts w:ascii="宋体" w:hAnsi="宋体" w:eastAsia="宋体"/>
          <w:lang w:eastAsia="zh-CN"/>
        </w:rPr>
        <w:t>14. 在全媒体运营中，达人长期发展与规划的首要任务是进行（）。</w:t>
      </w:r>
    </w:p>
    <w:p w14:paraId="08BF1F18">
      <w:pPr>
        <w:rPr>
          <w:rFonts w:hint="eastAsia" w:ascii="宋体" w:hAnsi="宋体" w:eastAsia="宋体"/>
          <w:lang w:eastAsia="zh-CN"/>
        </w:rPr>
      </w:pPr>
      <w:r>
        <w:rPr>
          <w:rFonts w:ascii="宋体" w:hAnsi="宋体" w:eastAsia="宋体"/>
          <w:lang w:eastAsia="zh-CN"/>
        </w:rPr>
        <w:t>A. 市场与行业趋势分析</w:t>
      </w:r>
    </w:p>
    <w:p w14:paraId="27189078">
      <w:pPr>
        <w:rPr>
          <w:rFonts w:hint="eastAsia" w:ascii="宋体" w:hAnsi="宋体" w:eastAsia="宋体"/>
          <w:lang w:eastAsia="zh-CN"/>
        </w:rPr>
      </w:pPr>
      <w:r>
        <w:rPr>
          <w:rFonts w:ascii="宋体" w:hAnsi="宋体" w:eastAsia="宋体"/>
          <w:lang w:eastAsia="zh-CN"/>
        </w:rPr>
        <w:t>B. 商业变现与合作拓展</w:t>
      </w:r>
    </w:p>
    <w:p w14:paraId="746B20A2">
      <w:pPr>
        <w:rPr>
          <w:rFonts w:hint="eastAsia" w:ascii="宋体" w:hAnsi="宋体" w:eastAsia="宋体"/>
          <w:lang w:eastAsia="zh-CN"/>
        </w:rPr>
      </w:pPr>
      <w:r>
        <w:rPr>
          <w:rFonts w:ascii="宋体" w:hAnsi="宋体" w:eastAsia="宋体"/>
          <w:lang w:eastAsia="zh-CN"/>
        </w:rPr>
        <w:t>C. 个人品牌建设与维护</w:t>
      </w:r>
    </w:p>
    <w:p w14:paraId="4CCFED46">
      <w:pPr>
        <w:rPr>
          <w:rFonts w:hint="eastAsia" w:ascii="宋体" w:hAnsi="宋体" w:eastAsia="宋体"/>
          <w:lang w:eastAsia="zh-CN"/>
        </w:rPr>
      </w:pPr>
      <w:r>
        <w:rPr>
          <w:rFonts w:ascii="宋体" w:hAnsi="宋体" w:eastAsia="宋体"/>
          <w:lang w:eastAsia="zh-CN"/>
        </w:rPr>
        <w:t>D. 风险评估与应对策略制定</w:t>
      </w:r>
    </w:p>
    <w:p w14:paraId="5FCE6B2C">
      <w:pPr>
        <w:rPr>
          <w:rFonts w:hint="eastAsia" w:ascii="宋体" w:hAnsi="宋体" w:eastAsia="宋体"/>
          <w:lang w:eastAsia="zh-CN"/>
        </w:rPr>
      </w:pPr>
      <w:r>
        <w:rPr>
          <w:rFonts w:ascii="宋体" w:hAnsi="宋体" w:eastAsia="宋体"/>
          <w:lang w:eastAsia="zh-CN"/>
        </w:rPr>
        <w:t>答案：A</w:t>
      </w:r>
    </w:p>
    <w:p w14:paraId="0CF26189">
      <w:pPr>
        <w:rPr>
          <w:rFonts w:hint="eastAsia" w:ascii="宋体" w:hAnsi="宋体" w:eastAsia="宋体"/>
          <w:lang w:eastAsia="zh-CN"/>
        </w:rPr>
      </w:pPr>
      <w:r>
        <w:rPr>
          <w:rFonts w:ascii="宋体" w:hAnsi="宋体" w:eastAsia="宋体"/>
          <w:lang w:eastAsia="zh-CN"/>
        </w:rPr>
        <w:t>15. 在优化私域流量运营策略中，提高用户留存率的关键在于（）。</w:t>
      </w:r>
    </w:p>
    <w:p w14:paraId="4994837C">
      <w:pPr>
        <w:rPr>
          <w:rFonts w:hint="eastAsia" w:ascii="宋体" w:hAnsi="宋体" w:eastAsia="宋体"/>
          <w:lang w:eastAsia="zh-CN"/>
        </w:rPr>
      </w:pPr>
      <w:r>
        <w:rPr>
          <w:rFonts w:ascii="宋体" w:hAnsi="宋体" w:eastAsia="宋体"/>
          <w:lang w:eastAsia="zh-CN"/>
        </w:rPr>
        <w:t>A. 频繁推送促销信息</w:t>
      </w:r>
    </w:p>
    <w:p w14:paraId="61850728">
      <w:pPr>
        <w:rPr>
          <w:rFonts w:hint="eastAsia" w:ascii="宋体" w:hAnsi="宋体" w:eastAsia="宋体"/>
          <w:lang w:eastAsia="zh-CN"/>
        </w:rPr>
      </w:pPr>
      <w:r>
        <w:rPr>
          <w:rFonts w:ascii="宋体" w:hAnsi="宋体" w:eastAsia="宋体"/>
          <w:lang w:eastAsia="zh-CN"/>
        </w:rPr>
        <w:t>B. 提供个性化的用户体验</w:t>
      </w:r>
    </w:p>
    <w:p w14:paraId="477084F0">
      <w:pPr>
        <w:rPr>
          <w:rFonts w:hint="eastAsia" w:ascii="宋体" w:hAnsi="宋体" w:eastAsia="宋体"/>
          <w:lang w:eastAsia="zh-CN"/>
        </w:rPr>
      </w:pPr>
      <w:r>
        <w:rPr>
          <w:rFonts w:ascii="宋体" w:hAnsi="宋体" w:eastAsia="宋体"/>
          <w:lang w:eastAsia="zh-CN"/>
        </w:rPr>
        <w:t>C. 不断扩大用户规模</w:t>
      </w:r>
    </w:p>
    <w:p w14:paraId="42A8CB3F">
      <w:pPr>
        <w:rPr>
          <w:rFonts w:hint="eastAsia" w:ascii="宋体" w:hAnsi="宋体" w:eastAsia="宋体"/>
          <w:lang w:eastAsia="zh-CN"/>
        </w:rPr>
      </w:pPr>
      <w:r>
        <w:rPr>
          <w:rFonts w:ascii="宋体" w:hAnsi="宋体" w:eastAsia="宋体"/>
          <w:lang w:eastAsia="zh-CN"/>
        </w:rPr>
        <w:t>D. 增加广告投放频率</w:t>
      </w:r>
    </w:p>
    <w:p w14:paraId="608A047B">
      <w:pPr>
        <w:rPr>
          <w:rFonts w:hint="eastAsia" w:ascii="宋体" w:hAnsi="宋体" w:eastAsia="宋体"/>
          <w:lang w:eastAsia="zh-CN"/>
        </w:rPr>
      </w:pPr>
      <w:r>
        <w:rPr>
          <w:rFonts w:ascii="宋体" w:hAnsi="宋体" w:eastAsia="宋体"/>
          <w:lang w:eastAsia="zh-CN"/>
        </w:rPr>
        <w:t>答案：B</w:t>
      </w:r>
    </w:p>
    <w:p w14:paraId="29DABF4C">
      <w:pPr>
        <w:rPr>
          <w:rFonts w:hint="eastAsia" w:ascii="宋体" w:hAnsi="宋体" w:eastAsia="宋体"/>
          <w:lang w:eastAsia="zh-CN"/>
        </w:rPr>
      </w:pPr>
      <w:r>
        <w:rPr>
          <w:rFonts w:ascii="宋体" w:hAnsi="宋体" w:eastAsia="宋体"/>
          <w:lang w:eastAsia="zh-CN"/>
        </w:rPr>
        <w:t>16. 实施多品搭配排品模式时，首要步骤是（）。</w:t>
      </w:r>
    </w:p>
    <w:p w14:paraId="47E98D91">
      <w:pPr>
        <w:rPr>
          <w:rFonts w:hint="eastAsia" w:ascii="宋体" w:hAnsi="宋体" w:eastAsia="宋体"/>
          <w:lang w:eastAsia="zh-CN"/>
        </w:rPr>
      </w:pPr>
      <w:r>
        <w:rPr>
          <w:rFonts w:ascii="宋体" w:hAnsi="宋体" w:eastAsia="宋体"/>
          <w:lang w:eastAsia="zh-CN"/>
        </w:rPr>
        <w:t>A. 价格策略制定</w:t>
      </w:r>
    </w:p>
    <w:p w14:paraId="65E8CE0A">
      <w:pPr>
        <w:rPr>
          <w:rFonts w:hint="eastAsia" w:ascii="宋体" w:hAnsi="宋体" w:eastAsia="宋体"/>
          <w:lang w:eastAsia="zh-CN"/>
        </w:rPr>
      </w:pPr>
      <w:r>
        <w:rPr>
          <w:rFonts w:ascii="宋体" w:hAnsi="宋体" w:eastAsia="宋体"/>
          <w:lang w:eastAsia="zh-CN"/>
        </w:rPr>
        <w:t>B. 商品选择</w:t>
      </w:r>
    </w:p>
    <w:p w14:paraId="2F3531B9">
      <w:pPr>
        <w:rPr>
          <w:rFonts w:hint="eastAsia" w:ascii="宋体" w:hAnsi="宋体" w:eastAsia="宋体"/>
          <w:lang w:eastAsia="zh-CN"/>
        </w:rPr>
      </w:pPr>
      <w:r>
        <w:rPr>
          <w:rFonts w:ascii="宋体" w:hAnsi="宋体" w:eastAsia="宋体"/>
          <w:lang w:eastAsia="zh-CN"/>
        </w:rPr>
        <w:t>C. 市场分析</w:t>
      </w:r>
    </w:p>
    <w:p w14:paraId="26C142C0">
      <w:pPr>
        <w:rPr>
          <w:rFonts w:hint="eastAsia" w:ascii="宋体" w:hAnsi="宋体" w:eastAsia="宋体"/>
          <w:lang w:eastAsia="zh-CN"/>
        </w:rPr>
      </w:pPr>
      <w:r>
        <w:rPr>
          <w:rFonts w:ascii="宋体" w:hAnsi="宋体" w:eastAsia="宋体"/>
          <w:lang w:eastAsia="zh-CN"/>
        </w:rPr>
        <w:t>D. 宣传推广</w:t>
      </w:r>
    </w:p>
    <w:p w14:paraId="5F2A9099">
      <w:pPr>
        <w:rPr>
          <w:rFonts w:hint="eastAsia" w:ascii="宋体" w:hAnsi="宋体" w:eastAsia="宋体"/>
          <w:lang w:eastAsia="zh-CN"/>
        </w:rPr>
      </w:pPr>
      <w:r>
        <w:rPr>
          <w:rFonts w:ascii="宋体" w:hAnsi="宋体" w:eastAsia="宋体"/>
          <w:lang w:eastAsia="zh-CN"/>
        </w:rPr>
        <w:t>答案：C</w:t>
      </w:r>
    </w:p>
    <w:p w14:paraId="7EFA170B">
      <w:pPr>
        <w:rPr>
          <w:rFonts w:hint="eastAsia" w:ascii="宋体" w:hAnsi="宋体" w:eastAsia="宋体"/>
          <w:lang w:eastAsia="zh-CN"/>
        </w:rPr>
      </w:pPr>
      <w:r>
        <w:rPr>
          <w:rFonts w:ascii="宋体" w:hAnsi="宋体" w:eastAsia="宋体"/>
          <w:lang w:eastAsia="zh-CN"/>
        </w:rPr>
        <w:t>17. 在网络传播中，结合（）和大众传播的优势，实现了信息的实时更新、互动反馈和多媒体呈现。</w:t>
      </w:r>
    </w:p>
    <w:p w14:paraId="5B52FC8D">
      <w:pPr>
        <w:rPr>
          <w:rFonts w:hint="eastAsia" w:ascii="宋体" w:hAnsi="宋体" w:eastAsia="宋体"/>
          <w:lang w:eastAsia="zh-CN"/>
        </w:rPr>
      </w:pPr>
      <w:r>
        <w:rPr>
          <w:rFonts w:ascii="宋体" w:hAnsi="宋体" w:eastAsia="宋体"/>
          <w:lang w:eastAsia="zh-CN"/>
        </w:rPr>
        <w:t>A. 人际传播的方法</w:t>
      </w:r>
    </w:p>
    <w:p w14:paraId="19AF9B4C">
      <w:pPr>
        <w:rPr>
          <w:rFonts w:hint="eastAsia" w:ascii="宋体" w:hAnsi="宋体" w:eastAsia="宋体"/>
          <w:lang w:eastAsia="zh-CN"/>
        </w:rPr>
      </w:pPr>
      <w:r>
        <w:rPr>
          <w:rFonts w:ascii="宋体" w:hAnsi="宋体" w:eastAsia="宋体"/>
          <w:lang w:eastAsia="zh-CN"/>
        </w:rPr>
        <w:t>B. 内向传播的概念</w:t>
      </w:r>
    </w:p>
    <w:p w14:paraId="00E55F92">
      <w:pPr>
        <w:rPr>
          <w:rFonts w:hint="eastAsia" w:ascii="宋体" w:hAnsi="宋体" w:eastAsia="宋体"/>
          <w:lang w:eastAsia="zh-CN"/>
        </w:rPr>
      </w:pPr>
      <w:r>
        <w:rPr>
          <w:rFonts w:ascii="宋体" w:hAnsi="宋体" w:eastAsia="宋体"/>
          <w:lang w:eastAsia="zh-CN"/>
        </w:rPr>
        <w:t>C. 组织传播的规则</w:t>
      </w:r>
    </w:p>
    <w:p w14:paraId="7A9016EA">
      <w:pPr>
        <w:rPr>
          <w:rFonts w:hint="eastAsia" w:ascii="宋体" w:hAnsi="宋体" w:eastAsia="宋体"/>
          <w:lang w:eastAsia="zh-CN"/>
        </w:rPr>
      </w:pPr>
      <w:r>
        <w:rPr>
          <w:rFonts w:ascii="宋体" w:hAnsi="宋体" w:eastAsia="宋体"/>
          <w:lang w:eastAsia="zh-CN"/>
        </w:rPr>
        <w:t>D. 跨文化传播的原理</w:t>
      </w:r>
    </w:p>
    <w:p w14:paraId="04CBF5AA">
      <w:pPr>
        <w:rPr>
          <w:rFonts w:hint="eastAsia" w:ascii="宋体" w:hAnsi="宋体" w:eastAsia="宋体"/>
          <w:lang w:eastAsia="zh-CN"/>
        </w:rPr>
      </w:pPr>
      <w:r>
        <w:rPr>
          <w:rFonts w:ascii="宋体" w:hAnsi="宋体" w:eastAsia="宋体"/>
          <w:lang w:eastAsia="zh-CN"/>
        </w:rPr>
        <w:t>答案：A</w:t>
      </w:r>
    </w:p>
    <w:p w14:paraId="1F9C33EE">
      <w:pPr>
        <w:rPr>
          <w:rFonts w:hint="eastAsia" w:ascii="宋体" w:hAnsi="宋体" w:eastAsia="宋体"/>
          <w:lang w:eastAsia="zh-CN"/>
        </w:rPr>
      </w:pPr>
      <w:r>
        <w:rPr>
          <w:rFonts w:ascii="宋体" w:hAnsi="宋体" w:eastAsia="宋体"/>
          <w:lang w:eastAsia="zh-CN"/>
        </w:rPr>
        <w:t>18. 传播平台资源库优化的核心目的是（）。</w:t>
      </w:r>
    </w:p>
    <w:p w14:paraId="4680FBA4">
      <w:pPr>
        <w:rPr>
          <w:rFonts w:hint="eastAsia" w:ascii="宋体" w:hAnsi="宋体" w:eastAsia="宋体"/>
          <w:lang w:eastAsia="zh-CN"/>
        </w:rPr>
      </w:pPr>
      <w:r>
        <w:rPr>
          <w:rFonts w:ascii="宋体" w:hAnsi="宋体" w:eastAsia="宋体"/>
          <w:lang w:eastAsia="zh-CN"/>
        </w:rPr>
        <w:t>A. 增加平台用户数量</w:t>
      </w:r>
    </w:p>
    <w:p w14:paraId="5D4295AC">
      <w:pPr>
        <w:rPr>
          <w:rFonts w:hint="eastAsia" w:ascii="宋体" w:hAnsi="宋体" w:eastAsia="宋体"/>
          <w:lang w:eastAsia="zh-CN"/>
        </w:rPr>
      </w:pPr>
      <w:r>
        <w:rPr>
          <w:rFonts w:ascii="宋体" w:hAnsi="宋体" w:eastAsia="宋体"/>
          <w:lang w:eastAsia="zh-CN"/>
        </w:rPr>
        <w:t>B. 提高资源的利用效率、质量和价值</w:t>
      </w:r>
    </w:p>
    <w:p w14:paraId="5E74D22E">
      <w:pPr>
        <w:rPr>
          <w:rFonts w:hint="eastAsia" w:ascii="宋体" w:hAnsi="宋体" w:eastAsia="宋体"/>
          <w:lang w:eastAsia="zh-CN"/>
        </w:rPr>
      </w:pPr>
      <w:r>
        <w:rPr>
          <w:rFonts w:ascii="宋体" w:hAnsi="宋体" w:eastAsia="宋体"/>
          <w:lang w:eastAsia="zh-CN"/>
        </w:rPr>
        <w:t>C. 降低运营成本</w:t>
      </w:r>
    </w:p>
    <w:p w14:paraId="42B021BA">
      <w:pPr>
        <w:rPr>
          <w:rFonts w:hint="eastAsia" w:ascii="宋体" w:hAnsi="宋体" w:eastAsia="宋体"/>
          <w:lang w:eastAsia="zh-CN"/>
        </w:rPr>
      </w:pPr>
      <w:r>
        <w:rPr>
          <w:rFonts w:ascii="宋体" w:hAnsi="宋体" w:eastAsia="宋体"/>
          <w:lang w:eastAsia="zh-CN"/>
        </w:rPr>
        <w:t>D. 提升平台员工的技能水平</w:t>
      </w:r>
    </w:p>
    <w:p w14:paraId="7A0AAF70">
      <w:pPr>
        <w:rPr>
          <w:rFonts w:hint="eastAsia" w:ascii="宋体" w:hAnsi="宋体" w:eastAsia="宋体"/>
          <w:lang w:eastAsia="zh-CN"/>
        </w:rPr>
      </w:pPr>
      <w:r>
        <w:rPr>
          <w:rFonts w:ascii="宋体" w:hAnsi="宋体" w:eastAsia="宋体"/>
          <w:lang w:eastAsia="zh-CN"/>
        </w:rPr>
        <w:t>答案：B</w:t>
      </w:r>
    </w:p>
    <w:p w14:paraId="06F957D9">
      <w:pPr>
        <w:rPr>
          <w:rFonts w:hint="eastAsia" w:ascii="宋体" w:hAnsi="宋体" w:eastAsia="宋体"/>
          <w:lang w:eastAsia="zh-CN"/>
        </w:rPr>
      </w:pPr>
      <w:r>
        <w:rPr>
          <w:rFonts w:ascii="宋体" w:hAnsi="宋体" w:eastAsia="宋体"/>
          <w:lang w:eastAsia="zh-CN"/>
        </w:rPr>
        <w:t>19. 全媒体运营师职业道德的概念是指其在从事全媒体运营活动中所应遵循的道德规范以及与之相适应的道德观念、情操和品质的总和，这体现了职业道德的（）。</w:t>
      </w:r>
    </w:p>
    <w:p w14:paraId="26ABD28F">
      <w:pPr>
        <w:rPr>
          <w:rFonts w:hint="eastAsia" w:ascii="宋体" w:hAnsi="宋体" w:eastAsia="宋体"/>
          <w:lang w:eastAsia="zh-CN"/>
        </w:rPr>
      </w:pPr>
      <w:r>
        <w:rPr>
          <w:rFonts w:ascii="宋体" w:hAnsi="宋体" w:eastAsia="宋体"/>
          <w:lang w:eastAsia="zh-CN"/>
        </w:rPr>
        <w:t>A. 自然形成性</w:t>
      </w:r>
    </w:p>
    <w:p w14:paraId="28B990AB">
      <w:pPr>
        <w:rPr>
          <w:rFonts w:hint="eastAsia" w:ascii="宋体" w:hAnsi="宋体" w:eastAsia="宋体"/>
          <w:lang w:eastAsia="zh-CN"/>
        </w:rPr>
      </w:pPr>
      <w:r>
        <w:rPr>
          <w:rFonts w:ascii="宋体" w:hAnsi="宋体" w:eastAsia="宋体"/>
          <w:lang w:eastAsia="zh-CN"/>
        </w:rPr>
        <w:t>B. 职业规范性</w:t>
      </w:r>
    </w:p>
    <w:p w14:paraId="71EFA5FE">
      <w:pPr>
        <w:rPr>
          <w:rFonts w:hint="eastAsia" w:ascii="宋体" w:hAnsi="宋体" w:eastAsia="宋体"/>
          <w:lang w:eastAsia="zh-CN"/>
        </w:rPr>
      </w:pPr>
      <w:r>
        <w:rPr>
          <w:rFonts w:ascii="宋体" w:hAnsi="宋体" w:eastAsia="宋体"/>
          <w:lang w:eastAsia="zh-CN"/>
        </w:rPr>
        <w:t>C. 形式多样性</w:t>
      </w:r>
    </w:p>
    <w:p w14:paraId="11BFF21E">
      <w:pPr>
        <w:rPr>
          <w:rFonts w:hint="eastAsia" w:ascii="宋体" w:hAnsi="宋体" w:eastAsia="宋体"/>
          <w:lang w:eastAsia="zh-CN"/>
        </w:rPr>
      </w:pPr>
      <w:r>
        <w:rPr>
          <w:rFonts w:ascii="宋体" w:hAnsi="宋体" w:eastAsia="宋体"/>
          <w:lang w:eastAsia="zh-CN"/>
        </w:rPr>
        <w:t>D. 标准多元化</w:t>
      </w:r>
    </w:p>
    <w:p w14:paraId="0BB831A8">
      <w:pPr>
        <w:rPr>
          <w:rFonts w:hint="eastAsia" w:ascii="宋体" w:hAnsi="宋体" w:eastAsia="宋体"/>
          <w:lang w:eastAsia="zh-CN"/>
        </w:rPr>
      </w:pPr>
      <w:r>
        <w:rPr>
          <w:rFonts w:ascii="宋体" w:hAnsi="宋体" w:eastAsia="宋体"/>
          <w:lang w:eastAsia="zh-CN"/>
        </w:rPr>
        <w:t>答案：B</w:t>
      </w:r>
    </w:p>
    <w:p w14:paraId="3455BBD2">
      <w:pPr>
        <w:rPr>
          <w:rFonts w:hint="eastAsia" w:ascii="宋体" w:hAnsi="宋体" w:eastAsia="宋体"/>
          <w:lang w:eastAsia="zh-CN"/>
        </w:rPr>
      </w:pPr>
      <w:r>
        <w:rPr>
          <w:rFonts w:ascii="宋体" w:hAnsi="宋体" w:eastAsia="宋体"/>
          <w:lang w:eastAsia="zh-CN"/>
        </w:rPr>
        <w:t>20. 在全媒体运营中，通过优化内容提高用户粘性的关键步骤之一是（）。</w:t>
      </w:r>
    </w:p>
    <w:p w14:paraId="58132D32">
      <w:pPr>
        <w:rPr>
          <w:rFonts w:hint="eastAsia" w:ascii="宋体" w:hAnsi="宋体" w:eastAsia="宋体"/>
          <w:lang w:eastAsia="zh-CN"/>
        </w:rPr>
      </w:pPr>
      <w:r>
        <w:rPr>
          <w:rFonts w:ascii="宋体" w:hAnsi="宋体" w:eastAsia="宋体"/>
          <w:lang w:eastAsia="zh-CN"/>
        </w:rPr>
        <w:t>A. 忽略用户体验，只关注内容创新</w:t>
      </w:r>
    </w:p>
    <w:p w14:paraId="72B9C30F">
      <w:pPr>
        <w:rPr>
          <w:rFonts w:hint="eastAsia" w:ascii="宋体" w:hAnsi="宋体" w:eastAsia="宋体"/>
          <w:lang w:eastAsia="zh-CN"/>
        </w:rPr>
      </w:pPr>
      <w:r>
        <w:rPr>
          <w:rFonts w:ascii="宋体" w:hAnsi="宋体" w:eastAsia="宋体"/>
          <w:lang w:eastAsia="zh-CN"/>
        </w:rPr>
        <w:t>B. 单纯追求高点击率的内容发布</w:t>
      </w:r>
    </w:p>
    <w:p w14:paraId="5B7D05DE">
      <w:pPr>
        <w:rPr>
          <w:rFonts w:hint="eastAsia" w:ascii="宋体" w:hAnsi="宋体" w:eastAsia="宋体"/>
          <w:lang w:eastAsia="zh-CN"/>
        </w:rPr>
      </w:pPr>
      <w:r>
        <w:rPr>
          <w:rFonts w:ascii="宋体" w:hAnsi="宋体" w:eastAsia="宋体"/>
          <w:lang w:eastAsia="zh-CN"/>
        </w:rPr>
        <w:t>C. 构建精准的用户画像，深入了解用户需求</w:t>
      </w:r>
    </w:p>
    <w:p w14:paraId="6656F362">
      <w:pPr>
        <w:rPr>
          <w:rFonts w:hint="eastAsia" w:ascii="宋体" w:hAnsi="宋体" w:eastAsia="宋体"/>
          <w:lang w:eastAsia="zh-CN"/>
        </w:rPr>
      </w:pPr>
      <w:r>
        <w:rPr>
          <w:rFonts w:ascii="宋体" w:hAnsi="宋体" w:eastAsia="宋体"/>
          <w:lang w:eastAsia="zh-CN"/>
        </w:rPr>
        <w:t>D. 过度依赖外部链接和社交媒体推广</w:t>
      </w:r>
    </w:p>
    <w:p w14:paraId="30C3D95C">
      <w:pPr>
        <w:rPr>
          <w:rFonts w:hint="eastAsia" w:ascii="宋体" w:hAnsi="宋体" w:eastAsia="宋体"/>
          <w:lang w:eastAsia="zh-CN"/>
        </w:rPr>
      </w:pPr>
      <w:r>
        <w:rPr>
          <w:rFonts w:ascii="宋体" w:hAnsi="宋体" w:eastAsia="宋体"/>
          <w:lang w:eastAsia="zh-CN"/>
        </w:rPr>
        <w:t>答案：C</w:t>
      </w:r>
    </w:p>
    <w:p w14:paraId="64766155">
      <w:pPr>
        <w:rPr>
          <w:rFonts w:hint="eastAsia" w:ascii="宋体" w:hAnsi="宋体" w:eastAsia="宋体"/>
          <w:lang w:eastAsia="zh-CN"/>
        </w:rPr>
      </w:pPr>
      <w:r>
        <w:rPr>
          <w:rFonts w:ascii="宋体" w:hAnsi="宋体" w:eastAsia="宋体"/>
          <w:lang w:eastAsia="zh-CN"/>
        </w:rPr>
        <w:t>21. 在全媒体运营中，行业热点与趋势追踪的主要目的是（）。</w:t>
      </w:r>
    </w:p>
    <w:p w14:paraId="2C80DB96">
      <w:pPr>
        <w:rPr>
          <w:rFonts w:hint="eastAsia" w:ascii="宋体" w:hAnsi="宋体" w:eastAsia="宋体"/>
          <w:lang w:eastAsia="zh-CN"/>
        </w:rPr>
      </w:pPr>
      <w:r>
        <w:rPr>
          <w:rFonts w:ascii="宋体" w:hAnsi="宋体" w:eastAsia="宋体"/>
          <w:lang w:eastAsia="zh-CN"/>
        </w:rPr>
        <w:t>A. 提升内容创新性</w:t>
      </w:r>
    </w:p>
    <w:p w14:paraId="6674DDEF">
      <w:pPr>
        <w:rPr>
          <w:rFonts w:hint="eastAsia" w:ascii="宋体" w:hAnsi="宋体" w:eastAsia="宋体"/>
          <w:lang w:eastAsia="zh-CN"/>
        </w:rPr>
      </w:pPr>
      <w:r>
        <w:rPr>
          <w:rFonts w:ascii="宋体" w:hAnsi="宋体" w:eastAsia="宋体"/>
          <w:lang w:eastAsia="zh-CN"/>
        </w:rPr>
        <w:t>B. 增强品牌影响力</w:t>
      </w:r>
    </w:p>
    <w:p w14:paraId="2C730EDD">
      <w:pPr>
        <w:rPr>
          <w:rFonts w:hint="eastAsia" w:ascii="宋体" w:hAnsi="宋体" w:eastAsia="宋体"/>
          <w:lang w:eastAsia="zh-CN"/>
        </w:rPr>
      </w:pPr>
      <w:r>
        <w:rPr>
          <w:rFonts w:ascii="宋体" w:hAnsi="宋体" w:eastAsia="宋体"/>
          <w:lang w:eastAsia="zh-CN"/>
        </w:rPr>
        <w:t>C. 确保内容准确性</w:t>
      </w:r>
    </w:p>
    <w:p w14:paraId="550E037C">
      <w:pPr>
        <w:rPr>
          <w:rFonts w:hint="eastAsia" w:ascii="宋体" w:hAnsi="宋体" w:eastAsia="宋体"/>
          <w:lang w:eastAsia="zh-CN"/>
        </w:rPr>
      </w:pPr>
      <w:r>
        <w:rPr>
          <w:rFonts w:ascii="宋体" w:hAnsi="宋体" w:eastAsia="宋体"/>
          <w:lang w:eastAsia="zh-CN"/>
        </w:rPr>
        <w:t>D. 提高内容发布速度</w:t>
      </w:r>
    </w:p>
    <w:p w14:paraId="15A885AA">
      <w:pPr>
        <w:rPr>
          <w:rFonts w:hint="eastAsia" w:ascii="宋体" w:hAnsi="宋体" w:eastAsia="宋体"/>
          <w:lang w:eastAsia="zh-CN"/>
        </w:rPr>
      </w:pPr>
      <w:r>
        <w:rPr>
          <w:rFonts w:ascii="宋体" w:hAnsi="宋体" w:eastAsia="宋体"/>
          <w:lang w:eastAsia="zh-CN"/>
        </w:rPr>
        <w:t>答案：A</w:t>
      </w:r>
    </w:p>
    <w:p w14:paraId="7D1C8785">
      <w:pPr>
        <w:rPr>
          <w:rFonts w:hint="eastAsia" w:ascii="宋体" w:hAnsi="宋体" w:eastAsia="宋体"/>
          <w:lang w:eastAsia="zh-CN"/>
        </w:rPr>
      </w:pPr>
      <w:r>
        <w:rPr>
          <w:rFonts w:ascii="宋体" w:hAnsi="宋体" w:eastAsia="宋体"/>
          <w:lang w:eastAsia="zh-CN"/>
        </w:rPr>
        <w:t>22. 产品优势与差异化分析的关键在于（），以便在营销推广中突出卖点。</w:t>
      </w:r>
    </w:p>
    <w:p w14:paraId="4A88056F">
      <w:pPr>
        <w:rPr>
          <w:rFonts w:hint="eastAsia" w:ascii="宋体" w:hAnsi="宋体" w:eastAsia="宋体"/>
          <w:lang w:eastAsia="zh-CN"/>
        </w:rPr>
      </w:pPr>
      <w:r>
        <w:rPr>
          <w:rFonts w:ascii="宋体" w:hAnsi="宋体" w:eastAsia="宋体"/>
          <w:lang w:eastAsia="zh-CN"/>
        </w:rPr>
        <w:t>A. 总结产品的独特优势</w:t>
      </w:r>
    </w:p>
    <w:p w14:paraId="5F454093">
      <w:pPr>
        <w:rPr>
          <w:rFonts w:hint="eastAsia" w:ascii="宋体" w:hAnsi="宋体" w:eastAsia="宋体"/>
          <w:lang w:eastAsia="zh-CN"/>
        </w:rPr>
      </w:pPr>
      <w:r>
        <w:rPr>
          <w:rFonts w:ascii="宋体" w:hAnsi="宋体" w:eastAsia="宋体"/>
          <w:lang w:eastAsia="zh-CN"/>
        </w:rPr>
        <w:t>B. 强调产品的技术创新性</w:t>
      </w:r>
    </w:p>
    <w:p w14:paraId="7ECB2BA7">
      <w:pPr>
        <w:rPr>
          <w:rFonts w:hint="eastAsia" w:ascii="宋体" w:hAnsi="宋体" w:eastAsia="宋体"/>
          <w:lang w:eastAsia="zh-CN"/>
        </w:rPr>
      </w:pPr>
      <w:r>
        <w:rPr>
          <w:rFonts w:ascii="宋体" w:hAnsi="宋体" w:eastAsia="宋体"/>
          <w:lang w:eastAsia="zh-CN"/>
        </w:rPr>
        <w:t>C. 分析竞争对手的营销策略</w:t>
      </w:r>
    </w:p>
    <w:p w14:paraId="5356A738">
      <w:pPr>
        <w:rPr>
          <w:rFonts w:hint="eastAsia" w:ascii="宋体" w:hAnsi="宋体" w:eastAsia="宋体"/>
          <w:lang w:eastAsia="zh-CN"/>
        </w:rPr>
      </w:pPr>
      <w:r>
        <w:rPr>
          <w:rFonts w:ascii="宋体" w:hAnsi="宋体" w:eastAsia="宋体"/>
          <w:lang w:eastAsia="zh-CN"/>
        </w:rPr>
        <w:t>D. 提升产品的用户体验</w:t>
      </w:r>
    </w:p>
    <w:p w14:paraId="3E59EB6E">
      <w:pPr>
        <w:rPr>
          <w:rFonts w:hint="eastAsia" w:ascii="宋体" w:hAnsi="宋体" w:eastAsia="宋体"/>
          <w:lang w:eastAsia="zh-CN"/>
        </w:rPr>
      </w:pPr>
      <w:r>
        <w:rPr>
          <w:rFonts w:ascii="宋体" w:hAnsi="宋体" w:eastAsia="宋体"/>
          <w:lang w:eastAsia="zh-CN"/>
        </w:rPr>
        <w:t>答案：A</w:t>
      </w:r>
    </w:p>
    <w:p w14:paraId="1AA9BDDE">
      <w:pPr>
        <w:rPr>
          <w:rFonts w:hint="eastAsia" w:ascii="宋体" w:hAnsi="宋体" w:eastAsia="宋体"/>
          <w:lang w:eastAsia="zh-CN"/>
        </w:rPr>
      </w:pPr>
      <w:r>
        <w:rPr>
          <w:rFonts w:ascii="宋体" w:hAnsi="宋体" w:eastAsia="宋体"/>
          <w:lang w:eastAsia="zh-CN"/>
        </w:rPr>
        <w:t>23. 在进行多语言支持时，为了确保信息的准确传达，应优先考虑的因素是（）。</w:t>
      </w:r>
    </w:p>
    <w:p w14:paraId="7CE5BE7E">
      <w:pPr>
        <w:rPr>
          <w:rFonts w:hint="eastAsia" w:ascii="宋体" w:hAnsi="宋体" w:eastAsia="宋体"/>
          <w:lang w:eastAsia="zh-CN"/>
        </w:rPr>
      </w:pPr>
      <w:r>
        <w:rPr>
          <w:rFonts w:ascii="宋体" w:hAnsi="宋体" w:eastAsia="宋体"/>
          <w:lang w:eastAsia="zh-CN"/>
        </w:rPr>
        <w:t>A. 语言的准确性</w:t>
      </w:r>
    </w:p>
    <w:p w14:paraId="14C9E79B">
      <w:pPr>
        <w:rPr>
          <w:rFonts w:hint="eastAsia" w:ascii="宋体" w:hAnsi="宋体" w:eastAsia="宋体"/>
          <w:lang w:eastAsia="zh-CN"/>
        </w:rPr>
      </w:pPr>
      <w:r>
        <w:rPr>
          <w:rFonts w:ascii="宋体" w:hAnsi="宋体" w:eastAsia="宋体"/>
          <w:lang w:eastAsia="zh-CN"/>
        </w:rPr>
        <w:t>B. 翻译速度</w:t>
      </w:r>
    </w:p>
    <w:p w14:paraId="20C6D44A">
      <w:pPr>
        <w:rPr>
          <w:rFonts w:hint="eastAsia" w:ascii="宋体" w:hAnsi="宋体" w:eastAsia="宋体"/>
          <w:lang w:eastAsia="zh-CN"/>
        </w:rPr>
      </w:pPr>
      <w:r>
        <w:rPr>
          <w:rFonts w:ascii="宋体" w:hAnsi="宋体" w:eastAsia="宋体"/>
          <w:lang w:eastAsia="zh-CN"/>
        </w:rPr>
        <w:t>C. 本地化程度</w:t>
      </w:r>
    </w:p>
    <w:p w14:paraId="06CAF074">
      <w:pPr>
        <w:rPr>
          <w:rFonts w:hint="eastAsia" w:ascii="宋体" w:hAnsi="宋体" w:eastAsia="宋体"/>
          <w:lang w:eastAsia="zh-CN"/>
        </w:rPr>
      </w:pPr>
      <w:r>
        <w:rPr>
          <w:rFonts w:ascii="宋体" w:hAnsi="宋体" w:eastAsia="宋体"/>
          <w:lang w:eastAsia="zh-CN"/>
        </w:rPr>
        <w:t>D. 翻译成本</w:t>
      </w:r>
    </w:p>
    <w:p w14:paraId="32775640">
      <w:pPr>
        <w:rPr>
          <w:rFonts w:hint="eastAsia" w:ascii="宋体" w:hAnsi="宋体" w:eastAsia="宋体"/>
          <w:lang w:eastAsia="zh-CN"/>
        </w:rPr>
      </w:pPr>
      <w:r>
        <w:rPr>
          <w:rFonts w:ascii="宋体" w:hAnsi="宋体" w:eastAsia="宋体"/>
          <w:lang w:eastAsia="zh-CN"/>
        </w:rPr>
        <w:t>答案：A</w:t>
      </w:r>
    </w:p>
    <w:p w14:paraId="2734B35D">
      <w:pPr>
        <w:rPr>
          <w:rFonts w:hint="eastAsia" w:ascii="宋体" w:hAnsi="宋体" w:eastAsia="宋体"/>
          <w:lang w:eastAsia="zh-CN"/>
        </w:rPr>
      </w:pPr>
      <w:r>
        <w:rPr>
          <w:rFonts w:ascii="宋体" w:hAnsi="宋体" w:eastAsia="宋体"/>
          <w:lang w:eastAsia="zh-CN"/>
        </w:rPr>
        <w:t>24. 新媒体传播打破了传统媒体界限，通过（）等多种渠道进行信息传播和内容共享。</w:t>
      </w:r>
    </w:p>
    <w:p w14:paraId="2BD1AFA8">
      <w:pPr>
        <w:rPr>
          <w:rFonts w:hint="eastAsia" w:ascii="宋体" w:hAnsi="宋体" w:eastAsia="宋体"/>
          <w:lang w:eastAsia="zh-CN"/>
        </w:rPr>
      </w:pPr>
      <w:r>
        <w:rPr>
          <w:rFonts w:ascii="宋体" w:hAnsi="宋体" w:eastAsia="宋体"/>
          <w:lang w:eastAsia="zh-CN"/>
        </w:rPr>
        <w:t>A. 社交媒体、博客、微信公众号</w:t>
      </w:r>
    </w:p>
    <w:p w14:paraId="264C94B4">
      <w:pPr>
        <w:rPr>
          <w:rFonts w:hint="eastAsia" w:ascii="宋体" w:hAnsi="宋体" w:eastAsia="宋体"/>
          <w:lang w:eastAsia="zh-CN"/>
        </w:rPr>
      </w:pPr>
      <w:r>
        <w:rPr>
          <w:rFonts w:ascii="宋体" w:hAnsi="宋体" w:eastAsia="宋体"/>
          <w:lang w:eastAsia="zh-CN"/>
        </w:rPr>
        <w:t>B. 报纸、广播、电视</w:t>
      </w:r>
    </w:p>
    <w:p w14:paraId="62F17A9B">
      <w:pPr>
        <w:rPr>
          <w:rFonts w:hint="eastAsia" w:ascii="宋体" w:hAnsi="宋体" w:eastAsia="宋体"/>
          <w:lang w:eastAsia="zh-CN"/>
        </w:rPr>
      </w:pPr>
      <w:r>
        <w:rPr>
          <w:rFonts w:ascii="宋体" w:hAnsi="宋体" w:eastAsia="宋体"/>
          <w:lang w:eastAsia="zh-CN"/>
        </w:rPr>
        <w:t>C. 书籍、杂志、电影</w:t>
      </w:r>
    </w:p>
    <w:p w14:paraId="64F97582">
      <w:pPr>
        <w:rPr>
          <w:rFonts w:hint="eastAsia" w:ascii="宋体" w:hAnsi="宋体" w:eastAsia="宋体"/>
          <w:lang w:eastAsia="zh-CN"/>
        </w:rPr>
      </w:pPr>
      <w:r>
        <w:rPr>
          <w:rFonts w:ascii="宋体" w:hAnsi="宋体" w:eastAsia="宋体"/>
          <w:lang w:eastAsia="zh-CN"/>
        </w:rPr>
        <w:t>D. 面对面交流、电话会议</w:t>
      </w:r>
    </w:p>
    <w:p w14:paraId="511DD6F7">
      <w:pPr>
        <w:rPr>
          <w:rFonts w:hint="eastAsia" w:ascii="宋体" w:hAnsi="宋体" w:eastAsia="宋体"/>
          <w:lang w:eastAsia="zh-CN"/>
        </w:rPr>
      </w:pPr>
      <w:r>
        <w:rPr>
          <w:rFonts w:ascii="宋体" w:hAnsi="宋体" w:eastAsia="宋体"/>
          <w:lang w:eastAsia="zh-CN"/>
        </w:rPr>
        <w:t>答案：A</w:t>
      </w:r>
    </w:p>
    <w:p w14:paraId="00CC9A4D">
      <w:pPr>
        <w:rPr>
          <w:rFonts w:hint="eastAsia" w:ascii="宋体" w:hAnsi="宋体" w:eastAsia="宋体"/>
          <w:lang w:eastAsia="zh-CN"/>
        </w:rPr>
      </w:pPr>
      <w:r>
        <w:rPr>
          <w:rFonts w:ascii="宋体" w:hAnsi="宋体" w:eastAsia="宋体"/>
          <w:lang w:eastAsia="zh-CN"/>
        </w:rPr>
        <w:t>25. 全媒体运营师在构建短视频矩阵账号过程中，利用数据分析工具进行监控和分析的主要目的是（）。</w:t>
      </w:r>
    </w:p>
    <w:p w14:paraId="444823E9">
      <w:pPr>
        <w:rPr>
          <w:rFonts w:hint="eastAsia" w:ascii="宋体" w:hAnsi="宋体" w:eastAsia="宋体"/>
          <w:lang w:eastAsia="zh-CN"/>
        </w:rPr>
      </w:pPr>
      <w:r>
        <w:rPr>
          <w:rFonts w:ascii="宋体" w:hAnsi="宋体" w:eastAsia="宋体"/>
          <w:lang w:eastAsia="zh-CN"/>
        </w:rPr>
        <w:t>A. 提升账号的浏览量</w:t>
      </w:r>
    </w:p>
    <w:p w14:paraId="1E96745E">
      <w:pPr>
        <w:rPr>
          <w:rFonts w:hint="eastAsia" w:ascii="宋体" w:hAnsi="宋体" w:eastAsia="宋体"/>
          <w:lang w:eastAsia="zh-CN"/>
        </w:rPr>
      </w:pPr>
      <w:r>
        <w:rPr>
          <w:rFonts w:ascii="宋体" w:hAnsi="宋体" w:eastAsia="宋体"/>
          <w:lang w:eastAsia="zh-CN"/>
        </w:rPr>
        <w:t>B. 增加账号的粉丝数量</w:t>
      </w:r>
    </w:p>
    <w:p w14:paraId="0CFB0D79">
      <w:pPr>
        <w:rPr>
          <w:rFonts w:hint="eastAsia" w:ascii="宋体" w:hAnsi="宋体" w:eastAsia="宋体"/>
          <w:lang w:eastAsia="zh-CN"/>
        </w:rPr>
      </w:pPr>
      <w:r>
        <w:rPr>
          <w:rFonts w:ascii="宋体" w:hAnsi="宋体" w:eastAsia="宋体"/>
          <w:lang w:eastAsia="zh-CN"/>
        </w:rPr>
        <w:t>C. 确定账号的发布时间</w:t>
      </w:r>
    </w:p>
    <w:p w14:paraId="16408DD6">
      <w:pPr>
        <w:rPr>
          <w:rFonts w:hint="eastAsia" w:ascii="宋体" w:hAnsi="宋体" w:eastAsia="宋体"/>
          <w:lang w:eastAsia="zh-CN"/>
        </w:rPr>
      </w:pPr>
      <w:r>
        <w:rPr>
          <w:rFonts w:ascii="宋体" w:hAnsi="宋体" w:eastAsia="宋体"/>
          <w:lang w:eastAsia="zh-CN"/>
        </w:rPr>
        <w:t>D. 优化运营策略和内容方向</w:t>
      </w:r>
    </w:p>
    <w:p w14:paraId="458E0B08">
      <w:pPr>
        <w:rPr>
          <w:rFonts w:hint="eastAsia" w:ascii="宋体" w:hAnsi="宋体" w:eastAsia="宋体"/>
          <w:lang w:eastAsia="zh-CN"/>
        </w:rPr>
      </w:pPr>
      <w:r>
        <w:rPr>
          <w:rFonts w:ascii="宋体" w:hAnsi="宋体" w:eastAsia="宋体"/>
          <w:lang w:eastAsia="zh-CN"/>
        </w:rPr>
        <w:t>答案：D</w:t>
      </w:r>
    </w:p>
    <w:p w14:paraId="754A05E6">
      <w:pPr>
        <w:rPr>
          <w:rFonts w:hint="eastAsia" w:ascii="宋体" w:hAnsi="宋体" w:eastAsia="宋体"/>
          <w:lang w:eastAsia="zh-CN"/>
        </w:rPr>
      </w:pPr>
      <w:r>
        <w:rPr>
          <w:rFonts w:ascii="宋体" w:hAnsi="宋体" w:eastAsia="宋体"/>
          <w:lang w:eastAsia="zh-CN"/>
        </w:rPr>
        <w:t>26. 全媒体运营师在处理工作信息时，应严格遵守保密规定，不泄露工作中的机密信息，这符合职业道德中的（）要求。</w:t>
      </w:r>
    </w:p>
    <w:p w14:paraId="33D13A26">
      <w:pPr>
        <w:rPr>
          <w:rFonts w:hint="eastAsia" w:ascii="宋体" w:hAnsi="宋体" w:eastAsia="宋体"/>
          <w:lang w:eastAsia="zh-CN"/>
        </w:rPr>
      </w:pPr>
      <w:r>
        <w:rPr>
          <w:rFonts w:ascii="宋体" w:hAnsi="宋体" w:eastAsia="宋体"/>
          <w:lang w:eastAsia="zh-CN"/>
        </w:rPr>
        <w:t>A. 诚实守信</w:t>
      </w:r>
    </w:p>
    <w:p w14:paraId="7CB0855D">
      <w:pPr>
        <w:rPr>
          <w:rFonts w:hint="eastAsia" w:ascii="宋体" w:hAnsi="宋体" w:eastAsia="宋体"/>
          <w:lang w:eastAsia="zh-CN"/>
        </w:rPr>
      </w:pPr>
      <w:r>
        <w:rPr>
          <w:rFonts w:ascii="宋体" w:hAnsi="宋体" w:eastAsia="宋体"/>
          <w:lang w:eastAsia="zh-CN"/>
        </w:rPr>
        <w:t>B. 爱岗敬业</w:t>
      </w:r>
    </w:p>
    <w:p w14:paraId="1AF93E84">
      <w:pPr>
        <w:rPr>
          <w:rFonts w:hint="eastAsia" w:ascii="宋体" w:hAnsi="宋体" w:eastAsia="宋体"/>
          <w:lang w:eastAsia="zh-CN"/>
        </w:rPr>
      </w:pPr>
      <w:r>
        <w:rPr>
          <w:rFonts w:ascii="宋体" w:hAnsi="宋体" w:eastAsia="宋体"/>
          <w:lang w:eastAsia="zh-CN"/>
        </w:rPr>
        <w:t>C. 保守秘密</w:t>
      </w:r>
    </w:p>
    <w:p w14:paraId="66E01FFF">
      <w:pPr>
        <w:rPr>
          <w:rFonts w:hint="eastAsia" w:ascii="宋体" w:hAnsi="宋体" w:eastAsia="宋体"/>
          <w:lang w:eastAsia="zh-CN"/>
        </w:rPr>
      </w:pPr>
      <w:r>
        <w:rPr>
          <w:rFonts w:ascii="宋体" w:hAnsi="宋体" w:eastAsia="宋体"/>
          <w:lang w:eastAsia="zh-CN"/>
        </w:rPr>
        <w:t>D. 勤勉尽责</w:t>
      </w:r>
    </w:p>
    <w:p w14:paraId="3F3875DE">
      <w:pPr>
        <w:rPr>
          <w:rFonts w:hint="eastAsia" w:ascii="宋体" w:hAnsi="宋体" w:eastAsia="宋体"/>
          <w:lang w:eastAsia="zh-CN"/>
        </w:rPr>
      </w:pPr>
      <w:r>
        <w:rPr>
          <w:rFonts w:ascii="宋体" w:hAnsi="宋体" w:eastAsia="宋体"/>
          <w:lang w:eastAsia="zh-CN"/>
        </w:rPr>
        <w:t>答案：C</w:t>
      </w:r>
    </w:p>
    <w:p w14:paraId="740EA5A1">
      <w:pPr>
        <w:rPr>
          <w:rFonts w:hint="eastAsia" w:ascii="宋体" w:hAnsi="宋体" w:eastAsia="宋体"/>
          <w:lang w:eastAsia="zh-CN"/>
        </w:rPr>
      </w:pPr>
      <w:r>
        <w:rPr>
          <w:rFonts w:ascii="宋体" w:hAnsi="宋体" w:eastAsia="宋体"/>
          <w:lang w:eastAsia="zh-CN"/>
        </w:rPr>
        <w:t>27. 在进行达人市场定位时，需要评估（），以确定达人进入市场的时机和策略。</w:t>
      </w:r>
    </w:p>
    <w:p w14:paraId="70F5057A">
      <w:pPr>
        <w:rPr>
          <w:rFonts w:hint="eastAsia" w:ascii="宋体" w:hAnsi="宋体" w:eastAsia="宋体"/>
          <w:lang w:eastAsia="zh-CN"/>
        </w:rPr>
      </w:pPr>
      <w:r>
        <w:rPr>
          <w:rFonts w:ascii="宋体" w:hAnsi="宋体" w:eastAsia="宋体"/>
          <w:lang w:eastAsia="zh-CN"/>
        </w:rPr>
        <w:t>A. 市场容量和增长潜力</w:t>
      </w:r>
    </w:p>
    <w:p w14:paraId="02DFFA0F">
      <w:pPr>
        <w:rPr>
          <w:rFonts w:hint="eastAsia" w:ascii="宋体" w:hAnsi="宋体" w:eastAsia="宋体"/>
          <w:lang w:eastAsia="zh-CN"/>
        </w:rPr>
      </w:pPr>
      <w:r>
        <w:rPr>
          <w:rFonts w:ascii="宋体" w:hAnsi="宋体" w:eastAsia="宋体"/>
          <w:lang w:eastAsia="zh-CN"/>
        </w:rPr>
        <w:t>B. 达人个人魅力</w:t>
      </w:r>
    </w:p>
    <w:p w14:paraId="6588B1BE">
      <w:pPr>
        <w:rPr>
          <w:rFonts w:hint="eastAsia" w:ascii="宋体" w:hAnsi="宋体" w:eastAsia="宋体"/>
          <w:lang w:eastAsia="zh-CN"/>
        </w:rPr>
      </w:pPr>
      <w:r>
        <w:rPr>
          <w:rFonts w:ascii="宋体" w:hAnsi="宋体" w:eastAsia="宋体"/>
          <w:lang w:eastAsia="zh-CN"/>
        </w:rPr>
        <w:t>C. 粉丝的忠诚度</w:t>
      </w:r>
    </w:p>
    <w:p w14:paraId="4817AAE1">
      <w:pPr>
        <w:rPr>
          <w:rFonts w:hint="eastAsia" w:ascii="宋体" w:hAnsi="宋体" w:eastAsia="宋体"/>
          <w:lang w:eastAsia="zh-CN"/>
        </w:rPr>
      </w:pPr>
      <w:r>
        <w:rPr>
          <w:rFonts w:ascii="宋体" w:hAnsi="宋体" w:eastAsia="宋体"/>
          <w:lang w:eastAsia="zh-CN"/>
        </w:rPr>
        <w:t>D. 内容创作的难度</w:t>
      </w:r>
    </w:p>
    <w:p w14:paraId="4F0356F3">
      <w:pPr>
        <w:rPr>
          <w:rFonts w:hint="eastAsia" w:ascii="宋体" w:hAnsi="宋体" w:eastAsia="宋体"/>
          <w:lang w:eastAsia="zh-CN"/>
        </w:rPr>
      </w:pPr>
      <w:r>
        <w:rPr>
          <w:rFonts w:ascii="宋体" w:hAnsi="宋体" w:eastAsia="宋体"/>
          <w:lang w:eastAsia="zh-CN"/>
        </w:rPr>
        <w:t>答案：A</w:t>
      </w:r>
    </w:p>
    <w:p w14:paraId="4E2B809E">
      <w:pPr>
        <w:rPr>
          <w:rFonts w:hint="eastAsia" w:ascii="宋体" w:hAnsi="宋体" w:eastAsia="宋体"/>
          <w:lang w:eastAsia="zh-CN"/>
        </w:rPr>
      </w:pPr>
      <w:r>
        <w:rPr>
          <w:rFonts w:ascii="宋体" w:hAnsi="宋体" w:eastAsia="宋体"/>
          <w:lang w:eastAsia="zh-CN"/>
        </w:rPr>
        <w:t>28. 为了确保资源库中的数据安全和隐私保护，需要对资源库中的敏感数据进行处理的技术是（）。</w:t>
      </w:r>
    </w:p>
    <w:p w14:paraId="75F20D27">
      <w:pPr>
        <w:rPr>
          <w:rFonts w:hint="eastAsia" w:ascii="宋体" w:hAnsi="宋体" w:eastAsia="宋体"/>
          <w:lang w:eastAsia="zh-CN"/>
        </w:rPr>
      </w:pPr>
      <w:r>
        <w:rPr>
          <w:rFonts w:ascii="宋体" w:hAnsi="宋体" w:eastAsia="宋体"/>
          <w:lang w:eastAsia="zh-CN"/>
        </w:rPr>
        <w:t>A. 数据压缩</w:t>
      </w:r>
    </w:p>
    <w:p w14:paraId="61EF969D">
      <w:pPr>
        <w:rPr>
          <w:rFonts w:hint="eastAsia" w:ascii="宋体" w:hAnsi="宋体" w:eastAsia="宋体"/>
          <w:lang w:eastAsia="zh-CN"/>
        </w:rPr>
      </w:pPr>
      <w:r>
        <w:rPr>
          <w:rFonts w:ascii="宋体" w:hAnsi="宋体" w:eastAsia="宋体"/>
          <w:lang w:eastAsia="zh-CN"/>
        </w:rPr>
        <w:t>B. 数据加密</w:t>
      </w:r>
    </w:p>
    <w:p w14:paraId="3F71F235">
      <w:pPr>
        <w:rPr>
          <w:rFonts w:hint="eastAsia" w:ascii="宋体" w:hAnsi="宋体" w:eastAsia="宋体"/>
          <w:lang w:eastAsia="zh-CN"/>
        </w:rPr>
      </w:pPr>
      <w:r>
        <w:rPr>
          <w:rFonts w:ascii="宋体" w:hAnsi="宋体" w:eastAsia="宋体"/>
          <w:lang w:eastAsia="zh-CN"/>
        </w:rPr>
        <w:t>C. 数据备份</w:t>
      </w:r>
    </w:p>
    <w:p w14:paraId="1165A7AF">
      <w:pPr>
        <w:rPr>
          <w:rFonts w:hint="eastAsia" w:ascii="宋体" w:hAnsi="宋体" w:eastAsia="宋体"/>
          <w:lang w:eastAsia="zh-CN"/>
        </w:rPr>
      </w:pPr>
      <w:r>
        <w:rPr>
          <w:rFonts w:ascii="宋体" w:hAnsi="宋体" w:eastAsia="宋体"/>
          <w:lang w:eastAsia="zh-CN"/>
        </w:rPr>
        <w:t>D. 数据清洗</w:t>
      </w:r>
    </w:p>
    <w:p w14:paraId="03DEA28B">
      <w:pPr>
        <w:rPr>
          <w:rFonts w:hint="eastAsia" w:ascii="宋体" w:hAnsi="宋体" w:eastAsia="宋体"/>
          <w:lang w:eastAsia="zh-CN"/>
        </w:rPr>
      </w:pPr>
      <w:r>
        <w:rPr>
          <w:rFonts w:ascii="宋体" w:hAnsi="宋体" w:eastAsia="宋体"/>
          <w:lang w:eastAsia="zh-CN"/>
        </w:rPr>
        <w:t>答案：B</w:t>
      </w:r>
    </w:p>
    <w:p w14:paraId="0F0E6A4B">
      <w:pPr>
        <w:rPr>
          <w:rFonts w:hint="eastAsia" w:ascii="宋体" w:hAnsi="宋体" w:eastAsia="宋体"/>
          <w:lang w:eastAsia="zh-CN"/>
        </w:rPr>
      </w:pPr>
      <w:r>
        <w:rPr>
          <w:rFonts w:ascii="宋体" w:hAnsi="宋体" w:eastAsia="宋体"/>
          <w:lang w:eastAsia="zh-CN"/>
        </w:rPr>
        <w:t>29. 在达人营销活动的前期准备阶段，对达人进行筛选与匹配的首要步骤是（）。</w:t>
      </w:r>
    </w:p>
    <w:p w14:paraId="371070C6">
      <w:pPr>
        <w:rPr>
          <w:rFonts w:hint="eastAsia" w:ascii="宋体" w:hAnsi="宋体" w:eastAsia="宋体"/>
          <w:lang w:eastAsia="zh-CN"/>
        </w:rPr>
      </w:pPr>
      <w:r>
        <w:rPr>
          <w:rFonts w:ascii="宋体" w:hAnsi="宋体" w:eastAsia="宋体"/>
          <w:lang w:eastAsia="zh-CN"/>
        </w:rPr>
        <w:t>A. 确定合作达人的报价</w:t>
      </w:r>
    </w:p>
    <w:p w14:paraId="0CC3383F">
      <w:pPr>
        <w:rPr>
          <w:rFonts w:hint="eastAsia" w:ascii="宋体" w:hAnsi="宋体" w:eastAsia="宋体"/>
          <w:lang w:eastAsia="zh-CN"/>
        </w:rPr>
      </w:pPr>
      <w:r>
        <w:rPr>
          <w:rFonts w:ascii="宋体" w:hAnsi="宋体" w:eastAsia="宋体"/>
          <w:lang w:eastAsia="zh-CN"/>
        </w:rPr>
        <w:t>B. 分析达人过往合作案例</w:t>
      </w:r>
    </w:p>
    <w:p w14:paraId="385173F9">
      <w:pPr>
        <w:rPr>
          <w:rFonts w:hint="eastAsia" w:ascii="宋体" w:hAnsi="宋体" w:eastAsia="宋体"/>
          <w:lang w:eastAsia="zh-CN"/>
        </w:rPr>
      </w:pPr>
      <w:r>
        <w:rPr>
          <w:rFonts w:ascii="宋体" w:hAnsi="宋体" w:eastAsia="宋体"/>
          <w:lang w:eastAsia="zh-CN"/>
        </w:rPr>
        <w:t>C. 制定详细的活动执行计划</w:t>
      </w:r>
    </w:p>
    <w:p w14:paraId="27DADBF1">
      <w:pPr>
        <w:rPr>
          <w:rFonts w:hint="eastAsia" w:ascii="宋体" w:hAnsi="宋体" w:eastAsia="宋体"/>
          <w:lang w:eastAsia="zh-CN"/>
        </w:rPr>
      </w:pPr>
      <w:r>
        <w:rPr>
          <w:rFonts w:ascii="宋体" w:hAnsi="宋体" w:eastAsia="宋体"/>
          <w:lang w:eastAsia="zh-CN"/>
        </w:rPr>
        <w:t>D. 深入理解所推广产品的特性</w:t>
      </w:r>
    </w:p>
    <w:p w14:paraId="12348724">
      <w:pPr>
        <w:rPr>
          <w:rFonts w:hint="eastAsia" w:ascii="宋体" w:hAnsi="宋体" w:eastAsia="宋体"/>
          <w:lang w:eastAsia="zh-CN"/>
        </w:rPr>
      </w:pPr>
      <w:r>
        <w:rPr>
          <w:rFonts w:ascii="宋体" w:hAnsi="宋体" w:eastAsia="宋体"/>
          <w:lang w:eastAsia="zh-CN"/>
        </w:rPr>
        <w:t>答案：D</w:t>
      </w:r>
    </w:p>
    <w:p w14:paraId="04313AB6">
      <w:pPr>
        <w:rPr>
          <w:rFonts w:hint="eastAsia" w:ascii="宋体" w:hAnsi="宋体" w:eastAsia="宋体"/>
          <w:lang w:eastAsia="zh-CN"/>
        </w:rPr>
      </w:pPr>
      <w:r>
        <w:rPr>
          <w:rFonts w:ascii="宋体" w:hAnsi="宋体" w:eastAsia="宋体"/>
          <w:lang w:eastAsia="zh-CN"/>
        </w:rPr>
        <w:t>30. 流量资源最直接的经济价值体现在（）上。</w:t>
      </w:r>
    </w:p>
    <w:p w14:paraId="6FA6084B">
      <w:pPr>
        <w:rPr>
          <w:rFonts w:hint="eastAsia" w:ascii="宋体" w:hAnsi="宋体" w:eastAsia="宋体"/>
          <w:lang w:eastAsia="zh-CN"/>
        </w:rPr>
      </w:pPr>
      <w:r>
        <w:rPr>
          <w:rFonts w:ascii="宋体" w:hAnsi="宋体" w:eastAsia="宋体"/>
          <w:lang w:eastAsia="zh-CN"/>
        </w:rPr>
        <w:t>A. 广告变现</w:t>
      </w:r>
    </w:p>
    <w:p w14:paraId="4F991D95">
      <w:pPr>
        <w:rPr>
          <w:rFonts w:hint="eastAsia" w:ascii="宋体" w:hAnsi="宋体" w:eastAsia="宋体"/>
          <w:lang w:eastAsia="zh-CN"/>
        </w:rPr>
      </w:pPr>
      <w:r>
        <w:rPr>
          <w:rFonts w:ascii="宋体" w:hAnsi="宋体" w:eastAsia="宋体"/>
          <w:lang w:eastAsia="zh-CN"/>
        </w:rPr>
        <w:t>B. 内容营销</w:t>
      </w:r>
    </w:p>
    <w:p w14:paraId="4010AC2E">
      <w:pPr>
        <w:rPr>
          <w:rFonts w:hint="eastAsia" w:ascii="宋体" w:hAnsi="宋体" w:eastAsia="宋体"/>
          <w:lang w:eastAsia="zh-CN"/>
        </w:rPr>
      </w:pPr>
      <w:r>
        <w:rPr>
          <w:rFonts w:ascii="宋体" w:hAnsi="宋体" w:eastAsia="宋体"/>
          <w:lang w:eastAsia="zh-CN"/>
        </w:rPr>
        <w:t>C. 会员服务</w:t>
      </w:r>
    </w:p>
    <w:p w14:paraId="5AAA2C63">
      <w:pPr>
        <w:rPr>
          <w:rFonts w:hint="eastAsia" w:ascii="宋体" w:hAnsi="宋体" w:eastAsia="宋体"/>
          <w:lang w:eastAsia="zh-CN"/>
        </w:rPr>
      </w:pPr>
      <w:r>
        <w:rPr>
          <w:rFonts w:ascii="宋体" w:hAnsi="宋体" w:eastAsia="宋体"/>
          <w:lang w:eastAsia="zh-CN"/>
        </w:rPr>
        <w:t>D. 数据分析</w:t>
      </w:r>
    </w:p>
    <w:p w14:paraId="4D75BD56">
      <w:pPr>
        <w:rPr>
          <w:rFonts w:hint="eastAsia" w:ascii="宋体" w:hAnsi="宋体" w:eastAsia="宋体"/>
          <w:lang w:eastAsia="zh-CN"/>
        </w:rPr>
      </w:pPr>
      <w:r>
        <w:rPr>
          <w:rFonts w:ascii="宋体" w:hAnsi="宋体" w:eastAsia="宋体"/>
          <w:lang w:eastAsia="zh-CN"/>
        </w:rPr>
        <w:t>答案：A</w:t>
      </w:r>
    </w:p>
    <w:p w14:paraId="38ED713F">
      <w:pPr>
        <w:rPr>
          <w:rFonts w:hint="eastAsia" w:ascii="宋体" w:hAnsi="宋体" w:eastAsia="宋体"/>
          <w:lang w:eastAsia="zh-CN"/>
        </w:rPr>
      </w:pPr>
      <w:r>
        <w:rPr>
          <w:rFonts w:ascii="宋体" w:hAnsi="宋体" w:eastAsia="宋体"/>
          <w:lang w:eastAsia="zh-CN"/>
        </w:rPr>
        <w:t>31. 选品策略中，品牌与口碑的选择对于提升直播间整体形象的作用主要体现在（）。</w:t>
      </w:r>
    </w:p>
    <w:p w14:paraId="081E5209">
      <w:pPr>
        <w:rPr>
          <w:rFonts w:hint="eastAsia" w:ascii="宋体" w:hAnsi="宋体" w:eastAsia="宋体"/>
          <w:lang w:eastAsia="zh-CN"/>
        </w:rPr>
      </w:pPr>
      <w:r>
        <w:rPr>
          <w:rFonts w:ascii="宋体" w:hAnsi="宋体" w:eastAsia="宋体"/>
          <w:lang w:eastAsia="zh-CN"/>
        </w:rPr>
        <w:t>A. 降低运营成本</w:t>
      </w:r>
    </w:p>
    <w:p w14:paraId="0E3DD613">
      <w:pPr>
        <w:rPr>
          <w:rFonts w:hint="eastAsia" w:ascii="宋体" w:hAnsi="宋体" w:eastAsia="宋体"/>
          <w:lang w:eastAsia="zh-CN"/>
        </w:rPr>
      </w:pPr>
      <w:r>
        <w:rPr>
          <w:rFonts w:ascii="宋体" w:hAnsi="宋体" w:eastAsia="宋体"/>
          <w:lang w:eastAsia="zh-CN"/>
        </w:rPr>
        <w:t>B. 增加商品种类</w:t>
      </w:r>
    </w:p>
    <w:p w14:paraId="754A5038">
      <w:pPr>
        <w:rPr>
          <w:rFonts w:hint="eastAsia" w:ascii="宋体" w:hAnsi="宋体" w:eastAsia="宋体"/>
          <w:lang w:eastAsia="zh-CN"/>
        </w:rPr>
      </w:pPr>
      <w:r>
        <w:rPr>
          <w:rFonts w:ascii="宋体" w:hAnsi="宋体" w:eastAsia="宋体"/>
          <w:lang w:eastAsia="zh-CN"/>
        </w:rPr>
        <w:t>C. 提高用户信任度和忠诚度</w:t>
      </w:r>
    </w:p>
    <w:p w14:paraId="3EF472D3">
      <w:pPr>
        <w:rPr>
          <w:rFonts w:hint="eastAsia" w:ascii="宋体" w:hAnsi="宋体" w:eastAsia="宋体"/>
          <w:lang w:eastAsia="zh-CN"/>
        </w:rPr>
      </w:pPr>
      <w:r>
        <w:rPr>
          <w:rFonts w:ascii="宋体" w:hAnsi="宋体" w:eastAsia="宋体"/>
          <w:lang w:eastAsia="zh-CN"/>
        </w:rPr>
        <w:t>D. 加快库存周转</w:t>
      </w:r>
    </w:p>
    <w:p w14:paraId="42E5D381">
      <w:pPr>
        <w:rPr>
          <w:rFonts w:hint="eastAsia" w:ascii="宋体" w:hAnsi="宋体" w:eastAsia="宋体"/>
          <w:lang w:eastAsia="zh-CN"/>
        </w:rPr>
      </w:pPr>
      <w:r>
        <w:rPr>
          <w:rFonts w:ascii="宋体" w:hAnsi="宋体" w:eastAsia="宋体"/>
          <w:lang w:eastAsia="zh-CN"/>
        </w:rPr>
        <w:t>答案：C</w:t>
      </w:r>
    </w:p>
    <w:p w14:paraId="05EFE750">
      <w:pPr>
        <w:rPr>
          <w:rFonts w:hint="eastAsia" w:ascii="宋体" w:hAnsi="宋体" w:eastAsia="宋体"/>
          <w:lang w:eastAsia="zh-CN"/>
        </w:rPr>
      </w:pPr>
      <w:r>
        <w:rPr>
          <w:rFonts w:ascii="宋体" w:hAnsi="宋体" w:eastAsia="宋体"/>
          <w:lang w:eastAsia="zh-CN"/>
        </w:rPr>
        <w:t>32. 评估候选人的品牌合作经验时，需考察其对（）的理解程度，以确保合作过程中品牌信息的一致性和准确性。</w:t>
      </w:r>
    </w:p>
    <w:p w14:paraId="5F89ADAB">
      <w:pPr>
        <w:rPr>
          <w:rFonts w:hint="eastAsia" w:ascii="宋体" w:hAnsi="宋体" w:eastAsia="宋体"/>
          <w:lang w:eastAsia="zh-CN"/>
        </w:rPr>
      </w:pPr>
      <w:r>
        <w:rPr>
          <w:rFonts w:ascii="宋体" w:hAnsi="宋体" w:eastAsia="宋体"/>
          <w:lang w:eastAsia="zh-CN"/>
        </w:rPr>
        <w:t>A. 广告投放策略</w:t>
      </w:r>
    </w:p>
    <w:p w14:paraId="3FD86F82">
      <w:pPr>
        <w:rPr>
          <w:rFonts w:hint="eastAsia" w:ascii="宋体" w:hAnsi="宋体" w:eastAsia="宋体"/>
          <w:lang w:eastAsia="zh-CN"/>
        </w:rPr>
      </w:pPr>
      <w:r>
        <w:rPr>
          <w:rFonts w:ascii="宋体" w:hAnsi="宋体" w:eastAsia="宋体"/>
          <w:lang w:eastAsia="zh-CN"/>
        </w:rPr>
        <w:t>B. 市场趋势</w:t>
      </w:r>
    </w:p>
    <w:p w14:paraId="6D3AA7C3">
      <w:pPr>
        <w:rPr>
          <w:rFonts w:hint="eastAsia" w:ascii="宋体" w:hAnsi="宋体" w:eastAsia="宋体"/>
          <w:lang w:eastAsia="zh-CN"/>
        </w:rPr>
      </w:pPr>
      <w:r>
        <w:rPr>
          <w:rFonts w:ascii="宋体" w:hAnsi="宋体" w:eastAsia="宋体"/>
          <w:lang w:eastAsia="zh-CN"/>
        </w:rPr>
        <w:t>C. 竞争对手情况</w:t>
      </w:r>
    </w:p>
    <w:p w14:paraId="7E42E65D">
      <w:pPr>
        <w:rPr>
          <w:rFonts w:hint="eastAsia" w:ascii="宋体" w:hAnsi="宋体" w:eastAsia="宋体"/>
          <w:lang w:eastAsia="zh-CN"/>
        </w:rPr>
      </w:pPr>
      <w:r>
        <w:rPr>
          <w:rFonts w:ascii="宋体" w:hAnsi="宋体" w:eastAsia="宋体"/>
          <w:lang w:eastAsia="zh-CN"/>
        </w:rPr>
        <w:t>D. 品牌理念与目标受众</w:t>
      </w:r>
    </w:p>
    <w:p w14:paraId="678C67CE">
      <w:pPr>
        <w:rPr>
          <w:rFonts w:hint="eastAsia" w:ascii="宋体" w:hAnsi="宋体" w:eastAsia="宋体"/>
          <w:lang w:eastAsia="zh-CN"/>
        </w:rPr>
      </w:pPr>
      <w:r>
        <w:rPr>
          <w:rFonts w:ascii="宋体" w:hAnsi="宋体" w:eastAsia="宋体"/>
          <w:lang w:eastAsia="zh-CN"/>
        </w:rPr>
        <w:t>答案：D</w:t>
      </w:r>
    </w:p>
    <w:p w14:paraId="10774AF1">
      <w:pPr>
        <w:rPr>
          <w:rFonts w:hint="eastAsia" w:ascii="宋体" w:hAnsi="宋体" w:eastAsia="宋体"/>
          <w:lang w:eastAsia="zh-CN"/>
        </w:rPr>
      </w:pPr>
      <w:r>
        <w:rPr>
          <w:rFonts w:ascii="宋体" w:hAnsi="宋体" w:eastAsia="宋体"/>
          <w:lang w:eastAsia="zh-CN"/>
        </w:rPr>
        <w:t>33. 在设定短视频矩阵账号定位时，首先需要深入理解的是企业的（）。</w:t>
      </w:r>
    </w:p>
    <w:p w14:paraId="4B82B1C1">
      <w:pPr>
        <w:rPr>
          <w:rFonts w:hint="eastAsia" w:ascii="宋体" w:hAnsi="宋体" w:eastAsia="宋体"/>
          <w:lang w:eastAsia="zh-CN"/>
        </w:rPr>
      </w:pPr>
      <w:r>
        <w:rPr>
          <w:rFonts w:ascii="宋体" w:hAnsi="宋体" w:eastAsia="宋体"/>
          <w:lang w:eastAsia="zh-CN"/>
        </w:rPr>
        <w:t>A. 营销策略</w:t>
      </w:r>
    </w:p>
    <w:p w14:paraId="6FEA0769">
      <w:pPr>
        <w:rPr>
          <w:rFonts w:hint="eastAsia" w:ascii="宋体" w:hAnsi="宋体" w:eastAsia="宋体"/>
          <w:lang w:eastAsia="zh-CN"/>
        </w:rPr>
      </w:pPr>
      <w:r>
        <w:rPr>
          <w:rFonts w:ascii="宋体" w:hAnsi="宋体" w:eastAsia="宋体"/>
          <w:lang w:eastAsia="zh-CN"/>
        </w:rPr>
        <w:t>B. 整体品牌策略和市场定位</w:t>
      </w:r>
    </w:p>
    <w:p w14:paraId="002B403C">
      <w:pPr>
        <w:rPr>
          <w:rFonts w:hint="eastAsia" w:ascii="宋体" w:hAnsi="宋体" w:eastAsia="宋体"/>
          <w:lang w:eastAsia="zh-CN"/>
        </w:rPr>
      </w:pPr>
      <w:r>
        <w:rPr>
          <w:rFonts w:ascii="宋体" w:hAnsi="宋体" w:eastAsia="宋体"/>
          <w:lang w:eastAsia="zh-CN"/>
        </w:rPr>
        <w:t>C. 竞争对手情况</w:t>
      </w:r>
    </w:p>
    <w:p w14:paraId="164BDF4B">
      <w:pPr>
        <w:rPr>
          <w:rFonts w:hint="eastAsia" w:ascii="宋体" w:hAnsi="宋体" w:eastAsia="宋体"/>
          <w:lang w:eastAsia="zh-CN"/>
        </w:rPr>
      </w:pPr>
      <w:r>
        <w:rPr>
          <w:rFonts w:ascii="宋体" w:hAnsi="宋体" w:eastAsia="宋体"/>
          <w:lang w:eastAsia="zh-CN"/>
        </w:rPr>
        <w:t>D. 用户反馈数据</w:t>
      </w:r>
    </w:p>
    <w:p w14:paraId="77C1FB23">
      <w:pPr>
        <w:rPr>
          <w:rFonts w:hint="eastAsia" w:ascii="宋体" w:hAnsi="宋体" w:eastAsia="宋体"/>
          <w:lang w:eastAsia="zh-CN"/>
        </w:rPr>
      </w:pPr>
      <w:r>
        <w:rPr>
          <w:rFonts w:ascii="宋体" w:hAnsi="宋体" w:eastAsia="宋体"/>
          <w:lang w:eastAsia="zh-CN"/>
        </w:rPr>
        <w:t>答案：B</w:t>
      </w:r>
    </w:p>
    <w:p w14:paraId="67CC7371">
      <w:pPr>
        <w:rPr>
          <w:rFonts w:hint="eastAsia" w:ascii="宋体" w:hAnsi="宋体" w:eastAsia="宋体"/>
          <w:lang w:eastAsia="zh-CN"/>
        </w:rPr>
      </w:pPr>
      <w:r>
        <w:rPr>
          <w:rFonts w:ascii="宋体" w:hAnsi="宋体" w:eastAsia="宋体"/>
          <w:lang w:eastAsia="zh-CN"/>
        </w:rPr>
        <w:t>34. 多渠道营销中的（）是实现资源最大化利用、提升营销效果的关键。</w:t>
      </w:r>
    </w:p>
    <w:p w14:paraId="2975A087">
      <w:pPr>
        <w:rPr>
          <w:rFonts w:hint="eastAsia" w:ascii="宋体" w:hAnsi="宋体" w:eastAsia="宋体"/>
          <w:lang w:eastAsia="zh-CN"/>
        </w:rPr>
      </w:pPr>
      <w:r>
        <w:rPr>
          <w:rFonts w:ascii="宋体" w:hAnsi="宋体" w:eastAsia="宋体"/>
          <w:lang w:eastAsia="zh-CN"/>
        </w:rPr>
        <w:t>A. 单一渠道优化</w:t>
      </w:r>
    </w:p>
    <w:p w14:paraId="209C12CB">
      <w:pPr>
        <w:rPr>
          <w:rFonts w:hint="eastAsia" w:ascii="宋体" w:hAnsi="宋体" w:eastAsia="宋体"/>
          <w:lang w:eastAsia="zh-CN"/>
        </w:rPr>
      </w:pPr>
      <w:r>
        <w:rPr>
          <w:rFonts w:ascii="宋体" w:hAnsi="宋体" w:eastAsia="宋体"/>
          <w:lang w:eastAsia="zh-CN"/>
        </w:rPr>
        <w:t>B. 数据整合与分析</w:t>
      </w:r>
    </w:p>
    <w:p w14:paraId="1E89AE9E">
      <w:pPr>
        <w:rPr>
          <w:rFonts w:hint="eastAsia" w:ascii="宋体" w:hAnsi="宋体" w:eastAsia="宋体"/>
          <w:lang w:eastAsia="zh-CN"/>
        </w:rPr>
      </w:pPr>
      <w:r>
        <w:rPr>
          <w:rFonts w:ascii="宋体" w:hAnsi="宋体" w:eastAsia="宋体"/>
          <w:lang w:eastAsia="zh-CN"/>
        </w:rPr>
        <w:t>C. 高额广告投放</w:t>
      </w:r>
    </w:p>
    <w:p w14:paraId="22FCB812">
      <w:pPr>
        <w:rPr>
          <w:rFonts w:hint="eastAsia" w:ascii="宋体" w:hAnsi="宋体" w:eastAsia="宋体"/>
          <w:lang w:eastAsia="zh-CN"/>
        </w:rPr>
      </w:pPr>
      <w:r>
        <w:rPr>
          <w:rFonts w:ascii="宋体" w:hAnsi="宋体" w:eastAsia="宋体"/>
          <w:lang w:eastAsia="zh-CN"/>
        </w:rPr>
        <w:t>D. 品牌故事创作</w:t>
      </w:r>
    </w:p>
    <w:p w14:paraId="542E47C1">
      <w:pPr>
        <w:rPr>
          <w:rFonts w:hint="eastAsia" w:ascii="宋体" w:hAnsi="宋体" w:eastAsia="宋体"/>
          <w:lang w:eastAsia="zh-CN"/>
        </w:rPr>
      </w:pPr>
      <w:r>
        <w:rPr>
          <w:rFonts w:ascii="宋体" w:hAnsi="宋体" w:eastAsia="宋体"/>
          <w:lang w:eastAsia="zh-CN"/>
        </w:rPr>
        <w:t>答案：B</w:t>
      </w:r>
    </w:p>
    <w:p w14:paraId="0E83A051">
      <w:pPr>
        <w:rPr>
          <w:rFonts w:hint="eastAsia" w:ascii="宋体" w:hAnsi="宋体" w:eastAsia="宋体"/>
          <w:lang w:eastAsia="zh-CN"/>
        </w:rPr>
      </w:pPr>
      <w:r>
        <w:rPr>
          <w:rFonts w:ascii="宋体" w:hAnsi="宋体" w:eastAsia="宋体"/>
          <w:lang w:eastAsia="zh-CN"/>
        </w:rPr>
        <w:t>35. 全媒体运营师在分析视听新媒体行业的竞争态势时，主要依据的是（）。</w:t>
      </w:r>
    </w:p>
    <w:p w14:paraId="6AA9F7CC">
      <w:pPr>
        <w:rPr>
          <w:rFonts w:hint="eastAsia" w:ascii="宋体" w:hAnsi="宋体" w:eastAsia="宋体"/>
          <w:lang w:eastAsia="zh-CN"/>
        </w:rPr>
      </w:pPr>
      <w:r>
        <w:rPr>
          <w:rFonts w:ascii="宋体" w:hAnsi="宋体" w:eastAsia="宋体"/>
          <w:lang w:eastAsia="zh-CN"/>
        </w:rPr>
        <w:t>A. 竞争对手的营销策略</w:t>
      </w:r>
    </w:p>
    <w:p w14:paraId="15944C0A">
      <w:pPr>
        <w:rPr>
          <w:rFonts w:hint="eastAsia" w:ascii="宋体" w:hAnsi="宋体" w:eastAsia="宋体"/>
          <w:lang w:eastAsia="zh-CN"/>
        </w:rPr>
      </w:pPr>
      <w:r>
        <w:rPr>
          <w:rFonts w:ascii="宋体" w:hAnsi="宋体" w:eastAsia="宋体"/>
          <w:lang w:eastAsia="zh-CN"/>
        </w:rPr>
        <w:t>B. 行业报告中的统计数据</w:t>
      </w:r>
    </w:p>
    <w:p w14:paraId="7535E9EE">
      <w:pPr>
        <w:rPr>
          <w:rFonts w:hint="eastAsia" w:ascii="宋体" w:hAnsi="宋体" w:eastAsia="宋体"/>
          <w:lang w:eastAsia="zh-CN"/>
        </w:rPr>
      </w:pPr>
      <w:r>
        <w:rPr>
          <w:rFonts w:ascii="宋体" w:hAnsi="宋体" w:eastAsia="宋体"/>
          <w:lang w:eastAsia="zh-CN"/>
        </w:rPr>
        <w:t>C. 政策法规的变动情况</w:t>
      </w:r>
    </w:p>
    <w:p w14:paraId="305C488C">
      <w:pPr>
        <w:rPr>
          <w:rFonts w:hint="eastAsia" w:ascii="宋体" w:hAnsi="宋体" w:eastAsia="宋体"/>
          <w:lang w:eastAsia="zh-CN"/>
        </w:rPr>
      </w:pPr>
      <w:r>
        <w:rPr>
          <w:rFonts w:ascii="宋体" w:hAnsi="宋体" w:eastAsia="宋体"/>
          <w:lang w:eastAsia="zh-CN"/>
        </w:rPr>
        <w:t>D. 市场调研和竞争对手分析报告</w:t>
      </w:r>
    </w:p>
    <w:p w14:paraId="5F57EAB7">
      <w:pPr>
        <w:rPr>
          <w:rFonts w:hint="eastAsia" w:ascii="宋体" w:hAnsi="宋体" w:eastAsia="宋体"/>
          <w:lang w:eastAsia="zh-CN"/>
        </w:rPr>
      </w:pPr>
      <w:r>
        <w:rPr>
          <w:rFonts w:ascii="宋体" w:hAnsi="宋体" w:eastAsia="宋体"/>
          <w:lang w:eastAsia="zh-CN"/>
        </w:rPr>
        <w:t>答案：D</w:t>
      </w:r>
    </w:p>
    <w:p w14:paraId="4AD44FBD">
      <w:pPr>
        <w:rPr>
          <w:rFonts w:hint="eastAsia" w:ascii="宋体" w:hAnsi="宋体" w:eastAsia="宋体"/>
          <w:lang w:eastAsia="zh-CN"/>
        </w:rPr>
      </w:pPr>
      <w:r>
        <w:rPr>
          <w:rFonts w:ascii="宋体" w:hAnsi="宋体" w:eastAsia="宋体"/>
          <w:lang w:eastAsia="zh-CN"/>
        </w:rPr>
        <w:t>36. 定期网络舆情报告中的预警机制，主要是基于（）提出的。</w:t>
      </w:r>
    </w:p>
    <w:p w14:paraId="4E03D6A8">
      <w:pPr>
        <w:rPr>
          <w:rFonts w:hint="eastAsia" w:ascii="宋体" w:hAnsi="宋体" w:eastAsia="宋体"/>
          <w:lang w:eastAsia="zh-CN"/>
        </w:rPr>
      </w:pPr>
      <w:r>
        <w:rPr>
          <w:rFonts w:ascii="宋体" w:hAnsi="宋体" w:eastAsia="宋体"/>
          <w:lang w:eastAsia="zh-CN"/>
        </w:rPr>
        <w:t>A. 主观臆断</w:t>
      </w:r>
    </w:p>
    <w:p w14:paraId="044ED270">
      <w:pPr>
        <w:rPr>
          <w:rFonts w:hint="eastAsia" w:ascii="宋体" w:hAnsi="宋体" w:eastAsia="宋体"/>
          <w:lang w:eastAsia="zh-CN"/>
        </w:rPr>
      </w:pPr>
      <w:r>
        <w:rPr>
          <w:rFonts w:ascii="宋体" w:hAnsi="宋体" w:eastAsia="宋体"/>
          <w:lang w:eastAsia="zh-CN"/>
        </w:rPr>
        <w:t>B. 舆情分析</w:t>
      </w:r>
    </w:p>
    <w:p w14:paraId="5EEBB946">
      <w:pPr>
        <w:rPr>
          <w:rFonts w:hint="eastAsia" w:ascii="宋体" w:hAnsi="宋体" w:eastAsia="宋体"/>
          <w:lang w:eastAsia="zh-CN"/>
        </w:rPr>
      </w:pPr>
      <w:r>
        <w:rPr>
          <w:rFonts w:ascii="宋体" w:hAnsi="宋体" w:eastAsia="宋体"/>
          <w:lang w:eastAsia="zh-CN"/>
        </w:rPr>
        <w:t>C. 随机猜测</w:t>
      </w:r>
    </w:p>
    <w:p w14:paraId="142FA12D">
      <w:pPr>
        <w:rPr>
          <w:rFonts w:hint="eastAsia" w:ascii="宋体" w:hAnsi="宋体" w:eastAsia="宋体"/>
          <w:lang w:eastAsia="zh-CN"/>
        </w:rPr>
      </w:pPr>
      <w:r>
        <w:rPr>
          <w:rFonts w:ascii="宋体" w:hAnsi="宋体" w:eastAsia="宋体"/>
          <w:lang w:eastAsia="zh-CN"/>
        </w:rPr>
        <w:t>D. 媒体报道</w:t>
      </w:r>
    </w:p>
    <w:p w14:paraId="024700A9">
      <w:pPr>
        <w:rPr>
          <w:rFonts w:hint="eastAsia" w:ascii="宋体" w:hAnsi="宋体" w:eastAsia="宋体"/>
          <w:lang w:eastAsia="zh-CN"/>
        </w:rPr>
      </w:pPr>
      <w:r>
        <w:rPr>
          <w:rFonts w:ascii="宋体" w:hAnsi="宋体" w:eastAsia="宋体"/>
          <w:lang w:eastAsia="zh-CN"/>
        </w:rPr>
        <w:t>答案：B</w:t>
      </w:r>
    </w:p>
    <w:p w14:paraId="78F1078B">
      <w:pPr>
        <w:rPr>
          <w:rFonts w:hint="eastAsia" w:ascii="宋体" w:hAnsi="宋体" w:eastAsia="宋体"/>
          <w:lang w:eastAsia="zh-CN"/>
        </w:rPr>
      </w:pPr>
      <w:r>
        <w:rPr>
          <w:rFonts w:ascii="宋体" w:hAnsi="宋体" w:eastAsia="宋体"/>
          <w:lang w:eastAsia="zh-CN"/>
        </w:rPr>
        <w:t>37. 优化用户生成内容（UGC）体验时，能直接提升用户的参与感和归属感的措施是（）。</w:t>
      </w:r>
    </w:p>
    <w:p w14:paraId="51BB4985">
      <w:pPr>
        <w:rPr>
          <w:rFonts w:hint="eastAsia" w:ascii="宋体" w:hAnsi="宋体" w:eastAsia="宋体"/>
          <w:lang w:eastAsia="zh-CN"/>
        </w:rPr>
      </w:pPr>
      <w:r>
        <w:rPr>
          <w:rFonts w:ascii="宋体" w:hAnsi="宋体" w:eastAsia="宋体"/>
          <w:lang w:eastAsia="zh-CN"/>
        </w:rPr>
        <w:t>A. 简化创作流程并加速反馈机制</w:t>
      </w:r>
    </w:p>
    <w:p w14:paraId="190064FC">
      <w:pPr>
        <w:rPr>
          <w:rFonts w:hint="eastAsia" w:ascii="宋体" w:hAnsi="宋体" w:eastAsia="宋体"/>
          <w:lang w:eastAsia="zh-CN"/>
        </w:rPr>
      </w:pPr>
      <w:r>
        <w:rPr>
          <w:rFonts w:ascii="宋体" w:hAnsi="宋体" w:eastAsia="宋体"/>
          <w:lang w:eastAsia="zh-CN"/>
        </w:rPr>
        <w:t>B. 降低UGC的奖励和认可程度</w:t>
      </w:r>
    </w:p>
    <w:p w14:paraId="3F2EE014">
      <w:pPr>
        <w:rPr>
          <w:rFonts w:hint="eastAsia" w:ascii="宋体" w:hAnsi="宋体" w:eastAsia="宋体"/>
          <w:lang w:eastAsia="zh-CN"/>
        </w:rPr>
      </w:pPr>
      <w:r>
        <w:rPr>
          <w:rFonts w:ascii="宋体" w:hAnsi="宋体" w:eastAsia="宋体"/>
          <w:lang w:eastAsia="zh-CN"/>
        </w:rPr>
        <w:t>C. 严格限制UGC的展示和分享渠道</w:t>
      </w:r>
    </w:p>
    <w:p w14:paraId="04573284">
      <w:pPr>
        <w:rPr>
          <w:rFonts w:hint="eastAsia" w:ascii="宋体" w:hAnsi="宋体" w:eastAsia="宋体"/>
          <w:lang w:eastAsia="zh-CN"/>
        </w:rPr>
      </w:pPr>
      <w:r>
        <w:rPr>
          <w:rFonts w:ascii="宋体" w:hAnsi="宋体" w:eastAsia="宋体"/>
          <w:lang w:eastAsia="zh-CN"/>
        </w:rPr>
        <w:t>D. 对UGC主题进行高度控制和限制</w:t>
      </w:r>
    </w:p>
    <w:p w14:paraId="20399DDD">
      <w:pPr>
        <w:rPr>
          <w:rFonts w:hint="eastAsia" w:ascii="宋体" w:hAnsi="宋体" w:eastAsia="宋体"/>
          <w:lang w:eastAsia="zh-CN"/>
        </w:rPr>
      </w:pPr>
      <w:r>
        <w:rPr>
          <w:rFonts w:ascii="宋体" w:hAnsi="宋体" w:eastAsia="宋体"/>
          <w:lang w:eastAsia="zh-CN"/>
        </w:rPr>
        <w:t>答案：A</w:t>
      </w:r>
    </w:p>
    <w:p w14:paraId="5D69EBB1">
      <w:pPr>
        <w:rPr>
          <w:rFonts w:hint="eastAsia" w:ascii="宋体" w:hAnsi="宋体" w:eastAsia="宋体"/>
          <w:lang w:eastAsia="zh-CN"/>
        </w:rPr>
      </w:pPr>
      <w:r>
        <w:rPr>
          <w:rFonts w:ascii="宋体" w:hAnsi="宋体" w:eastAsia="宋体"/>
          <w:lang w:eastAsia="zh-CN"/>
        </w:rPr>
        <w:t>38. 在创新思维与趋势跟进能力方面，全媒体运营师要求达人保持敏锐的市场洞察力，关注（），并不断创新和优化运营策略。</w:t>
      </w:r>
    </w:p>
    <w:p w14:paraId="4383DF49">
      <w:pPr>
        <w:rPr>
          <w:rFonts w:hint="eastAsia" w:ascii="宋体" w:hAnsi="宋体" w:eastAsia="宋体"/>
          <w:lang w:eastAsia="zh-CN"/>
        </w:rPr>
      </w:pPr>
      <w:r>
        <w:rPr>
          <w:rFonts w:ascii="宋体" w:hAnsi="宋体" w:eastAsia="宋体"/>
          <w:lang w:eastAsia="zh-CN"/>
        </w:rPr>
        <w:t>A. 行业趋势</w:t>
      </w:r>
    </w:p>
    <w:p w14:paraId="3519C245">
      <w:pPr>
        <w:rPr>
          <w:rFonts w:hint="eastAsia" w:ascii="宋体" w:hAnsi="宋体" w:eastAsia="宋体"/>
          <w:lang w:eastAsia="zh-CN"/>
        </w:rPr>
      </w:pPr>
      <w:r>
        <w:rPr>
          <w:rFonts w:ascii="宋体" w:hAnsi="宋体" w:eastAsia="宋体"/>
          <w:lang w:eastAsia="zh-CN"/>
        </w:rPr>
        <w:t>B. 竞争对手动态</w:t>
      </w:r>
    </w:p>
    <w:p w14:paraId="383EA73C">
      <w:pPr>
        <w:rPr>
          <w:rFonts w:hint="eastAsia" w:ascii="宋体" w:hAnsi="宋体" w:eastAsia="宋体"/>
          <w:lang w:eastAsia="zh-CN"/>
        </w:rPr>
      </w:pPr>
      <w:r>
        <w:rPr>
          <w:rFonts w:ascii="宋体" w:hAnsi="宋体" w:eastAsia="宋体"/>
          <w:lang w:eastAsia="zh-CN"/>
        </w:rPr>
        <w:t>C. 平台流量数据</w:t>
      </w:r>
    </w:p>
    <w:p w14:paraId="56A27E4A">
      <w:pPr>
        <w:rPr>
          <w:rFonts w:hint="eastAsia" w:ascii="宋体" w:hAnsi="宋体" w:eastAsia="宋体"/>
          <w:lang w:eastAsia="zh-CN"/>
        </w:rPr>
      </w:pPr>
      <w:r>
        <w:rPr>
          <w:rFonts w:ascii="宋体" w:hAnsi="宋体" w:eastAsia="宋体"/>
          <w:lang w:eastAsia="zh-CN"/>
        </w:rPr>
        <w:t>D. 用户需求变化</w:t>
      </w:r>
    </w:p>
    <w:p w14:paraId="32D3C064">
      <w:pPr>
        <w:rPr>
          <w:rFonts w:hint="eastAsia" w:ascii="宋体" w:hAnsi="宋体" w:eastAsia="宋体"/>
          <w:lang w:eastAsia="zh-CN"/>
        </w:rPr>
      </w:pPr>
      <w:r>
        <w:rPr>
          <w:rFonts w:ascii="宋体" w:hAnsi="宋体" w:eastAsia="宋体"/>
          <w:lang w:eastAsia="zh-CN"/>
        </w:rPr>
        <w:t>答案：D</w:t>
      </w:r>
    </w:p>
    <w:p w14:paraId="00887833">
      <w:pPr>
        <w:rPr>
          <w:rFonts w:hint="eastAsia" w:ascii="宋体" w:hAnsi="宋体" w:eastAsia="宋体"/>
          <w:lang w:eastAsia="zh-CN"/>
        </w:rPr>
      </w:pPr>
      <w:r>
        <w:rPr>
          <w:rFonts w:ascii="宋体" w:hAnsi="宋体" w:eastAsia="宋体"/>
          <w:lang w:eastAsia="zh-CN"/>
        </w:rPr>
        <w:t>39. 在全媒体运营中，通过爆品拉升电商GPM的关键在于（）。</w:t>
      </w:r>
    </w:p>
    <w:p w14:paraId="0E77F507">
      <w:pPr>
        <w:rPr>
          <w:rFonts w:hint="eastAsia" w:ascii="宋体" w:hAnsi="宋体" w:eastAsia="宋体"/>
          <w:lang w:eastAsia="zh-CN"/>
        </w:rPr>
      </w:pPr>
      <w:r>
        <w:rPr>
          <w:rFonts w:ascii="宋体" w:hAnsi="宋体" w:eastAsia="宋体"/>
          <w:lang w:eastAsia="zh-CN"/>
        </w:rPr>
        <w:t>A. 扩大商品种类</w:t>
      </w:r>
    </w:p>
    <w:p w14:paraId="2AFFBF60">
      <w:pPr>
        <w:rPr>
          <w:rFonts w:hint="eastAsia" w:ascii="宋体" w:hAnsi="宋体" w:eastAsia="宋体"/>
          <w:lang w:eastAsia="zh-CN"/>
        </w:rPr>
      </w:pPr>
      <w:r>
        <w:rPr>
          <w:rFonts w:ascii="宋体" w:hAnsi="宋体" w:eastAsia="宋体"/>
          <w:lang w:eastAsia="zh-CN"/>
        </w:rPr>
        <w:t>B. 增加广告投入</w:t>
      </w:r>
    </w:p>
    <w:p w14:paraId="305D7CD6">
      <w:pPr>
        <w:rPr>
          <w:rFonts w:hint="eastAsia" w:ascii="宋体" w:hAnsi="宋体" w:eastAsia="宋体"/>
          <w:lang w:eastAsia="zh-CN"/>
        </w:rPr>
      </w:pPr>
      <w:r>
        <w:rPr>
          <w:rFonts w:ascii="宋体" w:hAnsi="宋体" w:eastAsia="宋体"/>
          <w:lang w:eastAsia="zh-CN"/>
        </w:rPr>
        <w:t>C. 提高爆品转化率</w:t>
      </w:r>
    </w:p>
    <w:p w14:paraId="0D8AED5B">
      <w:pPr>
        <w:rPr>
          <w:rFonts w:hint="eastAsia" w:ascii="宋体" w:hAnsi="宋体" w:eastAsia="宋体"/>
          <w:lang w:eastAsia="zh-CN"/>
        </w:rPr>
      </w:pPr>
      <w:r>
        <w:rPr>
          <w:rFonts w:ascii="宋体" w:hAnsi="宋体" w:eastAsia="宋体"/>
          <w:lang w:eastAsia="zh-CN"/>
        </w:rPr>
        <w:t>D. 降低运营成本</w:t>
      </w:r>
    </w:p>
    <w:p w14:paraId="25C08275">
      <w:pPr>
        <w:rPr>
          <w:rFonts w:hint="eastAsia" w:ascii="宋体" w:hAnsi="宋体" w:eastAsia="宋体"/>
          <w:lang w:eastAsia="zh-CN"/>
        </w:rPr>
      </w:pPr>
      <w:r>
        <w:rPr>
          <w:rFonts w:ascii="宋体" w:hAnsi="宋体" w:eastAsia="宋体"/>
          <w:lang w:eastAsia="zh-CN"/>
        </w:rPr>
        <w:t>答案：C</w:t>
      </w:r>
    </w:p>
    <w:p w14:paraId="65597BC9">
      <w:pPr>
        <w:rPr>
          <w:rFonts w:hint="eastAsia" w:ascii="宋体" w:hAnsi="宋体" w:eastAsia="宋体"/>
          <w:lang w:eastAsia="zh-CN"/>
        </w:rPr>
      </w:pPr>
      <w:r>
        <w:rPr>
          <w:rFonts w:ascii="宋体" w:hAnsi="宋体" w:eastAsia="宋体"/>
          <w:lang w:eastAsia="zh-CN"/>
        </w:rPr>
        <w:t>40. 全媒体运营师职业分类中，专注于直播活动的策划和执行的职业方向是（）。</w:t>
      </w:r>
    </w:p>
    <w:p w14:paraId="34EEB5D5">
      <w:pPr>
        <w:rPr>
          <w:rFonts w:hint="eastAsia" w:ascii="宋体" w:hAnsi="宋体" w:eastAsia="宋体"/>
          <w:lang w:eastAsia="zh-CN"/>
        </w:rPr>
      </w:pPr>
      <w:r>
        <w:rPr>
          <w:rFonts w:ascii="宋体" w:hAnsi="宋体" w:eastAsia="宋体"/>
          <w:lang w:eastAsia="zh-CN"/>
        </w:rPr>
        <w:t>A. 视听运营</w:t>
      </w:r>
    </w:p>
    <w:p w14:paraId="44C28C70">
      <w:pPr>
        <w:rPr>
          <w:rFonts w:hint="eastAsia" w:ascii="宋体" w:hAnsi="宋体" w:eastAsia="宋体"/>
          <w:lang w:eastAsia="zh-CN"/>
        </w:rPr>
      </w:pPr>
      <w:r>
        <w:rPr>
          <w:rFonts w:ascii="宋体" w:hAnsi="宋体" w:eastAsia="宋体"/>
          <w:lang w:eastAsia="zh-CN"/>
        </w:rPr>
        <w:t>B. 创意策划</w:t>
      </w:r>
    </w:p>
    <w:p w14:paraId="76927947">
      <w:pPr>
        <w:rPr>
          <w:rFonts w:hint="eastAsia" w:ascii="宋体" w:hAnsi="宋体" w:eastAsia="宋体"/>
          <w:lang w:eastAsia="zh-CN"/>
        </w:rPr>
      </w:pPr>
      <w:r>
        <w:rPr>
          <w:rFonts w:ascii="宋体" w:hAnsi="宋体" w:eastAsia="宋体"/>
          <w:lang w:eastAsia="zh-CN"/>
        </w:rPr>
        <w:t>C. 流量优化</w:t>
      </w:r>
    </w:p>
    <w:p w14:paraId="6C439BC4">
      <w:pPr>
        <w:rPr>
          <w:rFonts w:hint="eastAsia" w:ascii="宋体" w:hAnsi="宋体" w:eastAsia="宋体"/>
          <w:lang w:eastAsia="zh-CN"/>
        </w:rPr>
      </w:pPr>
      <w:r>
        <w:rPr>
          <w:rFonts w:ascii="宋体" w:hAnsi="宋体" w:eastAsia="宋体"/>
          <w:lang w:eastAsia="zh-CN"/>
        </w:rPr>
        <w:t>D. 直播运营</w:t>
      </w:r>
    </w:p>
    <w:p w14:paraId="78BB9B85">
      <w:pPr>
        <w:rPr>
          <w:rFonts w:hint="eastAsia" w:ascii="宋体" w:hAnsi="宋体" w:eastAsia="宋体"/>
          <w:lang w:eastAsia="zh-CN"/>
        </w:rPr>
      </w:pPr>
      <w:r>
        <w:rPr>
          <w:rFonts w:ascii="宋体" w:hAnsi="宋体" w:eastAsia="宋体"/>
          <w:lang w:eastAsia="zh-CN"/>
        </w:rPr>
        <w:t>答案：D</w:t>
      </w:r>
    </w:p>
    <w:p w14:paraId="504A3E1E">
      <w:pPr>
        <w:rPr>
          <w:rFonts w:hint="eastAsia" w:ascii="宋体" w:hAnsi="宋体" w:eastAsia="宋体"/>
          <w:lang w:eastAsia="zh-CN"/>
        </w:rPr>
      </w:pPr>
      <w:r>
        <w:rPr>
          <w:rFonts w:ascii="宋体" w:hAnsi="宋体" w:eastAsia="宋体"/>
          <w:lang w:eastAsia="zh-CN"/>
        </w:rPr>
        <w:t>41. 全媒体运营师在评估互动效果时，应重点关注（）等指标。</w:t>
      </w:r>
    </w:p>
    <w:p w14:paraId="4B3DE807">
      <w:pPr>
        <w:rPr>
          <w:rFonts w:hint="eastAsia" w:ascii="宋体" w:hAnsi="宋体" w:eastAsia="宋体"/>
          <w:lang w:eastAsia="zh-CN"/>
        </w:rPr>
      </w:pPr>
      <w:r>
        <w:rPr>
          <w:rFonts w:ascii="宋体" w:hAnsi="宋体" w:eastAsia="宋体"/>
          <w:lang w:eastAsia="zh-CN"/>
        </w:rPr>
        <w:t>A. 用户互动率</w:t>
      </w:r>
    </w:p>
    <w:p w14:paraId="20FB3A4C">
      <w:pPr>
        <w:rPr>
          <w:rFonts w:hint="eastAsia" w:ascii="宋体" w:hAnsi="宋体" w:eastAsia="宋体"/>
          <w:lang w:eastAsia="zh-CN"/>
        </w:rPr>
      </w:pPr>
      <w:r>
        <w:rPr>
          <w:rFonts w:ascii="宋体" w:hAnsi="宋体" w:eastAsia="宋体"/>
          <w:lang w:eastAsia="zh-CN"/>
        </w:rPr>
        <w:t>B. 网页跳出率</w:t>
      </w:r>
    </w:p>
    <w:p w14:paraId="60F842B5">
      <w:pPr>
        <w:rPr>
          <w:rFonts w:hint="eastAsia" w:ascii="宋体" w:hAnsi="宋体" w:eastAsia="宋体"/>
          <w:lang w:eastAsia="zh-CN"/>
        </w:rPr>
      </w:pPr>
      <w:r>
        <w:rPr>
          <w:rFonts w:ascii="宋体" w:hAnsi="宋体" w:eastAsia="宋体"/>
          <w:lang w:eastAsia="zh-CN"/>
        </w:rPr>
        <w:t>C. 页面停留时长</w:t>
      </w:r>
    </w:p>
    <w:p w14:paraId="2F241670">
      <w:pPr>
        <w:rPr>
          <w:rFonts w:hint="eastAsia" w:ascii="宋体" w:hAnsi="宋体" w:eastAsia="宋体"/>
          <w:lang w:eastAsia="zh-CN"/>
        </w:rPr>
      </w:pPr>
      <w:r>
        <w:rPr>
          <w:rFonts w:ascii="宋体" w:hAnsi="宋体" w:eastAsia="宋体"/>
          <w:lang w:eastAsia="zh-CN"/>
        </w:rPr>
        <w:t>D. 搜索引擎排名</w:t>
      </w:r>
    </w:p>
    <w:p w14:paraId="167D83C2">
      <w:pPr>
        <w:rPr>
          <w:rFonts w:hint="eastAsia" w:ascii="宋体" w:hAnsi="宋体" w:eastAsia="宋体"/>
          <w:lang w:eastAsia="zh-CN"/>
        </w:rPr>
      </w:pPr>
      <w:r>
        <w:rPr>
          <w:rFonts w:ascii="宋体" w:hAnsi="宋体" w:eastAsia="宋体"/>
          <w:lang w:eastAsia="zh-CN"/>
        </w:rPr>
        <w:t>答案：A</w:t>
      </w:r>
    </w:p>
    <w:p w14:paraId="68345E60">
      <w:pPr>
        <w:rPr>
          <w:rFonts w:hint="eastAsia" w:ascii="宋体" w:hAnsi="宋体" w:eastAsia="宋体"/>
          <w:lang w:eastAsia="zh-CN"/>
        </w:rPr>
      </w:pPr>
      <w:r>
        <w:rPr>
          <w:rFonts w:ascii="宋体" w:hAnsi="宋体" w:eastAsia="宋体"/>
          <w:lang w:eastAsia="zh-CN"/>
        </w:rPr>
        <w:t>42. 在内容创作过程中，选题策划的首要步骤是（）。</w:t>
      </w:r>
    </w:p>
    <w:p w14:paraId="3C156BDB">
      <w:pPr>
        <w:rPr>
          <w:rFonts w:hint="eastAsia" w:ascii="宋体" w:hAnsi="宋体" w:eastAsia="宋体"/>
          <w:lang w:eastAsia="zh-CN"/>
        </w:rPr>
      </w:pPr>
      <w:r>
        <w:rPr>
          <w:rFonts w:ascii="宋体" w:hAnsi="宋体" w:eastAsia="宋体"/>
          <w:lang w:eastAsia="zh-CN"/>
        </w:rPr>
        <w:t>A. 热点追踪</w:t>
      </w:r>
    </w:p>
    <w:p w14:paraId="1CD78861">
      <w:pPr>
        <w:rPr>
          <w:rFonts w:hint="eastAsia" w:ascii="宋体" w:hAnsi="宋体" w:eastAsia="宋体"/>
          <w:lang w:eastAsia="zh-CN"/>
        </w:rPr>
      </w:pPr>
      <w:r>
        <w:rPr>
          <w:rFonts w:ascii="宋体" w:hAnsi="宋体" w:eastAsia="宋体"/>
          <w:lang w:eastAsia="zh-CN"/>
        </w:rPr>
        <w:t>B. 确定内容形式</w:t>
      </w:r>
    </w:p>
    <w:p w14:paraId="1397A039">
      <w:pPr>
        <w:rPr>
          <w:rFonts w:hint="eastAsia" w:ascii="宋体" w:hAnsi="宋体" w:eastAsia="宋体"/>
          <w:lang w:eastAsia="zh-CN"/>
        </w:rPr>
      </w:pPr>
      <w:r>
        <w:rPr>
          <w:rFonts w:ascii="宋体" w:hAnsi="宋体" w:eastAsia="宋体"/>
          <w:lang w:eastAsia="zh-CN"/>
        </w:rPr>
        <w:t>C. 文案撰写</w:t>
      </w:r>
    </w:p>
    <w:p w14:paraId="3AEA59EA">
      <w:pPr>
        <w:rPr>
          <w:rFonts w:hint="eastAsia" w:ascii="宋体" w:hAnsi="宋体" w:eastAsia="宋体"/>
          <w:lang w:eastAsia="zh-CN"/>
        </w:rPr>
      </w:pPr>
      <w:r>
        <w:rPr>
          <w:rFonts w:ascii="宋体" w:hAnsi="宋体" w:eastAsia="宋体"/>
          <w:lang w:eastAsia="zh-CN"/>
        </w:rPr>
        <w:t>D. 目标受众分析</w:t>
      </w:r>
    </w:p>
    <w:p w14:paraId="4B882A1E">
      <w:pPr>
        <w:rPr>
          <w:rFonts w:hint="eastAsia" w:ascii="宋体" w:hAnsi="宋体" w:eastAsia="宋体"/>
          <w:lang w:eastAsia="zh-CN"/>
        </w:rPr>
      </w:pPr>
      <w:r>
        <w:rPr>
          <w:rFonts w:ascii="宋体" w:hAnsi="宋体" w:eastAsia="宋体"/>
          <w:lang w:eastAsia="zh-CN"/>
        </w:rPr>
        <w:t>答案：D</w:t>
      </w:r>
    </w:p>
    <w:p w14:paraId="41C49F02">
      <w:pPr>
        <w:rPr>
          <w:rFonts w:hint="eastAsia" w:ascii="宋体" w:hAnsi="宋体" w:eastAsia="宋体"/>
          <w:lang w:eastAsia="zh-CN"/>
        </w:rPr>
      </w:pPr>
      <w:r>
        <w:rPr>
          <w:rFonts w:ascii="宋体" w:hAnsi="宋体" w:eastAsia="宋体"/>
          <w:lang w:eastAsia="zh-CN"/>
        </w:rPr>
        <w:t>43. 在功能差异化策略的制定过程中，首先需要进行的步骤是（）。</w:t>
      </w:r>
    </w:p>
    <w:p w14:paraId="2F14EEF6">
      <w:pPr>
        <w:rPr>
          <w:rFonts w:hint="eastAsia" w:ascii="宋体" w:hAnsi="宋体" w:eastAsia="宋体"/>
          <w:lang w:eastAsia="zh-CN"/>
        </w:rPr>
      </w:pPr>
      <w:r>
        <w:rPr>
          <w:rFonts w:ascii="宋体" w:hAnsi="宋体" w:eastAsia="宋体"/>
          <w:lang w:eastAsia="zh-CN"/>
        </w:rPr>
        <w:t>A. 竞品分析</w:t>
      </w:r>
    </w:p>
    <w:p w14:paraId="51202809">
      <w:pPr>
        <w:rPr>
          <w:rFonts w:hint="eastAsia" w:ascii="宋体" w:hAnsi="宋体" w:eastAsia="宋体"/>
          <w:lang w:eastAsia="zh-CN"/>
        </w:rPr>
      </w:pPr>
      <w:r>
        <w:rPr>
          <w:rFonts w:ascii="宋体" w:hAnsi="宋体" w:eastAsia="宋体"/>
          <w:lang w:eastAsia="zh-CN"/>
        </w:rPr>
        <w:t>B. 功能测试与优化</w:t>
      </w:r>
    </w:p>
    <w:p w14:paraId="59ACC4D9">
      <w:pPr>
        <w:rPr>
          <w:rFonts w:hint="eastAsia" w:ascii="宋体" w:hAnsi="宋体" w:eastAsia="宋体"/>
          <w:lang w:eastAsia="zh-CN"/>
        </w:rPr>
      </w:pPr>
      <w:r>
        <w:rPr>
          <w:rFonts w:ascii="宋体" w:hAnsi="宋体" w:eastAsia="宋体"/>
          <w:lang w:eastAsia="zh-CN"/>
        </w:rPr>
        <w:t>C. 市场需求分析</w:t>
      </w:r>
    </w:p>
    <w:p w14:paraId="5408A208">
      <w:pPr>
        <w:rPr>
          <w:rFonts w:hint="eastAsia" w:ascii="宋体" w:hAnsi="宋体" w:eastAsia="宋体"/>
          <w:lang w:eastAsia="zh-CN"/>
        </w:rPr>
      </w:pPr>
      <w:r>
        <w:rPr>
          <w:rFonts w:ascii="宋体" w:hAnsi="宋体" w:eastAsia="宋体"/>
          <w:lang w:eastAsia="zh-CN"/>
        </w:rPr>
        <w:t>D. 营销策略制定</w:t>
      </w:r>
    </w:p>
    <w:p w14:paraId="6A3CE7A4">
      <w:pPr>
        <w:rPr>
          <w:rFonts w:hint="eastAsia" w:ascii="宋体" w:hAnsi="宋体" w:eastAsia="宋体"/>
          <w:lang w:eastAsia="zh-CN"/>
        </w:rPr>
      </w:pPr>
      <w:r>
        <w:rPr>
          <w:rFonts w:ascii="宋体" w:hAnsi="宋体" w:eastAsia="宋体"/>
          <w:lang w:eastAsia="zh-CN"/>
        </w:rPr>
        <w:t>答案：C</w:t>
      </w:r>
    </w:p>
    <w:p w14:paraId="3D8F7D82">
      <w:pPr>
        <w:rPr>
          <w:rFonts w:hint="eastAsia" w:ascii="宋体" w:hAnsi="宋体" w:eastAsia="宋体"/>
          <w:lang w:eastAsia="zh-CN"/>
        </w:rPr>
      </w:pPr>
      <w:r>
        <w:rPr>
          <w:rFonts w:ascii="宋体" w:hAnsi="宋体" w:eastAsia="宋体"/>
          <w:lang w:eastAsia="zh-CN"/>
        </w:rPr>
        <w:t>44. 神策数据在（）方面表现出色。</w:t>
      </w:r>
    </w:p>
    <w:p w14:paraId="44CEB287">
      <w:pPr>
        <w:rPr>
          <w:rFonts w:hint="eastAsia" w:ascii="宋体" w:hAnsi="宋体" w:eastAsia="宋体"/>
          <w:lang w:eastAsia="zh-CN"/>
        </w:rPr>
      </w:pPr>
      <w:r>
        <w:rPr>
          <w:rFonts w:ascii="宋体" w:hAnsi="宋体" w:eastAsia="宋体"/>
          <w:lang w:eastAsia="zh-CN"/>
        </w:rPr>
        <w:t>A. 短视频和直播数据分析</w:t>
      </w:r>
    </w:p>
    <w:p w14:paraId="48A3B7C3">
      <w:pPr>
        <w:rPr>
          <w:rFonts w:hint="eastAsia" w:ascii="宋体" w:hAnsi="宋体" w:eastAsia="宋体"/>
          <w:lang w:eastAsia="zh-CN"/>
        </w:rPr>
      </w:pPr>
      <w:r>
        <w:rPr>
          <w:rFonts w:ascii="宋体" w:hAnsi="宋体" w:eastAsia="宋体"/>
          <w:lang w:eastAsia="zh-CN"/>
        </w:rPr>
        <w:t>B. 新媒体平台数据分析</w:t>
      </w:r>
    </w:p>
    <w:p w14:paraId="4BCDA20F">
      <w:pPr>
        <w:rPr>
          <w:rFonts w:hint="eastAsia" w:ascii="宋体" w:hAnsi="宋体" w:eastAsia="宋体"/>
          <w:lang w:eastAsia="zh-CN"/>
        </w:rPr>
      </w:pPr>
      <w:r>
        <w:rPr>
          <w:rFonts w:ascii="宋体" w:hAnsi="宋体" w:eastAsia="宋体"/>
          <w:lang w:eastAsia="zh-CN"/>
        </w:rPr>
        <w:t>C. 用户行为数据的实时分析和挖掘</w:t>
      </w:r>
    </w:p>
    <w:p w14:paraId="2ACEFAB5">
      <w:pPr>
        <w:rPr>
          <w:rFonts w:hint="eastAsia" w:ascii="宋体" w:hAnsi="宋体" w:eastAsia="宋体"/>
          <w:lang w:eastAsia="zh-CN"/>
        </w:rPr>
      </w:pPr>
      <w:r>
        <w:rPr>
          <w:rFonts w:ascii="宋体" w:hAnsi="宋体" w:eastAsia="宋体"/>
          <w:lang w:eastAsia="zh-CN"/>
        </w:rPr>
        <w:t>D. 跨平台短视频数据监测</w:t>
      </w:r>
    </w:p>
    <w:p w14:paraId="6174C2C0">
      <w:pPr>
        <w:rPr>
          <w:rFonts w:hint="eastAsia" w:ascii="宋体" w:hAnsi="宋体" w:eastAsia="宋体"/>
          <w:lang w:eastAsia="zh-CN"/>
        </w:rPr>
      </w:pPr>
      <w:r>
        <w:rPr>
          <w:rFonts w:ascii="宋体" w:hAnsi="宋体" w:eastAsia="宋体"/>
          <w:lang w:eastAsia="zh-CN"/>
        </w:rPr>
        <w:t>答案：C</w:t>
      </w:r>
    </w:p>
    <w:p w14:paraId="57602726">
      <w:pPr>
        <w:rPr>
          <w:rFonts w:hint="eastAsia" w:ascii="宋体" w:hAnsi="宋体" w:eastAsia="宋体"/>
          <w:lang w:eastAsia="zh-CN"/>
        </w:rPr>
      </w:pPr>
      <w:r>
        <w:rPr>
          <w:rFonts w:ascii="宋体" w:hAnsi="宋体" w:eastAsia="宋体"/>
          <w:lang w:eastAsia="zh-CN"/>
        </w:rPr>
        <w:t>45. 合作与联盟营销有助于企业（）。</w:t>
      </w:r>
    </w:p>
    <w:p w14:paraId="1ECAD01F">
      <w:pPr>
        <w:rPr>
          <w:rFonts w:hint="eastAsia" w:ascii="宋体" w:hAnsi="宋体" w:eastAsia="宋体"/>
          <w:lang w:eastAsia="zh-CN"/>
        </w:rPr>
      </w:pPr>
      <w:r>
        <w:rPr>
          <w:rFonts w:ascii="宋体" w:hAnsi="宋体" w:eastAsia="宋体"/>
          <w:lang w:eastAsia="zh-CN"/>
        </w:rPr>
        <w:t>A. 降低生产成本</w:t>
      </w:r>
    </w:p>
    <w:p w14:paraId="659EFDA4">
      <w:pPr>
        <w:rPr>
          <w:rFonts w:hint="eastAsia" w:ascii="宋体" w:hAnsi="宋体" w:eastAsia="宋体"/>
          <w:lang w:eastAsia="zh-CN"/>
        </w:rPr>
      </w:pPr>
      <w:r>
        <w:rPr>
          <w:rFonts w:ascii="宋体" w:hAnsi="宋体" w:eastAsia="宋体"/>
          <w:lang w:eastAsia="zh-CN"/>
        </w:rPr>
        <w:t>B. 拓展市场份额</w:t>
      </w:r>
    </w:p>
    <w:p w14:paraId="1F756841">
      <w:pPr>
        <w:rPr>
          <w:rFonts w:hint="eastAsia" w:ascii="宋体" w:hAnsi="宋体" w:eastAsia="宋体"/>
          <w:lang w:eastAsia="zh-CN"/>
        </w:rPr>
      </w:pPr>
      <w:r>
        <w:rPr>
          <w:rFonts w:ascii="宋体" w:hAnsi="宋体" w:eastAsia="宋体"/>
          <w:lang w:eastAsia="zh-CN"/>
        </w:rPr>
        <w:t>C. 提升品牌影响力</w:t>
      </w:r>
    </w:p>
    <w:p w14:paraId="762D39C3">
      <w:pPr>
        <w:rPr>
          <w:rFonts w:hint="eastAsia" w:ascii="宋体" w:hAnsi="宋体" w:eastAsia="宋体"/>
          <w:lang w:eastAsia="zh-CN"/>
        </w:rPr>
      </w:pPr>
      <w:r>
        <w:rPr>
          <w:rFonts w:ascii="宋体" w:hAnsi="宋体" w:eastAsia="宋体"/>
          <w:lang w:eastAsia="zh-CN"/>
        </w:rPr>
        <w:t>D. 消除所有经营风险</w:t>
      </w:r>
    </w:p>
    <w:p w14:paraId="400DD7DD">
      <w:pPr>
        <w:rPr>
          <w:rFonts w:hint="eastAsia" w:ascii="宋体" w:hAnsi="宋体" w:eastAsia="宋体"/>
          <w:lang w:eastAsia="zh-CN"/>
        </w:rPr>
      </w:pPr>
      <w:r>
        <w:rPr>
          <w:rFonts w:ascii="宋体" w:hAnsi="宋体" w:eastAsia="宋体"/>
          <w:lang w:eastAsia="zh-CN"/>
        </w:rPr>
        <w:t>答案：B</w:t>
      </w:r>
    </w:p>
    <w:p w14:paraId="6E1F1405">
      <w:pPr>
        <w:rPr>
          <w:rFonts w:hint="eastAsia" w:ascii="宋体" w:hAnsi="宋体" w:eastAsia="宋体"/>
          <w:lang w:eastAsia="zh-CN"/>
        </w:rPr>
      </w:pPr>
      <w:r>
        <w:rPr>
          <w:rFonts w:ascii="宋体" w:hAnsi="宋体" w:eastAsia="宋体"/>
          <w:lang w:eastAsia="zh-CN"/>
        </w:rPr>
        <w:t>46. 在全媒体运营中，明确运营目标对于内容创新与渠道拓展的影响是（）。</w:t>
      </w:r>
    </w:p>
    <w:p w14:paraId="395002BF">
      <w:pPr>
        <w:rPr>
          <w:rFonts w:hint="eastAsia" w:ascii="宋体" w:hAnsi="宋体" w:eastAsia="宋体"/>
          <w:lang w:eastAsia="zh-CN"/>
        </w:rPr>
      </w:pPr>
      <w:r>
        <w:rPr>
          <w:rFonts w:ascii="宋体" w:hAnsi="宋体" w:eastAsia="宋体"/>
          <w:lang w:eastAsia="zh-CN"/>
        </w:rPr>
        <w:t>A. 内容创新与渠道拓展自然发生</w:t>
      </w:r>
    </w:p>
    <w:p w14:paraId="4D8627D6">
      <w:pPr>
        <w:rPr>
          <w:rFonts w:hint="eastAsia" w:ascii="宋体" w:hAnsi="宋体" w:eastAsia="宋体"/>
          <w:lang w:eastAsia="zh-CN"/>
        </w:rPr>
      </w:pPr>
      <w:r>
        <w:rPr>
          <w:rFonts w:ascii="宋体" w:hAnsi="宋体" w:eastAsia="宋体"/>
          <w:lang w:eastAsia="zh-CN"/>
        </w:rPr>
        <w:t>B. 无需考虑内容创新与渠道拓展</w:t>
      </w:r>
    </w:p>
    <w:p w14:paraId="2EB31D67">
      <w:pPr>
        <w:rPr>
          <w:rFonts w:hint="eastAsia" w:ascii="宋体" w:hAnsi="宋体" w:eastAsia="宋体"/>
          <w:lang w:eastAsia="zh-CN"/>
        </w:rPr>
      </w:pPr>
      <w:r>
        <w:rPr>
          <w:rFonts w:ascii="宋体" w:hAnsi="宋体" w:eastAsia="宋体"/>
          <w:lang w:eastAsia="zh-CN"/>
        </w:rPr>
        <w:t>C. 阻碍内容创新与渠道拓展的尝试</w:t>
      </w:r>
    </w:p>
    <w:p w14:paraId="287BB809">
      <w:pPr>
        <w:rPr>
          <w:rFonts w:hint="eastAsia" w:ascii="宋体" w:hAnsi="宋体" w:eastAsia="宋体"/>
          <w:lang w:eastAsia="zh-CN"/>
        </w:rPr>
      </w:pPr>
      <w:r>
        <w:rPr>
          <w:rFonts w:ascii="宋体" w:hAnsi="宋体" w:eastAsia="宋体"/>
          <w:lang w:eastAsia="zh-CN"/>
        </w:rPr>
        <w:t>D. 为内容创新与渠道拓展提供方向</w:t>
      </w:r>
    </w:p>
    <w:p w14:paraId="2D4FECEA">
      <w:pPr>
        <w:rPr>
          <w:rFonts w:hint="eastAsia" w:ascii="宋体" w:hAnsi="宋体" w:eastAsia="宋体"/>
          <w:lang w:eastAsia="zh-CN"/>
        </w:rPr>
      </w:pPr>
      <w:r>
        <w:rPr>
          <w:rFonts w:ascii="宋体" w:hAnsi="宋体" w:eastAsia="宋体"/>
          <w:lang w:eastAsia="zh-CN"/>
        </w:rPr>
        <w:t>答案：D</w:t>
      </w:r>
    </w:p>
    <w:p w14:paraId="6E4096F6">
      <w:pPr>
        <w:rPr>
          <w:rFonts w:hint="eastAsia" w:ascii="宋体" w:hAnsi="宋体" w:eastAsia="宋体"/>
          <w:lang w:eastAsia="zh-CN"/>
        </w:rPr>
      </w:pPr>
      <w:r>
        <w:rPr>
          <w:rFonts w:ascii="宋体" w:hAnsi="宋体" w:eastAsia="宋体"/>
          <w:lang w:eastAsia="zh-CN"/>
        </w:rPr>
        <w:t>47. 达人营销的核心在于利用（）来推广品牌、产品或服务。</w:t>
      </w:r>
    </w:p>
    <w:p w14:paraId="3EEC3FEC">
      <w:pPr>
        <w:rPr>
          <w:rFonts w:hint="eastAsia" w:ascii="宋体" w:hAnsi="宋体" w:eastAsia="宋体"/>
          <w:lang w:eastAsia="zh-CN"/>
        </w:rPr>
      </w:pPr>
      <w:r>
        <w:rPr>
          <w:rFonts w:ascii="宋体" w:hAnsi="宋体" w:eastAsia="宋体"/>
          <w:lang w:eastAsia="zh-CN"/>
        </w:rPr>
        <w:t>A. 明星的知名度</w:t>
      </w:r>
    </w:p>
    <w:p w14:paraId="085D1196">
      <w:pPr>
        <w:rPr>
          <w:rFonts w:hint="eastAsia" w:ascii="宋体" w:hAnsi="宋体" w:eastAsia="宋体"/>
          <w:lang w:eastAsia="zh-CN"/>
        </w:rPr>
      </w:pPr>
      <w:r>
        <w:rPr>
          <w:rFonts w:ascii="宋体" w:hAnsi="宋体" w:eastAsia="宋体"/>
          <w:lang w:eastAsia="zh-CN"/>
        </w:rPr>
        <w:t>B. 达人的个人魅力和影响力</w:t>
      </w:r>
    </w:p>
    <w:p w14:paraId="75785A97">
      <w:pPr>
        <w:rPr>
          <w:rFonts w:hint="eastAsia" w:ascii="宋体" w:hAnsi="宋体" w:eastAsia="宋体"/>
          <w:lang w:eastAsia="zh-CN"/>
        </w:rPr>
      </w:pPr>
      <w:r>
        <w:rPr>
          <w:rFonts w:ascii="宋体" w:hAnsi="宋体" w:eastAsia="宋体"/>
          <w:lang w:eastAsia="zh-CN"/>
        </w:rPr>
        <w:t>C. 大众媒体的广告投放</w:t>
      </w:r>
    </w:p>
    <w:p w14:paraId="25384E6A">
      <w:pPr>
        <w:rPr>
          <w:rFonts w:hint="eastAsia" w:ascii="宋体" w:hAnsi="宋体" w:eastAsia="宋体"/>
          <w:lang w:eastAsia="zh-CN"/>
        </w:rPr>
      </w:pPr>
      <w:r>
        <w:rPr>
          <w:rFonts w:ascii="宋体" w:hAnsi="宋体" w:eastAsia="宋体"/>
          <w:lang w:eastAsia="zh-CN"/>
        </w:rPr>
        <w:t>D. 消费者的口碑传播</w:t>
      </w:r>
    </w:p>
    <w:p w14:paraId="7C250036">
      <w:pPr>
        <w:rPr>
          <w:rFonts w:hint="eastAsia" w:ascii="宋体" w:hAnsi="宋体" w:eastAsia="宋体"/>
          <w:lang w:eastAsia="zh-CN"/>
        </w:rPr>
      </w:pPr>
      <w:r>
        <w:rPr>
          <w:rFonts w:ascii="宋体" w:hAnsi="宋体" w:eastAsia="宋体"/>
          <w:lang w:eastAsia="zh-CN"/>
        </w:rPr>
        <w:t>答案：B</w:t>
      </w:r>
    </w:p>
    <w:p w14:paraId="3286114D">
      <w:pPr>
        <w:rPr>
          <w:rFonts w:hint="eastAsia" w:ascii="宋体" w:hAnsi="宋体" w:eastAsia="宋体"/>
          <w:lang w:eastAsia="zh-CN"/>
        </w:rPr>
      </w:pPr>
      <w:r>
        <w:rPr>
          <w:rFonts w:ascii="宋体" w:hAnsi="宋体" w:eastAsia="宋体"/>
          <w:lang w:eastAsia="zh-CN"/>
        </w:rPr>
        <w:t>48. 选题规划过程中，通过（）来评估选题效果并作出相应调整。</w:t>
      </w:r>
    </w:p>
    <w:p w14:paraId="5C529036">
      <w:pPr>
        <w:rPr>
          <w:rFonts w:hint="eastAsia" w:ascii="宋体" w:hAnsi="宋体" w:eastAsia="宋体"/>
          <w:lang w:eastAsia="zh-CN"/>
        </w:rPr>
      </w:pPr>
      <w:r>
        <w:rPr>
          <w:rFonts w:ascii="宋体" w:hAnsi="宋体" w:eastAsia="宋体"/>
          <w:lang w:eastAsia="zh-CN"/>
        </w:rPr>
        <w:t>A. 内容形式的选择</w:t>
      </w:r>
    </w:p>
    <w:p w14:paraId="66734E44">
      <w:pPr>
        <w:rPr>
          <w:rFonts w:hint="eastAsia" w:ascii="宋体" w:hAnsi="宋体" w:eastAsia="宋体"/>
          <w:lang w:eastAsia="zh-CN"/>
        </w:rPr>
      </w:pPr>
      <w:r>
        <w:rPr>
          <w:rFonts w:ascii="宋体" w:hAnsi="宋体" w:eastAsia="宋体"/>
          <w:lang w:eastAsia="zh-CN"/>
        </w:rPr>
        <w:t>B. 用户行为数据的收集与分析</w:t>
      </w:r>
    </w:p>
    <w:p w14:paraId="708E810F">
      <w:pPr>
        <w:rPr>
          <w:rFonts w:hint="eastAsia" w:ascii="宋体" w:hAnsi="宋体" w:eastAsia="宋体"/>
          <w:lang w:eastAsia="zh-CN"/>
        </w:rPr>
      </w:pPr>
      <w:r>
        <w:rPr>
          <w:rFonts w:ascii="宋体" w:hAnsi="宋体" w:eastAsia="宋体"/>
          <w:lang w:eastAsia="zh-CN"/>
        </w:rPr>
        <w:t>C. 发布平台的选择</w:t>
      </w:r>
    </w:p>
    <w:p w14:paraId="25FA0E0B">
      <w:pPr>
        <w:rPr>
          <w:rFonts w:hint="eastAsia" w:ascii="宋体" w:hAnsi="宋体" w:eastAsia="宋体"/>
          <w:lang w:eastAsia="zh-CN"/>
        </w:rPr>
      </w:pPr>
      <w:r>
        <w:rPr>
          <w:rFonts w:ascii="宋体" w:hAnsi="宋体" w:eastAsia="宋体"/>
          <w:lang w:eastAsia="zh-CN"/>
        </w:rPr>
        <w:t>D. 创意激发的方法</w:t>
      </w:r>
    </w:p>
    <w:p w14:paraId="04F97D90">
      <w:pPr>
        <w:rPr>
          <w:rFonts w:hint="eastAsia" w:ascii="宋体" w:hAnsi="宋体" w:eastAsia="宋体"/>
          <w:lang w:eastAsia="zh-CN"/>
        </w:rPr>
      </w:pPr>
      <w:r>
        <w:rPr>
          <w:rFonts w:ascii="宋体" w:hAnsi="宋体" w:eastAsia="宋体"/>
          <w:lang w:eastAsia="zh-CN"/>
        </w:rPr>
        <w:t>答案：B</w:t>
      </w:r>
    </w:p>
    <w:p w14:paraId="7252AE50">
      <w:pPr>
        <w:rPr>
          <w:rFonts w:hint="eastAsia" w:ascii="宋体" w:hAnsi="宋体" w:eastAsia="宋体"/>
          <w:lang w:eastAsia="zh-CN"/>
        </w:rPr>
      </w:pPr>
      <w:r>
        <w:rPr>
          <w:rFonts w:ascii="宋体" w:hAnsi="宋体" w:eastAsia="宋体"/>
          <w:lang w:eastAsia="zh-CN"/>
        </w:rPr>
        <w:t>49. 传播平台资源库优化过程中，确保资源真实性和准确性的关键环节是（）。</w:t>
      </w:r>
    </w:p>
    <w:p w14:paraId="68F62B52">
      <w:pPr>
        <w:rPr>
          <w:rFonts w:hint="eastAsia" w:ascii="宋体" w:hAnsi="宋体" w:eastAsia="宋体"/>
          <w:lang w:eastAsia="zh-CN"/>
        </w:rPr>
      </w:pPr>
      <w:r>
        <w:rPr>
          <w:rFonts w:ascii="宋体" w:hAnsi="宋体" w:eastAsia="宋体"/>
          <w:lang w:eastAsia="zh-CN"/>
        </w:rPr>
        <w:t>A. 资源采集</w:t>
      </w:r>
    </w:p>
    <w:p w14:paraId="46E8D729">
      <w:pPr>
        <w:rPr>
          <w:rFonts w:hint="eastAsia" w:ascii="宋体" w:hAnsi="宋体" w:eastAsia="宋体"/>
          <w:lang w:eastAsia="zh-CN"/>
        </w:rPr>
      </w:pPr>
      <w:r>
        <w:rPr>
          <w:rFonts w:ascii="宋体" w:hAnsi="宋体" w:eastAsia="宋体"/>
          <w:lang w:eastAsia="zh-CN"/>
        </w:rPr>
        <w:t>B. 资源质量控制</w:t>
      </w:r>
    </w:p>
    <w:p w14:paraId="6D9308B9">
      <w:pPr>
        <w:rPr>
          <w:rFonts w:hint="eastAsia" w:ascii="宋体" w:hAnsi="宋体" w:eastAsia="宋体"/>
          <w:lang w:eastAsia="zh-CN"/>
        </w:rPr>
      </w:pPr>
      <w:r>
        <w:rPr>
          <w:rFonts w:ascii="宋体" w:hAnsi="宋体" w:eastAsia="宋体"/>
          <w:lang w:eastAsia="zh-CN"/>
        </w:rPr>
        <w:t>C. 资源更新与迭代</w:t>
      </w:r>
    </w:p>
    <w:p w14:paraId="3CC29054">
      <w:pPr>
        <w:rPr>
          <w:rFonts w:hint="eastAsia" w:ascii="宋体" w:hAnsi="宋体" w:eastAsia="宋体"/>
          <w:lang w:eastAsia="zh-CN"/>
        </w:rPr>
      </w:pPr>
      <w:r>
        <w:rPr>
          <w:rFonts w:ascii="宋体" w:hAnsi="宋体" w:eastAsia="宋体"/>
          <w:lang w:eastAsia="zh-CN"/>
        </w:rPr>
        <w:t>D. 资源数据分析与应用</w:t>
      </w:r>
    </w:p>
    <w:p w14:paraId="0F27A862">
      <w:pPr>
        <w:rPr>
          <w:rFonts w:hint="eastAsia" w:ascii="宋体" w:hAnsi="宋体" w:eastAsia="宋体"/>
          <w:lang w:eastAsia="zh-CN"/>
        </w:rPr>
      </w:pPr>
      <w:r>
        <w:rPr>
          <w:rFonts w:ascii="宋体" w:hAnsi="宋体" w:eastAsia="宋体"/>
          <w:lang w:eastAsia="zh-CN"/>
        </w:rPr>
        <w:t>答案：B</w:t>
      </w:r>
    </w:p>
    <w:p w14:paraId="7F735E1C">
      <w:pPr>
        <w:rPr>
          <w:rFonts w:hint="eastAsia" w:ascii="宋体" w:hAnsi="宋体" w:eastAsia="宋体"/>
          <w:lang w:eastAsia="zh-CN"/>
        </w:rPr>
      </w:pPr>
      <w:r>
        <w:rPr>
          <w:rFonts w:ascii="宋体" w:hAnsi="宋体" w:eastAsia="宋体"/>
          <w:lang w:eastAsia="zh-CN"/>
        </w:rPr>
        <w:t>50. 在全媒体运营中，货品的选品策略需遵循的基本原则之一是确保所选商品具有（）。</w:t>
      </w:r>
    </w:p>
    <w:p w14:paraId="07EE6651">
      <w:pPr>
        <w:rPr>
          <w:rFonts w:hint="eastAsia" w:ascii="宋体" w:hAnsi="宋体" w:eastAsia="宋体"/>
          <w:lang w:eastAsia="zh-CN"/>
        </w:rPr>
      </w:pPr>
      <w:r>
        <w:rPr>
          <w:rFonts w:ascii="宋体" w:hAnsi="宋体" w:eastAsia="宋体"/>
          <w:lang w:eastAsia="zh-CN"/>
        </w:rPr>
        <w:t>A. 最高的利润空间</w:t>
      </w:r>
    </w:p>
    <w:p w14:paraId="5FD7D491">
      <w:pPr>
        <w:rPr>
          <w:rFonts w:hint="eastAsia" w:ascii="宋体" w:hAnsi="宋体" w:eastAsia="宋体"/>
          <w:lang w:eastAsia="zh-CN"/>
        </w:rPr>
      </w:pPr>
      <w:r>
        <w:rPr>
          <w:rFonts w:ascii="宋体" w:hAnsi="宋体" w:eastAsia="宋体"/>
          <w:lang w:eastAsia="zh-CN"/>
        </w:rPr>
        <w:t>B. 最低的价格</w:t>
      </w:r>
    </w:p>
    <w:p w14:paraId="76029FC8">
      <w:pPr>
        <w:rPr>
          <w:rFonts w:hint="eastAsia" w:ascii="宋体" w:hAnsi="宋体" w:eastAsia="宋体"/>
          <w:lang w:eastAsia="zh-CN"/>
        </w:rPr>
      </w:pPr>
      <w:r>
        <w:rPr>
          <w:rFonts w:ascii="宋体" w:hAnsi="宋体" w:eastAsia="宋体"/>
          <w:lang w:eastAsia="zh-CN"/>
        </w:rPr>
        <w:t>C. 较高的品质和性价比</w:t>
      </w:r>
    </w:p>
    <w:p w14:paraId="5DB8A514">
      <w:pPr>
        <w:rPr>
          <w:rFonts w:hint="eastAsia" w:ascii="宋体" w:hAnsi="宋体" w:eastAsia="宋体"/>
          <w:lang w:eastAsia="zh-CN"/>
        </w:rPr>
      </w:pPr>
      <w:r>
        <w:rPr>
          <w:rFonts w:ascii="宋体" w:hAnsi="宋体" w:eastAsia="宋体"/>
          <w:lang w:eastAsia="zh-CN"/>
        </w:rPr>
        <w:t>D. 最多的库存量</w:t>
      </w:r>
    </w:p>
    <w:p w14:paraId="0FA1DFFD">
      <w:pPr>
        <w:rPr>
          <w:rFonts w:hint="eastAsia" w:ascii="宋体" w:hAnsi="宋体" w:eastAsia="宋体"/>
          <w:lang w:eastAsia="zh-CN"/>
        </w:rPr>
      </w:pPr>
      <w:r>
        <w:rPr>
          <w:rFonts w:ascii="宋体" w:hAnsi="宋体" w:eastAsia="宋体"/>
          <w:lang w:eastAsia="zh-CN"/>
        </w:rPr>
        <w:t>答案：C</w:t>
      </w:r>
    </w:p>
    <w:p w14:paraId="501A99B7">
      <w:pPr>
        <w:rPr>
          <w:rFonts w:hint="eastAsia" w:ascii="宋体" w:hAnsi="宋体" w:eastAsia="宋体"/>
          <w:lang w:eastAsia="zh-CN"/>
        </w:rPr>
      </w:pPr>
      <w:r>
        <w:rPr>
          <w:rFonts w:ascii="宋体" w:hAnsi="宋体" w:eastAsia="宋体"/>
          <w:lang w:eastAsia="zh-CN"/>
        </w:rPr>
        <w:t>51. 营销方案目标设定中，用于衡量目标达成情况，且必须是可以量化的指标属于（）。</w:t>
      </w:r>
    </w:p>
    <w:p w14:paraId="2787F326">
      <w:pPr>
        <w:rPr>
          <w:rFonts w:hint="eastAsia" w:ascii="宋体" w:hAnsi="宋体" w:eastAsia="宋体"/>
          <w:lang w:eastAsia="zh-CN"/>
        </w:rPr>
      </w:pPr>
      <w:r>
        <w:rPr>
          <w:rFonts w:ascii="宋体" w:hAnsi="宋体" w:eastAsia="宋体"/>
          <w:lang w:eastAsia="zh-CN"/>
        </w:rPr>
        <w:t>A. 可达成性</w:t>
      </w:r>
    </w:p>
    <w:p w14:paraId="2587C156">
      <w:pPr>
        <w:rPr>
          <w:rFonts w:hint="eastAsia" w:ascii="宋体" w:hAnsi="宋体" w:eastAsia="宋体"/>
          <w:lang w:eastAsia="zh-CN"/>
        </w:rPr>
      </w:pPr>
      <w:r>
        <w:rPr>
          <w:rFonts w:ascii="宋体" w:hAnsi="宋体" w:eastAsia="宋体"/>
          <w:lang w:eastAsia="zh-CN"/>
        </w:rPr>
        <w:t>B. 具体性</w:t>
      </w:r>
    </w:p>
    <w:p w14:paraId="6410D37C">
      <w:pPr>
        <w:rPr>
          <w:rFonts w:hint="eastAsia" w:ascii="宋体" w:hAnsi="宋体" w:eastAsia="宋体"/>
          <w:lang w:eastAsia="zh-CN"/>
        </w:rPr>
      </w:pPr>
      <w:r>
        <w:rPr>
          <w:rFonts w:ascii="宋体" w:hAnsi="宋体" w:eastAsia="宋体"/>
          <w:lang w:eastAsia="zh-CN"/>
        </w:rPr>
        <w:t>C. 可衡量性</w:t>
      </w:r>
    </w:p>
    <w:p w14:paraId="748E34AE">
      <w:pPr>
        <w:rPr>
          <w:rFonts w:hint="eastAsia" w:ascii="宋体" w:hAnsi="宋体" w:eastAsia="宋体"/>
          <w:lang w:eastAsia="zh-CN"/>
        </w:rPr>
      </w:pPr>
      <w:r>
        <w:rPr>
          <w:rFonts w:ascii="宋体" w:hAnsi="宋体" w:eastAsia="宋体"/>
          <w:lang w:eastAsia="zh-CN"/>
        </w:rPr>
        <w:t>D. 时限性</w:t>
      </w:r>
    </w:p>
    <w:p w14:paraId="0E87E1FD">
      <w:pPr>
        <w:rPr>
          <w:rFonts w:hint="eastAsia" w:ascii="宋体" w:hAnsi="宋体" w:eastAsia="宋体"/>
          <w:lang w:eastAsia="zh-CN"/>
        </w:rPr>
      </w:pPr>
      <w:r>
        <w:rPr>
          <w:rFonts w:ascii="宋体" w:hAnsi="宋体" w:eastAsia="宋体"/>
          <w:lang w:eastAsia="zh-CN"/>
        </w:rPr>
        <w:t>答案：C</w:t>
      </w:r>
    </w:p>
    <w:p w14:paraId="0DF5543F">
      <w:pPr>
        <w:rPr>
          <w:rFonts w:hint="eastAsia" w:ascii="宋体" w:hAnsi="宋体" w:eastAsia="宋体"/>
          <w:lang w:eastAsia="zh-CN"/>
        </w:rPr>
      </w:pPr>
      <w:r>
        <w:rPr>
          <w:rFonts w:ascii="宋体" w:hAnsi="宋体" w:eastAsia="宋体"/>
          <w:lang w:eastAsia="zh-CN"/>
        </w:rPr>
        <w:t>52. 在视听内容中嵌入广告，向广告主收取费用，这种广告投放的商业化变现方式主要依赖于（）的曝光来实现经济收益。</w:t>
      </w:r>
    </w:p>
    <w:p w14:paraId="17ADA43F">
      <w:pPr>
        <w:rPr>
          <w:rFonts w:hint="eastAsia" w:ascii="宋体" w:hAnsi="宋体" w:eastAsia="宋体"/>
          <w:lang w:eastAsia="zh-CN"/>
        </w:rPr>
      </w:pPr>
      <w:r>
        <w:rPr>
          <w:rFonts w:ascii="宋体" w:hAnsi="宋体" w:eastAsia="宋体"/>
          <w:lang w:eastAsia="zh-CN"/>
        </w:rPr>
        <w:t>A. 广告创意独特性</w:t>
      </w:r>
    </w:p>
    <w:p w14:paraId="7B82B091">
      <w:pPr>
        <w:rPr>
          <w:rFonts w:hint="eastAsia" w:ascii="宋体" w:hAnsi="宋体" w:eastAsia="宋体"/>
          <w:lang w:eastAsia="zh-CN"/>
        </w:rPr>
      </w:pPr>
      <w:r>
        <w:rPr>
          <w:rFonts w:ascii="宋体" w:hAnsi="宋体" w:eastAsia="宋体"/>
          <w:lang w:eastAsia="zh-CN"/>
        </w:rPr>
        <w:t>B. 广告内容质量</w:t>
      </w:r>
    </w:p>
    <w:p w14:paraId="5FBCA6E8">
      <w:pPr>
        <w:rPr>
          <w:rFonts w:hint="eastAsia" w:ascii="宋体" w:hAnsi="宋体" w:eastAsia="宋体"/>
          <w:lang w:eastAsia="zh-CN"/>
        </w:rPr>
      </w:pPr>
      <w:r>
        <w:rPr>
          <w:rFonts w:ascii="宋体" w:hAnsi="宋体" w:eastAsia="宋体"/>
          <w:lang w:eastAsia="zh-CN"/>
        </w:rPr>
        <w:t>C. 广告受众规模</w:t>
      </w:r>
    </w:p>
    <w:p w14:paraId="635BF26A">
      <w:pPr>
        <w:rPr>
          <w:rFonts w:hint="eastAsia" w:ascii="宋体" w:hAnsi="宋体" w:eastAsia="宋体"/>
          <w:lang w:eastAsia="zh-CN"/>
        </w:rPr>
      </w:pPr>
      <w:r>
        <w:rPr>
          <w:rFonts w:ascii="宋体" w:hAnsi="宋体" w:eastAsia="宋体"/>
          <w:lang w:eastAsia="zh-CN"/>
        </w:rPr>
        <w:t>D. 广告主知名度</w:t>
      </w:r>
    </w:p>
    <w:p w14:paraId="596FA812">
      <w:pPr>
        <w:rPr>
          <w:rFonts w:hint="eastAsia" w:ascii="宋体" w:hAnsi="宋体" w:eastAsia="宋体"/>
          <w:lang w:eastAsia="zh-CN"/>
        </w:rPr>
      </w:pPr>
      <w:r>
        <w:rPr>
          <w:rFonts w:ascii="宋体" w:hAnsi="宋体" w:eastAsia="宋体"/>
          <w:lang w:eastAsia="zh-CN"/>
        </w:rPr>
        <w:t>答案：C</w:t>
      </w:r>
    </w:p>
    <w:p w14:paraId="2B8F9308">
      <w:pPr>
        <w:rPr>
          <w:rFonts w:hint="eastAsia" w:ascii="宋体" w:hAnsi="宋体" w:eastAsia="宋体"/>
          <w:lang w:eastAsia="zh-CN"/>
        </w:rPr>
      </w:pPr>
      <w:r>
        <w:rPr>
          <w:rFonts w:ascii="宋体" w:hAnsi="宋体" w:eastAsia="宋体"/>
          <w:lang w:eastAsia="zh-CN"/>
        </w:rPr>
        <w:t>53. 网络舆情预警机制在应用中，其智能性的体现主要在于能够（）。</w:t>
      </w:r>
    </w:p>
    <w:p w14:paraId="3E08613D">
      <w:pPr>
        <w:rPr>
          <w:rFonts w:hint="eastAsia" w:ascii="宋体" w:hAnsi="宋体" w:eastAsia="宋体"/>
          <w:lang w:eastAsia="zh-CN"/>
        </w:rPr>
      </w:pPr>
      <w:r>
        <w:rPr>
          <w:rFonts w:ascii="宋体" w:hAnsi="宋体" w:eastAsia="宋体"/>
          <w:lang w:eastAsia="zh-CN"/>
        </w:rPr>
        <w:t>A. 精确地预测每一次舆情事件的结果</w:t>
      </w:r>
    </w:p>
    <w:p w14:paraId="62873800">
      <w:pPr>
        <w:rPr>
          <w:rFonts w:hint="eastAsia" w:ascii="宋体" w:hAnsi="宋体" w:eastAsia="宋体"/>
          <w:lang w:eastAsia="zh-CN"/>
        </w:rPr>
      </w:pPr>
      <w:r>
        <w:rPr>
          <w:rFonts w:ascii="宋体" w:hAnsi="宋体" w:eastAsia="宋体"/>
          <w:lang w:eastAsia="zh-CN"/>
        </w:rPr>
        <w:t>B. 自动化地发布预警信息</w:t>
      </w:r>
    </w:p>
    <w:p w14:paraId="787C45D7">
      <w:pPr>
        <w:rPr>
          <w:rFonts w:hint="eastAsia" w:ascii="宋体" w:hAnsi="宋体" w:eastAsia="宋体"/>
          <w:lang w:eastAsia="zh-CN"/>
        </w:rPr>
      </w:pPr>
      <w:r>
        <w:rPr>
          <w:rFonts w:ascii="宋体" w:hAnsi="宋体" w:eastAsia="宋体"/>
          <w:lang w:eastAsia="zh-CN"/>
        </w:rPr>
        <w:t>C. 完全替代人工决策过程</w:t>
      </w:r>
    </w:p>
    <w:p w14:paraId="5290543F">
      <w:pPr>
        <w:rPr>
          <w:rFonts w:hint="eastAsia" w:ascii="宋体" w:hAnsi="宋体" w:eastAsia="宋体"/>
          <w:lang w:eastAsia="zh-CN"/>
        </w:rPr>
      </w:pPr>
      <w:r>
        <w:rPr>
          <w:rFonts w:ascii="宋体" w:hAnsi="宋体" w:eastAsia="宋体"/>
          <w:lang w:eastAsia="zh-CN"/>
        </w:rPr>
        <w:t>D. 实时监测并分析各种渠道的舆情信息</w:t>
      </w:r>
    </w:p>
    <w:p w14:paraId="05FCDA91">
      <w:pPr>
        <w:rPr>
          <w:rFonts w:hint="eastAsia" w:ascii="宋体" w:hAnsi="宋体" w:eastAsia="宋体"/>
          <w:lang w:eastAsia="zh-CN"/>
        </w:rPr>
      </w:pPr>
      <w:r>
        <w:rPr>
          <w:rFonts w:ascii="宋体" w:hAnsi="宋体" w:eastAsia="宋体"/>
          <w:lang w:eastAsia="zh-CN"/>
        </w:rPr>
        <w:t>答案：D</w:t>
      </w:r>
    </w:p>
    <w:p w14:paraId="5059B2CF">
      <w:pPr>
        <w:rPr>
          <w:rFonts w:hint="eastAsia" w:ascii="宋体" w:hAnsi="宋体" w:eastAsia="宋体"/>
          <w:lang w:eastAsia="zh-CN"/>
        </w:rPr>
      </w:pPr>
      <w:r>
        <w:rPr>
          <w:rFonts w:ascii="宋体" w:hAnsi="宋体" w:eastAsia="宋体"/>
          <w:lang w:eastAsia="zh-CN"/>
        </w:rPr>
        <w:t>54. 全媒体运营师在职业实践中，热爱本职工作，对工作充满热情和敬业精神，这体现了职业道德中的（）概念。</w:t>
      </w:r>
    </w:p>
    <w:p w14:paraId="1C2D89A4">
      <w:pPr>
        <w:rPr>
          <w:rFonts w:hint="eastAsia" w:ascii="宋体" w:hAnsi="宋体" w:eastAsia="宋体"/>
          <w:lang w:eastAsia="zh-CN"/>
        </w:rPr>
      </w:pPr>
      <w:r>
        <w:rPr>
          <w:rFonts w:ascii="宋体" w:hAnsi="宋体" w:eastAsia="宋体"/>
          <w:lang w:eastAsia="zh-CN"/>
        </w:rPr>
        <w:t>A. 诚实守信</w:t>
      </w:r>
    </w:p>
    <w:p w14:paraId="1A061546">
      <w:pPr>
        <w:rPr>
          <w:rFonts w:hint="eastAsia" w:ascii="宋体" w:hAnsi="宋体" w:eastAsia="宋体"/>
          <w:lang w:eastAsia="zh-CN"/>
        </w:rPr>
      </w:pPr>
      <w:r>
        <w:rPr>
          <w:rFonts w:ascii="宋体" w:hAnsi="宋体" w:eastAsia="宋体"/>
          <w:lang w:eastAsia="zh-CN"/>
        </w:rPr>
        <w:t>B. 爱岗敬业</w:t>
      </w:r>
    </w:p>
    <w:p w14:paraId="766AD6D9">
      <w:pPr>
        <w:rPr>
          <w:rFonts w:hint="eastAsia" w:ascii="宋体" w:hAnsi="宋体" w:eastAsia="宋体"/>
          <w:lang w:eastAsia="zh-CN"/>
        </w:rPr>
      </w:pPr>
      <w:r>
        <w:rPr>
          <w:rFonts w:ascii="宋体" w:hAnsi="宋体" w:eastAsia="宋体"/>
          <w:lang w:eastAsia="zh-CN"/>
        </w:rPr>
        <w:t>C. 办事公道</w:t>
      </w:r>
    </w:p>
    <w:p w14:paraId="7BC13A6A">
      <w:pPr>
        <w:rPr>
          <w:rFonts w:hint="eastAsia" w:ascii="宋体" w:hAnsi="宋体" w:eastAsia="宋体"/>
          <w:lang w:eastAsia="zh-CN"/>
        </w:rPr>
      </w:pPr>
      <w:r>
        <w:rPr>
          <w:rFonts w:ascii="宋体" w:hAnsi="宋体" w:eastAsia="宋体"/>
          <w:lang w:eastAsia="zh-CN"/>
        </w:rPr>
        <w:t>D. 尊重他人</w:t>
      </w:r>
    </w:p>
    <w:p w14:paraId="3EEAF0D0">
      <w:pPr>
        <w:rPr>
          <w:rFonts w:hint="eastAsia" w:ascii="宋体" w:hAnsi="宋体" w:eastAsia="宋体"/>
          <w:lang w:eastAsia="zh-CN"/>
        </w:rPr>
      </w:pPr>
      <w:r>
        <w:rPr>
          <w:rFonts w:ascii="宋体" w:hAnsi="宋体" w:eastAsia="宋体"/>
          <w:lang w:eastAsia="zh-CN"/>
        </w:rPr>
        <w:t>答案：B</w:t>
      </w:r>
    </w:p>
    <w:p w14:paraId="56254296">
      <w:pPr>
        <w:rPr>
          <w:rFonts w:hint="eastAsia" w:ascii="宋体" w:hAnsi="宋体" w:eastAsia="宋体"/>
          <w:lang w:eastAsia="zh-CN"/>
        </w:rPr>
      </w:pPr>
      <w:r>
        <w:rPr>
          <w:rFonts w:ascii="宋体" w:hAnsi="宋体" w:eastAsia="宋体"/>
          <w:lang w:eastAsia="zh-CN"/>
        </w:rPr>
        <w:t>55. 达人形象包装中，用于快速建立品牌联想并帮助受众识别达人的重要元素是（）。</w:t>
      </w:r>
    </w:p>
    <w:p w14:paraId="6E786B53">
      <w:pPr>
        <w:rPr>
          <w:rFonts w:hint="eastAsia" w:ascii="宋体" w:hAnsi="宋体" w:eastAsia="宋体"/>
          <w:lang w:eastAsia="zh-CN"/>
        </w:rPr>
      </w:pPr>
      <w:r>
        <w:rPr>
          <w:rFonts w:ascii="宋体" w:hAnsi="宋体" w:eastAsia="宋体"/>
          <w:lang w:eastAsia="zh-CN"/>
        </w:rPr>
        <w:t>A. 形象标志</w:t>
      </w:r>
    </w:p>
    <w:p w14:paraId="1CBA5281">
      <w:pPr>
        <w:rPr>
          <w:rFonts w:hint="eastAsia" w:ascii="宋体" w:hAnsi="宋体" w:eastAsia="宋体"/>
          <w:lang w:eastAsia="zh-CN"/>
        </w:rPr>
      </w:pPr>
      <w:r>
        <w:rPr>
          <w:rFonts w:ascii="宋体" w:hAnsi="宋体" w:eastAsia="宋体"/>
          <w:lang w:eastAsia="zh-CN"/>
        </w:rPr>
        <w:t>B. 品牌故事</w:t>
      </w:r>
    </w:p>
    <w:p w14:paraId="32FBE260">
      <w:pPr>
        <w:rPr>
          <w:rFonts w:hint="eastAsia" w:ascii="宋体" w:hAnsi="宋体" w:eastAsia="宋体"/>
          <w:lang w:eastAsia="zh-CN"/>
        </w:rPr>
      </w:pPr>
      <w:r>
        <w:rPr>
          <w:rFonts w:ascii="宋体" w:hAnsi="宋体" w:eastAsia="宋体"/>
          <w:lang w:eastAsia="zh-CN"/>
        </w:rPr>
        <w:t>C. 内容策略</w:t>
      </w:r>
    </w:p>
    <w:p w14:paraId="0428499B">
      <w:pPr>
        <w:rPr>
          <w:rFonts w:hint="eastAsia" w:ascii="宋体" w:hAnsi="宋体" w:eastAsia="宋体"/>
          <w:lang w:eastAsia="zh-CN"/>
        </w:rPr>
      </w:pPr>
      <w:r>
        <w:rPr>
          <w:rFonts w:ascii="宋体" w:hAnsi="宋体" w:eastAsia="宋体"/>
          <w:lang w:eastAsia="zh-CN"/>
        </w:rPr>
        <w:t>D. 互动机制</w:t>
      </w:r>
    </w:p>
    <w:p w14:paraId="189C72C9">
      <w:pPr>
        <w:rPr>
          <w:rFonts w:hint="eastAsia" w:ascii="宋体" w:hAnsi="宋体" w:eastAsia="宋体"/>
          <w:lang w:eastAsia="zh-CN"/>
        </w:rPr>
      </w:pPr>
      <w:r>
        <w:rPr>
          <w:rFonts w:ascii="宋体" w:hAnsi="宋体" w:eastAsia="宋体"/>
          <w:lang w:eastAsia="zh-CN"/>
        </w:rPr>
        <w:t>答案：A</w:t>
      </w:r>
    </w:p>
    <w:p w14:paraId="44EC5AB1">
      <w:pPr>
        <w:rPr>
          <w:rFonts w:hint="eastAsia" w:ascii="宋体" w:hAnsi="宋体" w:eastAsia="宋体"/>
          <w:lang w:eastAsia="zh-CN"/>
        </w:rPr>
      </w:pPr>
      <w:r>
        <w:rPr>
          <w:rFonts w:ascii="宋体" w:hAnsi="宋体" w:eastAsia="宋体"/>
          <w:lang w:eastAsia="zh-CN"/>
        </w:rPr>
        <w:t>56. 引导用户进入私域流量池时，全媒体运营师可以通过提供（）作为价值诱饵，吸引用户主动添加关注。</w:t>
      </w:r>
    </w:p>
    <w:p w14:paraId="3A6011B1">
      <w:pPr>
        <w:rPr>
          <w:rFonts w:hint="eastAsia" w:ascii="宋体" w:hAnsi="宋体" w:eastAsia="宋体"/>
          <w:lang w:eastAsia="zh-CN"/>
        </w:rPr>
      </w:pPr>
      <w:r>
        <w:rPr>
          <w:rFonts w:ascii="宋体" w:hAnsi="宋体" w:eastAsia="宋体"/>
          <w:lang w:eastAsia="zh-CN"/>
        </w:rPr>
        <w:t>A. 付费课程</w:t>
      </w:r>
    </w:p>
    <w:p w14:paraId="12938187">
      <w:pPr>
        <w:rPr>
          <w:rFonts w:hint="eastAsia" w:ascii="宋体" w:hAnsi="宋体" w:eastAsia="宋体"/>
          <w:lang w:eastAsia="zh-CN"/>
        </w:rPr>
      </w:pPr>
      <w:r>
        <w:rPr>
          <w:rFonts w:ascii="宋体" w:hAnsi="宋体" w:eastAsia="宋体"/>
          <w:lang w:eastAsia="zh-CN"/>
        </w:rPr>
        <w:t>B. 免费电子书</w:t>
      </w:r>
    </w:p>
    <w:p w14:paraId="3FDCE3CC">
      <w:pPr>
        <w:rPr>
          <w:rFonts w:hint="eastAsia" w:ascii="宋体" w:hAnsi="宋体" w:eastAsia="宋体"/>
          <w:lang w:eastAsia="zh-CN"/>
        </w:rPr>
      </w:pPr>
      <w:r>
        <w:rPr>
          <w:rFonts w:ascii="宋体" w:hAnsi="宋体" w:eastAsia="宋体"/>
          <w:lang w:eastAsia="zh-CN"/>
        </w:rPr>
        <w:t>C. 高价商品</w:t>
      </w:r>
    </w:p>
    <w:p w14:paraId="181BD517">
      <w:pPr>
        <w:rPr>
          <w:rFonts w:hint="eastAsia" w:ascii="宋体" w:hAnsi="宋体" w:eastAsia="宋体"/>
          <w:lang w:eastAsia="zh-CN"/>
        </w:rPr>
      </w:pPr>
      <w:r>
        <w:rPr>
          <w:rFonts w:ascii="宋体" w:hAnsi="宋体" w:eastAsia="宋体"/>
          <w:lang w:eastAsia="zh-CN"/>
        </w:rPr>
        <w:t>D. 无关紧要的资讯</w:t>
      </w:r>
    </w:p>
    <w:p w14:paraId="7ECA8DDF">
      <w:pPr>
        <w:rPr>
          <w:rFonts w:hint="eastAsia" w:ascii="宋体" w:hAnsi="宋体" w:eastAsia="宋体"/>
          <w:lang w:eastAsia="zh-CN"/>
        </w:rPr>
      </w:pPr>
      <w:r>
        <w:rPr>
          <w:rFonts w:ascii="宋体" w:hAnsi="宋体" w:eastAsia="宋体"/>
          <w:lang w:eastAsia="zh-CN"/>
        </w:rPr>
        <w:t>答案：B</w:t>
      </w:r>
    </w:p>
    <w:p w14:paraId="3BB19EE5">
      <w:pPr>
        <w:rPr>
          <w:rFonts w:hint="eastAsia" w:ascii="宋体" w:hAnsi="宋体" w:eastAsia="宋体"/>
          <w:lang w:eastAsia="zh-CN"/>
        </w:rPr>
      </w:pPr>
      <w:r>
        <w:rPr>
          <w:rFonts w:ascii="宋体" w:hAnsi="宋体" w:eastAsia="宋体"/>
          <w:lang w:eastAsia="zh-CN"/>
        </w:rPr>
        <w:t>57. 在品牌代言与形象大使型达人营销活动中，选择达人的首要依据是（）。</w:t>
      </w:r>
    </w:p>
    <w:p w14:paraId="28298CD6">
      <w:pPr>
        <w:rPr>
          <w:rFonts w:hint="eastAsia" w:ascii="宋体" w:hAnsi="宋体" w:eastAsia="宋体"/>
          <w:lang w:eastAsia="zh-CN"/>
        </w:rPr>
      </w:pPr>
      <w:r>
        <w:rPr>
          <w:rFonts w:ascii="宋体" w:hAnsi="宋体" w:eastAsia="宋体"/>
          <w:lang w:eastAsia="zh-CN"/>
        </w:rPr>
        <w:t>A. 达人的过往合作费用</w:t>
      </w:r>
    </w:p>
    <w:p w14:paraId="5D0CB8D2">
      <w:pPr>
        <w:rPr>
          <w:rFonts w:hint="eastAsia" w:ascii="宋体" w:hAnsi="宋体" w:eastAsia="宋体"/>
          <w:lang w:eastAsia="zh-CN"/>
        </w:rPr>
      </w:pPr>
      <w:r>
        <w:rPr>
          <w:rFonts w:ascii="宋体" w:hAnsi="宋体" w:eastAsia="宋体"/>
          <w:lang w:eastAsia="zh-CN"/>
        </w:rPr>
        <w:t>B. 达人的粉丝数量</w:t>
      </w:r>
    </w:p>
    <w:p w14:paraId="4C1B2A47">
      <w:pPr>
        <w:rPr>
          <w:rFonts w:hint="eastAsia" w:ascii="宋体" w:hAnsi="宋体" w:eastAsia="宋体"/>
          <w:lang w:eastAsia="zh-CN"/>
        </w:rPr>
      </w:pPr>
      <w:r>
        <w:rPr>
          <w:rFonts w:ascii="宋体" w:hAnsi="宋体" w:eastAsia="宋体"/>
          <w:lang w:eastAsia="zh-CN"/>
        </w:rPr>
        <w:t>C. 达人的社交媒体活跃度</w:t>
      </w:r>
    </w:p>
    <w:p w14:paraId="4931C567">
      <w:pPr>
        <w:rPr>
          <w:rFonts w:hint="eastAsia" w:ascii="宋体" w:hAnsi="宋体" w:eastAsia="宋体"/>
          <w:lang w:eastAsia="zh-CN"/>
        </w:rPr>
      </w:pPr>
      <w:r>
        <w:rPr>
          <w:rFonts w:ascii="宋体" w:hAnsi="宋体" w:eastAsia="宋体"/>
          <w:lang w:eastAsia="zh-CN"/>
        </w:rPr>
        <w:t>D. 达人的个人形象与品牌调性的契合度</w:t>
      </w:r>
    </w:p>
    <w:p w14:paraId="156ED191">
      <w:pPr>
        <w:rPr>
          <w:rFonts w:hint="eastAsia" w:ascii="宋体" w:hAnsi="宋体" w:eastAsia="宋体"/>
          <w:lang w:eastAsia="zh-CN"/>
        </w:rPr>
      </w:pPr>
      <w:r>
        <w:rPr>
          <w:rFonts w:ascii="宋体" w:hAnsi="宋体" w:eastAsia="宋体"/>
          <w:lang w:eastAsia="zh-CN"/>
        </w:rPr>
        <w:t>答案：D</w:t>
      </w:r>
    </w:p>
    <w:p w14:paraId="576A76A6">
      <w:pPr>
        <w:rPr>
          <w:rFonts w:hint="eastAsia" w:ascii="宋体" w:hAnsi="宋体" w:eastAsia="宋体"/>
          <w:lang w:eastAsia="zh-CN"/>
        </w:rPr>
      </w:pPr>
      <w:r>
        <w:rPr>
          <w:rFonts w:ascii="宋体" w:hAnsi="宋体" w:eastAsia="宋体"/>
          <w:lang w:eastAsia="zh-CN"/>
        </w:rPr>
        <w:t>58. 在全媒体运营中，用于衡量网站受欢迎程度和流量规模的具体方法是（）。</w:t>
      </w:r>
    </w:p>
    <w:p w14:paraId="2A56A961">
      <w:pPr>
        <w:rPr>
          <w:rFonts w:hint="eastAsia" w:ascii="宋体" w:hAnsi="宋体" w:eastAsia="宋体"/>
          <w:lang w:eastAsia="zh-CN"/>
        </w:rPr>
      </w:pPr>
      <w:r>
        <w:rPr>
          <w:rFonts w:ascii="宋体" w:hAnsi="宋体" w:eastAsia="宋体"/>
          <w:lang w:eastAsia="zh-CN"/>
        </w:rPr>
        <w:t>A. 分析跳出率数据</w:t>
      </w:r>
    </w:p>
    <w:p w14:paraId="59ACB75E">
      <w:pPr>
        <w:rPr>
          <w:rFonts w:hint="eastAsia" w:ascii="宋体" w:hAnsi="宋体" w:eastAsia="宋体"/>
          <w:lang w:eastAsia="zh-CN"/>
        </w:rPr>
      </w:pPr>
      <w:r>
        <w:rPr>
          <w:rFonts w:ascii="宋体" w:hAnsi="宋体" w:eastAsia="宋体"/>
          <w:lang w:eastAsia="zh-CN"/>
        </w:rPr>
        <w:t>B. 计算用户停留时长</w:t>
      </w:r>
    </w:p>
    <w:p w14:paraId="520375C7">
      <w:pPr>
        <w:rPr>
          <w:rFonts w:hint="eastAsia" w:ascii="宋体" w:hAnsi="宋体" w:eastAsia="宋体"/>
          <w:lang w:eastAsia="zh-CN"/>
        </w:rPr>
      </w:pPr>
      <w:r>
        <w:rPr>
          <w:rFonts w:ascii="宋体" w:hAnsi="宋体" w:eastAsia="宋体"/>
          <w:lang w:eastAsia="zh-CN"/>
        </w:rPr>
        <w:t>C. 统计独立访客数（UV）</w:t>
      </w:r>
    </w:p>
    <w:p w14:paraId="69CA2AF5">
      <w:pPr>
        <w:rPr>
          <w:rFonts w:hint="eastAsia" w:ascii="宋体" w:hAnsi="宋体" w:eastAsia="宋体"/>
          <w:lang w:eastAsia="zh-CN"/>
        </w:rPr>
      </w:pPr>
      <w:r>
        <w:rPr>
          <w:rFonts w:ascii="宋体" w:hAnsi="宋体" w:eastAsia="宋体"/>
          <w:lang w:eastAsia="zh-CN"/>
        </w:rPr>
        <w:t>D. 评估注册转化率</w:t>
      </w:r>
    </w:p>
    <w:p w14:paraId="0BDEE6C7">
      <w:pPr>
        <w:rPr>
          <w:rFonts w:hint="eastAsia" w:ascii="宋体" w:hAnsi="宋体" w:eastAsia="宋体"/>
          <w:lang w:eastAsia="zh-CN"/>
        </w:rPr>
      </w:pPr>
      <w:r>
        <w:rPr>
          <w:rFonts w:ascii="宋体" w:hAnsi="宋体" w:eastAsia="宋体"/>
          <w:lang w:eastAsia="zh-CN"/>
        </w:rPr>
        <w:t>答案：C</w:t>
      </w:r>
    </w:p>
    <w:p w14:paraId="014817BE">
      <w:pPr>
        <w:rPr>
          <w:rFonts w:hint="eastAsia" w:ascii="宋体" w:hAnsi="宋体" w:eastAsia="宋体"/>
          <w:lang w:eastAsia="zh-CN"/>
        </w:rPr>
      </w:pPr>
      <w:r>
        <w:rPr>
          <w:rFonts w:ascii="宋体" w:hAnsi="宋体" w:eastAsia="宋体"/>
          <w:lang w:eastAsia="zh-CN"/>
        </w:rPr>
        <w:t>59. 在网络舆情监测信息搜集过程中，通过设定关键词来追踪相关讨论的方法称为（）。</w:t>
      </w:r>
    </w:p>
    <w:p w14:paraId="45C39762">
      <w:pPr>
        <w:rPr>
          <w:rFonts w:hint="eastAsia" w:ascii="宋体" w:hAnsi="宋体" w:eastAsia="宋体"/>
          <w:lang w:eastAsia="zh-CN"/>
        </w:rPr>
      </w:pPr>
      <w:r>
        <w:rPr>
          <w:rFonts w:ascii="宋体" w:hAnsi="宋体" w:eastAsia="宋体"/>
          <w:lang w:eastAsia="zh-CN"/>
        </w:rPr>
        <w:t>A. 搜索引擎优化跟踪</w:t>
      </w:r>
    </w:p>
    <w:p w14:paraId="7B936FC1">
      <w:pPr>
        <w:rPr>
          <w:rFonts w:hint="eastAsia" w:ascii="宋体" w:hAnsi="宋体" w:eastAsia="宋体"/>
          <w:lang w:eastAsia="zh-CN"/>
        </w:rPr>
      </w:pPr>
      <w:r>
        <w:rPr>
          <w:rFonts w:ascii="宋体" w:hAnsi="宋体" w:eastAsia="宋体"/>
          <w:lang w:eastAsia="zh-CN"/>
        </w:rPr>
        <w:t>B. 社交媒体监听</w:t>
      </w:r>
    </w:p>
    <w:p w14:paraId="62332CA8">
      <w:pPr>
        <w:rPr>
          <w:rFonts w:hint="eastAsia" w:ascii="宋体" w:hAnsi="宋体" w:eastAsia="宋体"/>
          <w:lang w:eastAsia="zh-CN"/>
        </w:rPr>
      </w:pPr>
      <w:r>
        <w:rPr>
          <w:rFonts w:ascii="宋体" w:hAnsi="宋体" w:eastAsia="宋体"/>
          <w:lang w:eastAsia="zh-CN"/>
        </w:rPr>
        <w:t>C. 负面评论追踪</w:t>
      </w:r>
    </w:p>
    <w:p w14:paraId="60451873">
      <w:pPr>
        <w:rPr>
          <w:rFonts w:hint="eastAsia" w:ascii="宋体" w:hAnsi="宋体" w:eastAsia="宋体"/>
          <w:lang w:eastAsia="zh-CN"/>
        </w:rPr>
      </w:pPr>
      <w:r>
        <w:rPr>
          <w:rFonts w:ascii="宋体" w:hAnsi="宋体" w:eastAsia="宋体"/>
          <w:lang w:eastAsia="zh-CN"/>
        </w:rPr>
        <w:t>D. 关键词监测</w:t>
      </w:r>
    </w:p>
    <w:p w14:paraId="55C7D170">
      <w:pPr>
        <w:rPr>
          <w:rFonts w:hint="eastAsia" w:ascii="宋体" w:hAnsi="宋体" w:eastAsia="宋体"/>
          <w:lang w:eastAsia="zh-CN"/>
        </w:rPr>
      </w:pPr>
      <w:r>
        <w:rPr>
          <w:rFonts w:ascii="宋体" w:hAnsi="宋体" w:eastAsia="宋体"/>
          <w:lang w:eastAsia="zh-CN"/>
        </w:rPr>
        <w:t>答案：D</w:t>
      </w:r>
    </w:p>
    <w:p w14:paraId="6DBA9179">
      <w:pPr>
        <w:rPr>
          <w:rFonts w:hint="eastAsia" w:ascii="宋体" w:hAnsi="宋体" w:eastAsia="宋体"/>
          <w:lang w:eastAsia="zh-CN"/>
        </w:rPr>
      </w:pPr>
      <w:r>
        <w:rPr>
          <w:rFonts w:ascii="宋体" w:hAnsi="宋体" w:eastAsia="宋体"/>
          <w:lang w:eastAsia="zh-CN"/>
        </w:rPr>
        <w:t>60. 在私域用户沉淀过程中，（）是建立个性化推荐系统的关键步骤。</w:t>
      </w:r>
    </w:p>
    <w:p w14:paraId="296BBC5B">
      <w:pPr>
        <w:rPr>
          <w:rFonts w:hint="eastAsia" w:ascii="宋体" w:hAnsi="宋体" w:eastAsia="宋体"/>
          <w:lang w:eastAsia="zh-CN"/>
        </w:rPr>
      </w:pPr>
      <w:r>
        <w:rPr>
          <w:rFonts w:ascii="宋体" w:hAnsi="宋体" w:eastAsia="宋体"/>
          <w:lang w:eastAsia="zh-CN"/>
        </w:rPr>
        <w:t>A. 频繁更换用户标签</w:t>
      </w:r>
    </w:p>
    <w:p w14:paraId="2525AA07">
      <w:pPr>
        <w:rPr>
          <w:rFonts w:hint="eastAsia" w:ascii="宋体" w:hAnsi="宋体" w:eastAsia="宋体"/>
          <w:lang w:eastAsia="zh-CN"/>
        </w:rPr>
      </w:pPr>
      <w:r>
        <w:rPr>
          <w:rFonts w:ascii="宋体" w:hAnsi="宋体" w:eastAsia="宋体"/>
          <w:lang w:eastAsia="zh-CN"/>
        </w:rPr>
        <w:t>B. 收集并分析用户数据</w:t>
      </w:r>
    </w:p>
    <w:p w14:paraId="30F8A683">
      <w:pPr>
        <w:rPr>
          <w:rFonts w:hint="eastAsia" w:ascii="宋体" w:hAnsi="宋体" w:eastAsia="宋体"/>
          <w:lang w:eastAsia="zh-CN"/>
        </w:rPr>
      </w:pPr>
      <w:r>
        <w:rPr>
          <w:rFonts w:ascii="宋体" w:hAnsi="宋体" w:eastAsia="宋体"/>
          <w:lang w:eastAsia="zh-CN"/>
        </w:rPr>
        <w:t>C. 大规模市场调研</w:t>
      </w:r>
    </w:p>
    <w:p w14:paraId="4E18AC82">
      <w:pPr>
        <w:rPr>
          <w:rFonts w:hint="eastAsia" w:ascii="宋体" w:hAnsi="宋体" w:eastAsia="宋体"/>
          <w:lang w:eastAsia="zh-CN"/>
        </w:rPr>
      </w:pPr>
      <w:r>
        <w:rPr>
          <w:rFonts w:ascii="宋体" w:hAnsi="宋体" w:eastAsia="宋体"/>
          <w:lang w:eastAsia="zh-CN"/>
        </w:rPr>
        <w:t>D. 单一渠道内容推送</w:t>
      </w:r>
    </w:p>
    <w:p w14:paraId="239EC48E">
      <w:pPr>
        <w:rPr>
          <w:rFonts w:hint="eastAsia" w:ascii="宋体" w:hAnsi="宋体" w:eastAsia="宋体"/>
          <w:lang w:eastAsia="zh-CN"/>
        </w:rPr>
      </w:pPr>
      <w:r>
        <w:rPr>
          <w:rFonts w:ascii="宋体" w:hAnsi="宋体" w:eastAsia="宋体"/>
          <w:lang w:eastAsia="zh-CN"/>
        </w:rPr>
        <w:t>答案：B</w:t>
      </w:r>
    </w:p>
    <w:p w14:paraId="1CE74073">
      <w:pPr>
        <w:rPr>
          <w:rFonts w:hint="eastAsia" w:ascii="宋体" w:hAnsi="宋体" w:eastAsia="宋体"/>
          <w:lang w:eastAsia="zh-CN"/>
        </w:rPr>
      </w:pPr>
      <w:r>
        <w:rPr>
          <w:rFonts w:ascii="宋体" w:hAnsi="宋体" w:eastAsia="宋体"/>
          <w:lang w:eastAsia="zh-CN"/>
        </w:rPr>
        <w:t>61. 直播带货通过（）的形式，向观众展示和推销商品或服务，以达到销售目的。</w:t>
      </w:r>
    </w:p>
    <w:p w14:paraId="6EA02C7A">
      <w:pPr>
        <w:rPr>
          <w:rFonts w:hint="eastAsia" w:ascii="宋体" w:hAnsi="宋体" w:eastAsia="宋体"/>
          <w:lang w:eastAsia="zh-CN"/>
        </w:rPr>
      </w:pPr>
      <w:r>
        <w:rPr>
          <w:rFonts w:ascii="宋体" w:hAnsi="宋体" w:eastAsia="宋体"/>
          <w:lang w:eastAsia="zh-CN"/>
        </w:rPr>
        <w:t>A. 实时在线直播</w:t>
      </w:r>
    </w:p>
    <w:p w14:paraId="11D74713">
      <w:pPr>
        <w:rPr>
          <w:rFonts w:hint="eastAsia" w:ascii="宋体" w:hAnsi="宋体" w:eastAsia="宋体"/>
          <w:lang w:eastAsia="zh-CN"/>
        </w:rPr>
      </w:pPr>
      <w:r>
        <w:rPr>
          <w:rFonts w:ascii="宋体" w:hAnsi="宋体" w:eastAsia="宋体"/>
          <w:lang w:eastAsia="zh-CN"/>
        </w:rPr>
        <w:t>B. 短视频发布</w:t>
      </w:r>
    </w:p>
    <w:p w14:paraId="0ACE5608">
      <w:pPr>
        <w:rPr>
          <w:rFonts w:hint="eastAsia" w:ascii="宋体" w:hAnsi="宋体" w:eastAsia="宋体"/>
          <w:lang w:eastAsia="zh-CN"/>
        </w:rPr>
      </w:pPr>
      <w:r>
        <w:rPr>
          <w:rFonts w:ascii="宋体" w:hAnsi="宋体" w:eastAsia="宋体"/>
          <w:lang w:eastAsia="zh-CN"/>
        </w:rPr>
        <w:t>C. 图文介绍</w:t>
      </w:r>
    </w:p>
    <w:p w14:paraId="28C7383D">
      <w:pPr>
        <w:rPr>
          <w:rFonts w:hint="eastAsia" w:ascii="宋体" w:hAnsi="宋体" w:eastAsia="宋体"/>
          <w:lang w:eastAsia="zh-CN"/>
        </w:rPr>
      </w:pPr>
      <w:r>
        <w:rPr>
          <w:rFonts w:ascii="宋体" w:hAnsi="宋体" w:eastAsia="宋体"/>
          <w:lang w:eastAsia="zh-CN"/>
        </w:rPr>
        <w:t>D. 预售活动</w:t>
      </w:r>
    </w:p>
    <w:p w14:paraId="7DC55300">
      <w:pPr>
        <w:rPr>
          <w:rFonts w:hint="eastAsia" w:ascii="宋体" w:hAnsi="宋体" w:eastAsia="宋体"/>
          <w:lang w:eastAsia="zh-CN"/>
        </w:rPr>
      </w:pPr>
      <w:r>
        <w:rPr>
          <w:rFonts w:ascii="宋体" w:hAnsi="宋体" w:eastAsia="宋体"/>
          <w:lang w:eastAsia="zh-CN"/>
        </w:rPr>
        <w:t>答案：A</w:t>
      </w:r>
    </w:p>
    <w:p w14:paraId="160E14D9">
      <w:pPr>
        <w:rPr>
          <w:rFonts w:hint="eastAsia" w:ascii="宋体" w:hAnsi="宋体" w:eastAsia="宋体"/>
          <w:lang w:eastAsia="zh-CN"/>
        </w:rPr>
      </w:pPr>
      <w:r>
        <w:rPr>
          <w:rFonts w:ascii="宋体" w:hAnsi="宋体" w:eastAsia="宋体"/>
          <w:lang w:eastAsia="zh-CN"/>
        </w:rPr>
        <w:t>62. 在达人营销活动策划中，选择达人的首要标准是（）与品牌或产品的相关性。</w:t>
      </w:r>
    </w:p>
    <w:p w14:paraId="35428766">
      <w:pPr>
        <w:rPr>
          <w:rFonts w:hint="eastAsia" w:ascii="宋体" w:hAnsi="宋体" w:eastAsia="宋体"/>
          <w:lang w:eastAsia="zh-CN"/>
        </w:rPr>
      </w:pPr>
      <w:r>
        <w:rPr>
          <w:rFonts w:ascii="宋体" w:hAnsi="宋体" w:eastAsia="宋体"/>
          <w:lang w:eastAsia="zh-CN"/>
        </w:rPr>
        <w:t>A. 达人的年龄</w:t>
      </w:r>
    </w:p>
    <w:p w14:paraId="5451213B">
      <w:pPr>
        <w:rPr>
          <w:rFonts w:hint="eastAsia" w:ascii="宋体" w:hAnsi="宋体" w:eastAsia="宋体"/>
          <w:lang w:eastAsia="zh-CN"/>
        </w:rPr>
      </w:pPr>
      <w:r>
        <w:rPr>
          <w:rFonts w:ascii="宋体" w:hAnsi="宋体" w:eastAsia="宋体"/>
          <w:lang w:eastAsia="zh-CN"/>
        </w:rPr>
        <w:t>B. 达人的专业领域</w:t>
      </w:r>
    </w:p>
    <w:p w14:paraId="4774B1B8">
      <w:pPr>
        <w:rPr>
          <w:rFonts w:hint="eastAsia" w:ascii="宋体" w:hAnsi="宋体" w:eastAsia="宋体"/>
          <w:lang w:eastAsia="zh-CN"/>
        </w:rPr>
      </w:pPr>
      <w:r>
        <w:rPr>
          <w:rFonts w:ascii="宋体" w:hAnsi="宋体" w:eastAsia="宋体"/>
          <w:lang w:eastAsia="zh-CN"/>
        </w:rPr>
        <w:t>C. 达人的粉丝地域分布</w:t>
      </w:r>
    </w:p>
    <w:p w14:paraId="62D2BF27">
      <w:pPr>
        <w:rPr>
          <w:rFonts w:hint="eastAsia" w:ascii="宋体" w:hAnsi="宋体" w:eastAsia="宋体"/>
          <w:lang w:eastAsia="zh-CN"/>
        </w:rPr>
      </w:pPr>
      <w:r>
        <w:rPr>
          <w:rFonts w:ascii="宋体" w:hAnsi="宋体" w:eastAsia="宋体"/>
          <w:lang w:eastAsia="zh-CN"/>
        </w:rPr>
        <w:t>D. 达人的合作费用</w:t>
      </w:r>
    </w:p>
    <w:p w14:paraId="49FC16CE">
      <w:pPr>
        <w:rPr>
          <w:rFonts w:hint="eastAsia" w:ascii="宋体" w:hAnsi="宋体" w:eastAsia="宋体"/>
          <w:lang w:eastAsia="zh-CN"/>
        </w:rPr>
      </w:pPr>
      <w:r>
        <w:rPr>
          <w:rFonts w:ascii="宋体" w:hAnsi="宋体" w:eastAsia="宋体"/>
          <w:lang w:eastAsia="zh-CN"/>
        </w:rPr>
        <w:t>答案：B</w:t>
      </w:r>
    </w:p>
    <w:p w14:paraId="6703BC4B">
      <w:pPr>
        <w:rPr>
          <w:rFonts w:hint="eastAsia" w:ascii="宋体" w:hAnsi="宋体" w:eastAsia="宋体"/>
          <w:lang w:eastAsia="zh-CN"/>
        </w:rPr>
      </w:pPr>
      <w:r>
        <w:rPr>
          <w:rFonts w:ascii="宋体" w:hAnsi="宋体" w:eastAsia="宋体"/>
          <w:lang w:eastAsia="zh-CN"/>
        </w:rPr>
        <w:t>63. 引荐流量主要来源于（）。</w:t>
      </w:r>
    </w:p>
    <w:p w14:paraId="155B72D3">
      <w:pPr>
        <w:rPr>
          <w:rFonts w:hint="eastAsia" w:ascii="宋体" w:hAnsi="宋体" w:eastAsia="宋体"/>
          <w:lang w:eastAsia="zh-CN"/>
        </w:rPr>
      </w:pPr>
      <w:r>
        <w:rPr>
          <w:rFonts w:ascii="宋体" w:hAnsi="宋体" w:eastAsia="宋体"/>
          <w:lang w:eastAsia="zh-CN"/>
        </w:rPr>
        <w:t>A. 社交媒体广告</w:t>
      </w:r>
    </w:p>
    <w:p w14:paraId="7050B981">
      <w:pPr>
        <w:rPr>
          <w:rFonts w:hint="eastAsia" w:ascii="宋体" w:hAnsi="宋体" w:eastAsia="宋体"/>
          <w:lang w:eastAsia="zh-CN"/>
        </w:rPr>
      </w:pPr>
      <w:r>
        <w:rPr>
          <w:rFonts w:ascii="宋体" w:hAnsi="宋体" w:eastAsia="宋体"/>
          <w:lang w:eastAsia="zh-CN"/>
        </w:rPr>
        <w:t>B. 搜索引擎优化（SEO）</w:t>
      </w:r>
    </w:p>
    <w:p w14:paraId="63E9742F">
      <w:pPr>
        <w:rPr>
          <w:rFonts w:hint="eastAsia" w:ascii="宋体" w:hAnsi="宋体" w:eastAsia="宋体"/>
          <w:lang w:eastAsia="zh-CN"/>
        </w:rPr>
      </w:pPr>
      <w:r>
        <w:rPr>
          <w:rFonts w:ascii="宋体" w:hAnsi="宋体" w:eastAsia="宋体"/>
          <w:lang w:eastAsia="zh-CN"/>
        </w:rPr>
        <w:t>C. 其他网站的链接</w:t>
      </w:r>
    </w:p>
    <w:p w14:paraId="0E1B25B0">
      <w:pPr>
        <w:rPr>
          <w:rFonts w:hint="eastAsia" w:ascii="宋体" w:hAnsi="宋体" w:eastAsia="宋体"/>
          <w:lang w:eastAsia="zh-CN"/>
        </w:rPr>
      </w:pPr>
      <w:r>
        <w:rPr>
          <w:rFonts w:ascii="宋体" w:hAnsi="宋体" w:eastAsia="宋体"/>
          <w:lang w:eastAsia="zh-CN"/>
        </w:rPr>
        <w:t>D. 用户直接输入网址访问</w:t>
      </w:r>
    </w:p>
    <w:p w14:paraId="42819905">
      <w:pPr>
        <w:rPr>
          <w:rFonts w:hint="eastAsia" w:ascii="宋体" w:hAnsi="宋体" w:eastAsia="宋体"/>
          <w:lang w:eastAsia="zh-CN"/>
        </w:rPr>
      </w:pPr>
      <w:r>
        <w:rPr>
          <w:rFonts w:ascii="宋体" w:hAnsi="宋体" w:eastAsia="宋体"/>
          <w:lang w:eastAsia="zh-CN"/>
        </w:rPr>
        <w:t>答案：C</w:t>
      </w:r>
    </w:p>
    <w:p w14:paraId="00D8249F">
      <w:pPr>
        <w:rPr>
          <w:rFonts w:hint="eastAsia" w:ascii="宋体" w:hAnsi="宋体" w:eastAsia="宋体"/>
          <w:lang w:eastAsia="zh-CN"/>
        </w:rPr>
      </w:pPr>
      <w:r>
        <w:rPr>
          <w:rFonts w:ascii="宋体" w:hAnsi="宋体" w:eastAsia="宋体"/>
          <w:lang w:eastAsia="zh-CN"/>
        </w:rPr>
        <w:t>64. 全媒体运营师在工作中遵循职业道德，能够明确自身的职业责任和职业义务，这体现了职业道德的（）作用。</w:t>
      </w:r>
    </w:p>
    <w:p w14:paraId="7F018607">
      <w:pPr>
        <w:rPr>
          <w:rFonts w:hint="eastAsia" w:ascii="宋体" w:hAnsi="宋体" w:eastAsia="宋体"/>
          <w:lang w:eastAsia="zh-CN"/>
        </w:rPr>
      </w:pPr>
      <w:r>
        <w:rPr>
          <w:rFonts w:ascii="宋体" w:hAnsi="宋体" w:eastAsia="宋体"/>
          <w:lang w:eastAsia="zh-CN"/>
        </w:rPr>
        <w:t>A. 提升职业素养</w:t>
      </w:r>
    </w:p>
    <w:p w14:paraId="787FC96E">
      <w:pPr>
        <w:rPr>
          <w:rFonts w:hint="eastAsia" w:ascii="宋体" w:hAnsi="宋体" w:eastAsia="宋体"/>
          <w:lang w:eastAsia="zh-CN"/>
        </w:rPr>
      </w:pPr>
      <w:r>
        <w:rPr>
          <w:rFonts w:ascii="宋体" w:hAnsi="宋体" w:eastAsia="宋体"/>
          <w:lang w:eastAsia="zh-CN"/>
        </w:rPr>
        <w:t>B. 调节职业关系</w:t>
      </w:r>
    </w:p>
    <w:p w14:paraId="595F7553">
      <w:pPr>
        <w:rPr>
          <w:rFonts w:hint="eastAsia" w:ascii="宋体" w:hAnsi="宋体" w:eastAsia="宋体"/>
          <w:lang w:eastAsia="zh-CN"/>
        </w:rPr>
      </w:pPr>
      <w:r>
        <w:rPr>
          <w:rFonts w:ascii="宋体" w:hAnsi="宋体" w:eastAsia="宋体"/>
          <w:lang w:eastAsia="zh-CN"/>
        </w:rPr>
        <w:t>C. 塑造企业文化</w:t>
      </w:r>
    </w:p>
    <w:p w14:paraId="3E24CE70">
      <w:pPr>
        <w:rPr>
          <w:rFonts w:hint="eastAsia" w:ascii="宋体" w:hAnsi="宋体" w:eastAsia="宋体"/>
          <w:lang w:eastAsia="zh-CN"/>
        </w:rPr>
      </w:pPr>
      <w:r>
        <w:rPr>
          <w:rFonts w:ascii="宋体" w:hAnsi="宋体" w:eastAsia="宋体"/>
          <w:lang w:eastAsia="zh-CN"/>
        </w:rPr>
        <w:t>D. 促进职业发展</w:t>
      </w:r>
    </w:p>
    <w:p w14:paraId="25107E00">
      <w:pPr>
        <w:rPr>
          <w:rFonts w:hint="eastAsia" w:ascii="宋体" w:hAnsi="宋体" w:eastAsia="宋体"/>
          <w:lang w:eastAsia="zh-CN"/>
        </w:rPr>
      </w:pPr>
      <w:r>
        <w:rPr>
          <w:rFonts w:ascii="宋体" w:hAnsi="宋体" w:eastAsia="宋体"/>
          <w:lang w:eastAsia="zh-CN"/>
        </w:rPr>
        <w:t>答案：B</w:t>
      </w:r>
    </w:p>
    <w:p w14:paraId="04BE7B47">
      <w:pPr>
        <w:rPr>
          <w:rFonts w:hint="eastAsia" w:ascii="宋体" w:hAnsi="宋体" w:eastAsia="宋体"/>
          <w:lang w:eastAsia="zh-CN"/>
        </w:rPr>
      </w:pPr>
      <w:r>
        <w:rPr>
          <w:rFonts w:ascii="宋体" w:hAnsi="宋体" w:eastAsia="宋体"/>
          <w:lang w:eastAsia="zh-CN"/>
        </w:rPr>
        <w:t>65. 在达人线下探店与体验活动中，（）环节是确保达人能够全面了解店铺的关键。</w:t>
      </w:r>
    </w:p>
    <w:p w14:paraId="1A8C0BE4">
      <w:pPr>
        <w:rPr>
          <w:rFonts w:hint="eastAsia" w:ascii="宋体" w:hAnsi="宋体" w:eastAsia="宋体"/>
          <w:lang w:eastAsia="zh-CN"/>
        </w:rPr>
      </w:pPr>
      <w:r>
        <w:rPr>
          <w:rFonts w:ascii="宋体" w:hAnsi="宋体" w:eastAsia="宋体"/>
          <w:lang w:eastAsia="zh-CN"/>
        </w:rPr>
        <w:t>A. 数据分析与评估</w:t>
      </w:r>
    </w:p>
    <w:p w14:paraId="09B0ED0B">
      <w:pPr>
        <w:rPr>
          <w:rFonts w:hint="eastAsia" w:ascii="宋体" w:hAnsi="宋体" w:eastAsia="宋体"/>
          <w:lang w:eastAsia="zh-CN"/>
        </w:rPr>
      </w:pPr>
      <w:r>
        <w:rPr>
          <w:rFonts w:ascii="宋体" w:hAnsi="宋体" w:eastAsia="宋体"/>
          <w:lang w:eastAsia="zh-CN"/>
        </w:rPr>
        <w:t>B. 达人筛选与沟通</w:t>
      </w:r>
    </w:p>
    <w:p w14:paraId="63826FD9">
      <w:pPr>
        <w:rPr>
          <w:rFonts w:hint="eastAsia" w:ascii="宋体" w:hAnsi="宋体" w:eastAsia="宋体"/>
          <w:lang w:eastAsia="zh-CN"/>
        </w:rPr>
      </w:pPr>
      <w:r>
        <w:rPr>
          <w:rFonts w:ascii="宋体" w:hAnsi="宋体" w:eastAsia="宋体"/>
          <w:lang w:eastAsia="zh-CN"/>
        </w:rPr>
        <w:t>C. 现场引导与协调</w:t>
      </w:r>
    </w:p>
    <w:p w14:paraId="1E09C228">
      <w:pPr>
        <w:rPr>
          <w:rFonts w:hint="eastAsia" w:ascii="宋体" w:hAnsi="宋体" w:eastAsia="宋体"/>
          <w:lang w:eastAsia="zh-CN"/>
        </w:rPr>
      </w:pPr>
      <w:r>
        <w:rPr>
          <w:rFonts w:ascii="宋体" w:hAnsi="宋体" w:eastAsia="宋体"/>
          <w:lang w:eastAsia="zh-CN"/>
        </w:rPr>
        <w:t>D. 探店方案策划</w:t>
      </w:r>
    </w:p>
    <w:p w14:paraId="776A48B4">
      <w:pPr>
        <w:rPr>
          <w:rFonts w:hint="eastAsia" w:ascii="宋体" w:hAnsi="宋体" w:eastAsia="宋体"/>
          <w:lang w:eastAsia="zh-CN"/>
        </w:rPr>
      </w:pPr>
      <w:r>
        <w:rPr>
          <w:rFonts w:ascii="宋体" w:hAnsi="宋体" w:eastAsia="宋体"/>
          <w:lang w:eastAsia="zh-CN"/>
        </w:rPr>
        <w:t>答案：D</w:t>
      </w:r>
    </w:p>
    <w:p w14:paraId="437408DE">
      <w:pPr>
        <w:rPr>
          <w:rFonts w:hint="eastAsia" w:ascii="宋体" w:hAnsi="宋体" w:eastAsia="宋体"/>
          <w:lang w:eastAsia="zh-CN"/>
        </w:rPr>
      </w:pPr>
      <w:r>
        <w:rPr>
          <w:rFonts w:ascii="宋体" w:hAnsi="宋体" w:eastAsia="宋体"/>
          <w:lang w:eastAsia="zh-CN"/>
        </w:rPr>
        <w:t>66. 外部链接建设对于增加网站流量的作用主要体现在（）。</w:t>
      </w:r>
    </w:p>
    <w:p w14:paraId="558500A4">
      <w:pPr>
        <w:rPr>
          <w:rFonts w:hint="eastAsia" w:ascii="宋体" w:hAnsi="宋体" w:eastAsia="宋体"/>
          <w:lang w:eastAsia="zh-CN"/>
        </w:rPr>
      </w:pPr>
      <w:r>
        <w:rPr>
          <w:rFonts w:ascii="宋体" w:hAnsi="宋体" w:eastAsia="宋体"/>
          <w:lang w:eastAsia="zh-CN"/>
        </w:rPr>
        <w:t>A. 增加网站的曝光度和权威性</w:t>
      </w:r>
    </w:p>
    <w:p w14:paraId="6A76852B">
      <w:pPr>
        <w:rPr>
          <w:rFonts w:hint="eastAsia" w:ascii="宋体" w:hAnsi="宋体" w:eastAsia="宋体"/>
          <w:lang w:eastAsia="zh-CN"/>
        </w:rPr>
      </w:pPr>
      <w:r>
        <w:rPr>
          <w:rFonts w:ascii="宋体" w:hAnsi="宋体" w:eastAsia="宋体"/>
          <w:lang w:eastAsia="zh-CN"/>
        </w:rPr>
        <w:t>B. 提高网站的美观度</w:t>
      </w:r>
    </w:p>
    <w:p w14:paraId="5FDFAA8C">
      <w:pPr>
        <w:rPr>
          <w:rFonts w:hint="eastAsia" w:ascii="宋体" w:hAnsi="宋体" w:eastAsia="宋体"/>
          <w:lang w:eastAsia="zh-CN"/>
        </w:rPr>
      </w:pPr>
      <w:r>
        <w:rPr>
          <w:rFonts w:ascii="宋体" w:hAnsi="宋体" w:eastAsia="宋体"/>
          <w:lang w:eastAsia="zh-CN"/>
        </w:rPr>
        <w:t>C. 加快网站的加载速度</w:t>
      </w:r>
    </w:p>
    <w:p w14:paraId="229E943A">
      <w:pPr>
        <w:rPr>
          <w:rFonts w:hint="eastAsia" w:ascii="宋体" w:hAnsi="宋体" w:eastAsia="宋体"/>
          <w:lang w:eastAsia="zh-CN"/>
        </w:rPr>
      </w:pPr>
      <w:r>
        <w:rPr>
          <w:rFonts w:ascii="宋体" w:hAnsi="宋体" w:eastAsia="宋体"/>
          <w:lang w:eastAsia="zh-CN"/>
        </w:rPr>
        <w:t>D. 改善网站的用户交互体验</w:t>
      </w:r>
    </w:p>
    <w:p w14:paraId="38A946F8">
      <w:pPr>
        <w:rPr>
          <w:rFonts w:hint="eastAsia" w:ascii="宋体" w:hAnsi="宋体" w:eastAsia="宋体"/>
          <w:lang w:eastAsia="zh-CN"/>
        </w:rPr>
      </w:pPr>
      <w:r>
        <w:rPr>
          <w:rFonts w:ascii="宋体" w:hAnsi="宋体" w:eastAsia="宋体"/>
          <w:lang w:eastAsia="zh-CN"/>
        </w:rPr>
        <w:t>答案：A</w:t>
      </w:r>
    </w:p>
    <w:p w14:paraId="51146006">
      <w:pPr>
        <w:rPr>
          <w:rFonts w:hint="eastAsia" w:ascii="宋体" w:hAnsi="宋体" w:eastAsia="宋体"/>
          <w:lang w:eastAsia="zh-CN"/>
        </w:rPr>
      </w:pPr>
      <w:r>
        <w:rPr>
          <w:rFonts w:ascii="宋体" w:hAnsi="宋体" w:eastAsia="宋体"/>
          <w:lang w:eastAsia="zh-CN"/>
        </w:rPr>
        <w:t>67. 流量价值分析在评估新业务时，（）关注的是变现产品自身能否高效率供给价值。</w:t>
      </w:r>
    </w:p>
    <w:p w14:paraId="15B4AE68">
      <w:pPr>
        <w:rPr>
          <w:rFonts w:hint="eastAsia" w:ascii="宋体" w:hAnsi="宋体" w:eastAsia="宋体"/>
          <w:lang w:eastAsia="zh-CN"/>
        </w:rPr>
      </w:pPr>
      <w:r>
        <w:rPr>
          <w:rFonts w:ascii="宋体" w:hAnsi="宋体" w:eastAsia="宋体"/>
          <w:lang w:eastAsia="zh-CN"/>
        </w:rPr>
        <w:t>A. 产品供给效率</w:t>
      </w:r>
    </w:p>
    <w:p w14:paraId="4F9398A8">
      <w:pPr>
        <w:rPr>
          <w:rFonts w:hint="eastAsia" w:ascii="宋体" w:hAnsi="宋体" w:eastAsia="宋体"/>
          <w:lang w:eastAsia="zh-CN"/>
        </w:rPr>
      </w:pPr>
      <w:r>
        <w:rPr>
          <w:rFonts w:ascii="宋体" w:hAnsi="宋体" w:eastAsia="宋体"/>
          <w:lang w:eastAsia="zh-CN"/>
        </w:rPr>
        <w:t>B. 变现市场规模</w:t>
      </w:r>
    </w:p>
    <w:p w14:paraId="6C544CCE">
      <w:pPr>
        <w:rPr>
          <w:rFonts w:hint="eastAsia" w:ascii="宋体" w:hAnsi="宋体" w:eastAsia="宋体"/>
          <w:lang w:eastAsia="zh-CN"/>
        </w:rPr>
      </w:pPr>
      <w:r>
        <w:rPr>
          <w:rFonts w:ascii="宋体" w:hAnsi="宋体" w:eastAsia="宋体"/>
          <w:lang w:eastAsia="zh-CN"/>
        </w:rPr>
        <w:t>C. 流量变现效率</w:t>
      </w:r>
    </w:p>
    <w:p w14:paraId="79136AA0">
      <w:pPr>
        <w:rPr>
          <w:rFonts w:hint="eastAsia" w:ascii="宋体" w:hAnsi="宋体" w:eastAsia="宋体"/>
          <w:lang w:eastAsia="zh-CN"/>
        </w:rPr>
      </w:pPr>
      <w:r>
        <w:rPr>
          <w:rFonts w:ascii="宋体" w:hAnsi="宋体" w:eastAsia="宋体"/>
          <w:lang w:eastAsia="zh-CN"/>
        </w:rPr>
        <w:t>D. 流量消耗比率</w:t>
      </w:r>
    </w:p>
    <w:p w14:paraId="78EE7CA0">
      <w:pPr>
        <w:rPr>
          <w:rFonts w:hint="eastAsia" w:ascii="宋体" w:hAnsi="宋体" w:eastAsia="宋体"/>
          <w:lang w:eastAsia="zh-CN"/>
        </w:rPr>
      </w:pPr>
      <w:r>
        <w:rPr>
          <w:rFonts w:ascii="宋体" w:hAnsi="宋体" w:eastAsia="宋体"/>
          <w:lang w:eastAsia="zh-CN"/>
        </w:rPr>
        <w:t>答案：A</w:t>
      </w:r>
    </w:p>
    <w:p w14:paraId="702FF3BE">
      <w:pPr>
        <w:rPr>
          <w:rFonts w:hint="eastAsia" w:ascii="宋体" w:hAnsi="宋体" w:eastAsia="宋体"/>
          <w:lang w:eastAsia="zh-CN"/>
        </w:rPr>
      </w:pPr>
      <w:r>
        <w:rPr>
          <w:rFonts w:ascii="宋体" w:hAnsi="宋体" w:eastAsia="宋体"/>
          <w:lang w:eastAsia="zh-CN"/>
        </w:rPr>
        <w:t>68. 全媒体运营师在职业活动中应恪守的基本原则，关于诚实守信方面的具体体现是（）。</w:t>
      </w:r>
    </w:p>
    <w:p w14:paraId="7AA6B655">
      <w:pPr>
        <w:rPr>
          <w:rFonts w:hint="eastAsia" w:ascii="宋体" w:hAnsi="宋体" w:eastAsia="宋体"/>
          <w:lang w:eastAsia="zh-CN"/>
        </w:rPr>
      </w:pPr>
      <w:r>
        <w:rPr>
          <w:rFonts w:ascii="宋体" w:hAnsi="宋体" w:eastAsia="宋体"/>
          <w:lang w:eastAsia="zh-CN"/>
        </w:rPr>
        <w:t>A. 严格把控工作质量，确保内容准确无误</w:t>
      </w:r>
    </w:p>
    <w:p w14:paraId="68ADD3E3">
      <w:pPr>
        <w:rPr>
          <w:rFonts w:hint="eastAsia" w:ascii="宋体" w:hAnsi="宋体" w:eastAsia="宋体"/>
          <w:lang w:eastAsia="zh-CN"/>
        </w:rPr>
      </w:pPr>
      <w:r>
        <w:rPr>
          <w:rFonts w:ascii="宋体" w:hAnsi="宋体" w:eastAsia="宋体"/>
          <w:lang w:eastAsia="zh-CN"/>
        </w:rPr>
        <w:t>B. 勇于尝试新的运营策略和方法</w:t>
      </w:r>
    </w:p>
    <w:p w14:paraId="6FA692CA">
      <w:pPr>
        <w:rPr>
          <w:rFonts w:hint="eastAsia" w:ascii="宋体" w:hAnsi="宋体" w:eastAsia="宋体"/>
          <w:lang w:eastAsia="zh-CN"/>
        </w:rPr>
      </w:pPr>
      <w:r>
        <w:rPr>
          <w:rFonts w:ascii="宋体" w:hAnsi="宋体" w:eastAsia="宋体"/>
          <w:lang w:eastAsia="zh-CN"/>
        </w:rPr>
        <w:t>C. 不断学习新知识、新技能，提升专业素养</w:t>
      </w:r>
    </w:p>
    <w:p w14:paraId="645A3BBA">
      <w:pPr>
        <w:rPr>
          <w:rFonts w:hint="eastAsia" w:ascii="宋体" w:hAnsi="宋体" w:eastAsia="宋体"/>
          <w:lang w:eastAsia="zh-CN"/>
        </w:rPr>
      </w:pPr>
      <w:r>
        <w:rPr>
          <w:rFonts w:ascii="宋体" w:hAnsi="宋体" w:eastAsia="宋体"/>
          <w:lang w:eastAsia="zh-CN"/>
        </w:rPr>
        <w:t>D. 在工作中保持高度的诚信，不虚假宣传</w:t>
      </w:r>
    </w:p>
    <w:p w14:paraId="74B24195">
      <w:pPr>
        <w:rPr>
          <w:rFonts w:hint="eastAsia" w:ascii="宋体" w:hAnsi="宋体" w:eastAsia="宋体"/>
          <w:lang w:eastAsia="zh-CN"/>
        </w:rPr>
      </w:pPr>
      <w:r>
        <w:rPr>
          <w:rFonts w:ascii="宋体" w:hAnsi="宋体" w:eastAsia="宋体"/>
          <w:lang w:eastAsia="zh-CN"/>
        </w:rPr>
        <w:t>答案：D</w:t>
      </w:r>
    </w:p>
    <w:p w14:paraId="758AEA5C">
      <w:pPr>
        <w:rPr>
          <w:rFonts w:hint="eastAsia" w:ascii="宋体" w:hAnsi="宋体" w:eastAsia="宋体"/>
          <w:lang w:eastAsia="zh-CN"/>
        </w:rPr>
      </w:pPr>
      <w:r>
        <w:rPr>
          <w:rFonts w:ascii="宋体" w:hAnsi="宋体" w:eastAsia="宋体"/>
          <w:lang w:eastAsia="zh-CN"/>
        </w:rPr>
        <w:t>69. 移动设备端自适应显示中，（）允许页面元素根据可用空间进行伸缩。</w:t>
      </w:r>
    </w:p>
    <w:p w14:paraId="6D4DC7BA">
      <w:pPr>
        <w:rPr>
          <w:rFonts w:hint="eastAsia" w:ascii="宋体" w:hAnsi="宋体" w:eastAsia="宋体"/>
          <w:lang w:eastAsia="zh-CN"/>
        </w:rPr>
      </w:pPr>
      <w:r>
        <w:rPr>
          <w:rFonts w:ascii="宋体" w:hAnsi="宋体" w:eastAsia="宋体"/>
          <w:lang w:eastAsia="zh-CN"/>
        </w:rPr>
        <w:t>A. 弹性布局</w:t>
      </w:r>
    </w:p>
    <w:p w14:paraId="5BF41198">
      <w:pPr>
        <w:rPr>
          <w:rFonts w:hint="eastAsia" w:ascii="宋体" w:hAnsi="宋体" w:eastAsia="宋体"/>
          <w:lang w:eastAsia="zh-CN"/>
        </w:rPr>
      </w:pPr>
      <w:r>
        <w:rPr>
          <w:rFonts w:ascii="宋体" w:hAnsi="宋体" w:eastAsia="宋体"/>
          <w:lang w:eastAsia="zh-CN"/>
        </w:rPr>
        <w:t>B. 静态布局</w:t>
      </w:r>
    </w:p>
    <w:p w14:paraId="3D53EB21">
      <w:pPr>
        <w:rPr>
          <w:rFonts w:hint="eastAsia" w:ascii="宋体" w:hAnsi="宋体" w:eastAsia="宋体"/>
          <w:lang w:eastAsia="zh-CN"/>
        </w:rPr>
      </w:pPr>
      <w:r>
        <w:rPr>
          <w:rFonts w:ascii="宋体" w:hAnsi="宋体" w:eastAsia="宋体"/>
          <w:lang w:eastAsia="zh-CN"/>
        </w:rPr>
        <w:t>C. 绝对定位布局</w:t>
      </w:r>
    </w:p>
    <w:p w14:paraId="577034F1">
      <w:pPr>
        <w:rPr>
          <w:rFonts w:hint="eastAsia" w:ascii="宋体" w:hAnsi="宋体" w:eastAsia="宋体"/>
          <w:lang w:eastAsia="zh-CN"/>
        </w:rPr>
      </w:pPr>
      <w:r>
        <w:rPr>
          <w:rFonts w:ascii="宋体" w:hAnsi="宋体" w:eastAsia="宋体"/>
          <w:lang w:eastAsia="zh-CN"/>
        </w:rPr>
        <w:t>D. 固定宽度布局</w:t>
      </w:r>
    </w:p>
    <w:p w14:paraId="06ABE73B">
      <w:pPr>
        <w:rPr>
          <w:rFonts w:hint="eastAsia" w:ascii="宋体" w:hAnsi="宋体" w:eastAsia="宋体"/>
          <w:lang w:eastAsia="zh-CN"/>
        </w:rPr>
      </w:pPr>
      <w:r>
        <w:rPr>
          <w:rFonts w:ascii="宋体" w:hAnsi="宋体" w:eastAsia="宋体"/>
          <w:lang w:eastAsia="zh-CN"/>
        </w:rPr>
        <w:t>答案：A</w:t>
      </w:r>
    </w:p>
    <w:p w14:paraId="0BD28892">
      <w:pPr>
        <w:rPr>
          <w:rFonts w:hint="eastAsia" w:ascii="宋体" w:hAnsi="宋体" w:eastAsia="宋体"/>
          <w:lang w:eastAsia="zh-CN"/>
        </w:rPr>
      </w:pPr>
      <w:r>
        <w:rPr>
          <w:rFonts w:ascii="宋体" w:hAnsi="宋体" w:eastAsia="宋体"/>
          <w:lang w:eastAsia="zh-CN"/>
        </w:rPr>
        <w:t>70. 在进行关键词优化时，关键词的合理使用应包含在（）。</w:t>
      </w:r>
    </w:p>
    <w:p w14:paraId="26CDFD1E">
      <w:pPr>
        <w:rPr>
          <w:rFonts w:hint="eastAsia" w:ascii="宋体" w:hAnsi="宋体" w:eastAsia="宋体"/>
          <w:lang w:eastAsia="zh-CN"/>
        </w:rPr>
      </w:pPr>
      <w:r>
        <w:rPr>
          <w:rFonts w:ascii="宋体" w:hAnsi="宋体" w:eastAsia="宋体"/>
          <w:lang w:eastAsia="zh-CN"/>
        </w:rPr>
        <w:t>A. 内容标题、摘要、正文</w:t>
      </w:r>
    </w:p>
    <w:p w14:paraId="47742497">
      <w:pPr>
        <w:rPr>
          <w:rFonts w:hint="eastAsia" w:ascii="宋体" w:hAnsi="宋体" w:eastAsia="宋体"/>
          <w:lang w:eastAsia="zh-CN"/>
        </w:rPr>
      </w:pPr>
      <w:r>
        <w:rPr>
          <w:rFonts w:ascii="宋体" w:hAnsi="宋体" w:eastAsia="宋体"/>
          <w:lang w:eastAsia="zh-CN"/>
        </w:rPr>
        <w:t>B. 内容开头</w:t>
      </w:r>
    </w:p>
    <w:p w14:paraId="4DAC93A4">
      <w:pPr>
        <w:rPr>
          <w:rFonts w:hint="eastAsia" w:ascii="宋体" w:hAnsi="宋体" w:eastAsia="宋体"/>
          <w:lang w:eastAsia="zh-CN"/>
        </w:rPr>
      </w:pPr>
      <w:r>
        <w:rPr>
          <w:rFonts w:ascii="宋体" w:hAnsi="宋体" w:eastAsia="宋体"/>
          <w:lang w:eastAsia="zh-CN"/>
        </w:rPr>
        <w:t>C. 内容结尾</w:t>
      </w:r>
    </w:p>
    <w:p w14:paraId="70A8CBCC">
      <w:pPr>
        <w:rPr>
          <w:rFonts w:hint="eastAsia" w:ascii="宋体" w:hAnsi="宋体" w:eastAsia="宋体"/>
          <w:lang w:eastAsia="zh-CN"/>
        </w:rPr>
      </w:pPr>
      <w:r>
        <w:rPr>
          <w:rFonts w:ascii="宋体" w:hAnsi="宋体" w:eastAsia="宋体"/>
          <w:lang w:eastAsia="zh-CN"/>
        </w:rPr>
        <w:t>D. 用户评论区</w:t>
      </w:r>
    </w:p>
    <w:p w14:paraId="169F4D6B">
      <w:pPr>
        <w:rPr>
          <w:rFonts w:hint="eastAsia" w:ascii="宋体" w:hAnsi="宋体" w:eastAsia="宋体"/>
          <w:lang w:eastAsia="zh-CN"/>
        </w:rPr>
      </w:pPr>
      <w:r>
        <w:rPr>
          <w:rFonts w:ascii="宋体" w:hAnsi="宋体" w:eastAsia="宋体"/>
          <w:lang w:eastAsia="zh-CN"/>
        </w:rPr>
        <w:t>答案：A</w:t>
      </w:r>
    </w:p>
    <w:p w14:paraId="7869C288">
      <w:pPr>
        <w:rPr>
          <w:rFonts w:hint="eastAsia" w:ascii="宋体" w:hAnsi="宋体" w:eastAsia="宋体"/>
          <w:lang w:eastAsia="zh-CN"/>
        </w:rPr>
      </w:pPr>
      <w:r>
        <w:rPr>
          <w:rFonts w:ascii="宋体" w:hAnsi="宋体" w:eastAsia="宋体"/>
          <w:lang w:eastAsia="zh-CN"/>
        </w:rPr>
        <w:t>71. 短视频矩阵主账号作为品牌形象的主要代表，其核心特点是（）。</w:t>
      </w:r>
    </w:p>
    <w:p w14:paraId="0C58D23F">
      <w:pPr>
        <w:rPr>
          <w:rFonts w:hint="eastAsia" w:ascii="宋体" w:hAnsi="宋体" w:eastAsia="宋体"/>
          <w:lang w:eastAsia="zh-CN"/>
        </w:rPr>
      </w:pPr>
      <w:r>
        <w:rPr>
          <w:rFonts w:ascii="宋体" w:hAnsi="宋体" w:eastAsia="宋体"/>
          <w:lang w:eastAsia="zh-CN"/>
        </w:rPr>
        <w:t>A. 内容发布频率最高</w:t>
      </w:r>
    </w:p>
    <w:p w14:paraId="468671A9">
      <w:pPr>
        <w:rPr>
          <w:rFonts w:hint="eastAsia" w:ascii="宋体" w:hAnsi="宋体" w:eastAsia="宋体"/>
          <w:lang w:eastAsia="zh-CN"/>
        </w:rPr>
      </w:pPr>
      <w:r>
        <w:rPr>
          <w:rFonts w:ascii="宋体" w:hAnsi="宋体" w:eastAsia="宋体"/>
          <w:lang w:eastAsia="zh-CN"/>
        </w:rPr>
        <w:t>B. 粉丝数量最多</w:t>
      </w:r>
    </w:p>
    <w:p w14:paraId="2EC331C5">
      <w:pPr>
        <w:rPr>
          <w:rFonts w:hint="eastAsia" w:ascii="宋体" w:hAnsi="宋体" w:eastAsia="宋体"/>
          <w:lang w:eastAsia="zh-CN"/>
        </w:rPr>
      </w:pPr>
      <w:r>
        <w:rPr>
          <w:rFonts w:ascii="宋体" w:hAnsi="宋体" w:eastAsia="宋体"/>
          <w:lang w:eastAsia="zh-CN"/>
        </w:rPr>
        <w:t>C. 运营成本最低</w:t>
      </w:r>
    </w:p>
    <w:p w14:paraId="11591016">
      <w:pPr>
        <w:rPr>
          <w:rFonts w:hint="eastAsia" w:ascii="宋体" w:hAnsi="宋体" w:eastAsia="宋体"/>
          <w:lang w:eastAsia="zh-CN"/>
        </w:rPr>
      </w:pPr>
      <w:r>
        <w:rPr>
          <w:rFonts w:ascii="宋体" w:hAnsi="宋体" w:eastAsia="宋体"/>
          <w:lang w:eastAsia="zh-CN"/>
        </w:rPr>
        <w:t>D. 视觉与内容上高度一致</w:t>
      </w:r>
    </w:p>
    <w:p w14:paraId="20CAD457">
      <w:pPr>
        <w:rPr>
          <w:rFonts w:hint="eastAsia" w:ascii="宋体" w:hAnsi="宋体" w:eastAsia="宋体"/>
          <w:lang w:eastAsia="zh-CN"/>
        </w:rPr>
      </w:pPr>
      <w:r>
        <w:rPr>
          <w:rFonts w:ascii="宋体" w:hAnsi="宋体" w:eastAsia="宋体"/>
          <w:lang w:eastAsia="zh-CN"/>
        </w:rPr>
        <w:t>答案：D</w:t>
      </w:r>
    </w:p>
    <w:p w14:paraId="2040D7DD">
      <w:pPr>
        <w:rPr>
          <w:rFonts w:hint="eastAsia" w:ascii="宋体" w:hAnsi="宋体" w:eastAsia="宋体"/>
          <w:lang w:eastAsia="zh-CN"/>
        </w:rPr>
      </w:pPr>
      <w:r>
        <w:rPr>
          <w:rFonts w:ascii="宋体" w:hAnsi="宋体" w:eastAsia="宋体"/>
          <w:lang w:eastAsia="zh-CN"/>
        </w:rPr>
        <w:t>72. 在全媒体运营中，创作计划的一个重要目的是确保内容创作的（）。</w:t>
      </w:r>
    </w:p>
    <w:p w14:paraId="72A5ECFC">
      <w:pPr>
        <w:rPr>
          <w:rFonts w:hint="eastAsia" w:ascii="宋体" w:hAnsi="宋体" w:eastAsia="宋体"/>
          <w:lang w:eastAsia="zh-CN"/>
        </w:rPr>
      </w:pPr>
      <w:r>
        <w:rPr>
          <w:rFonts w:ascii="宋体" w:hAnsi="宋体" w:eastAsia="宋体"/>
          <w:lang w:eastAsia="zh-CN"/>
        </w:rPr>
        <w:t>A. 及时性</w:t>
      </w:r>
    </w:p>
    <w:p w14:paraId="6281661F">
      <w:pPr>
        <w:rPr>
          <w:rFonts w:hint="eastAsia" w:ascii="宋体" w:hAnsi="宋体" w:eastAsia="宋体"/>
          <w:lang w:eastAsia="zh-CN"/>
        </w:rPr>
      </w:pPr>
      <w:r>
        <w:rPr>
          <w:rFonts w:ascii="宋体" w:hAnsi="宋体" w:eastAsia="宋体"/>
          <w:lang w:eastAsia="zh-CN"/>
        </w:rPr>
        <w:t>B. 创新性</w:t>
      </w:r>
    </w:p>
    <w:p w14:paraId="1937A6BB">
      <w:pPr>
        <w:rPr>
          <w:rFonts w:hint="eastAsia" w:ascii="宋体" w:hAnsi="宋体" w:eastAsia="宋体"/>
          <w:lang w:eastAsia="zh-CN"/>
        </w:rPr>
      </w:pPr>
      <w:r>
        <w:rPr>
          <w:rFonts w:ascii="宋体" w:hAnsi="宋体" w:eastAsia="宋体"/>
          <w:lang w:eastAsia="zh-CN"/>
        </w:rPr>
        <w:t>C. 多样性</w:t>
      </w:r>
    </w:p>
    <w:p w14:paraId="070403E4">
      <w:pPr>
        <w:rPr>
          <w:rFonts w:hint="eastAsia" w:ascii="宋体" w:hAnsi="宋体" w:eastAsia="宋体"/>
          <w:lang w:eastAsia="zh-CN"/>
        </w:rPr>
      </w:pPr>
      <w:r>
        <w:rPr>
          <w:rFonts w:ascii="宋体" w:hAnsi="宋体" w:eastAsia="宋体"/>
          <w:lang w:eastAsia="zh-CN"/>
        </w:rPr>
        <w:t>D. 高效性</w:t>
      </w:r>
    </w:p>
    <w:p w14:paraId="4015FEE5">
      <w:pPr>
        <w:rPr>
          <w:rFonts w:hint="eastAsia" w:ascii="宋体" w:hAnsi="宋体" w:eastAsia="宋体"/>
          <w:lang w:eastAsia="zh-CN"/>
        </w:rPr>
      </w:pPr>
      <w:r>
        <w:rPr>
          <w:rFonts w:ascii="宋体" w:hAnsi="宋体" w:eastAsia="宋体"/>
          <w:lang w:eastAsia="zh-CN"/>
        </w:rPr>
        <w:t>答案：D</w:t>
      </w:r>
    </w:p>
    <w:p w14:paraId="26E07275">
      <w:pPr>
        <w:rPr>
          <w:rFonts w:hint="eastAsia" w:ascii="宋体" w:hAnsi="宋体" w:eastAsia="宋体"/>
          <w:lang w:eastAsia="zh-CN"/>
        </w:rPr>
      </w:pPr>
      <w:r>
        <w:rPr>
          <w:rFonts w:ascii="宋体" w:hAnsi="宋体" w:eastAsia="宋体"/>
          <w:lang w:eastAsia="zh-CN"/>
        </w:rPr>
        <w:t>73. 在全媒体运营中，增值服务付费策略的成功与否，很大程度上取决于（）的质量。</w:t>
      </w:r>
    </w:p>
    <w:p w14:paraId="0B93AF20">
      <w:pPr>
        <w:rPr>
          <w:rFonts w:hint="eastAsia" w:ascii="宋体" w:hAnsi="宋体" w:eastAsia="宋体"/>
          <w:lang w:eastAsia="zh-CN"/>
        </w:rPr>
      </w:pPr>
      <w:r>
        <w:rPr>
          <w:rFonts w:ascii="宋体" w:hAnsi="宋体" w:eastAsia="宋体"/>
          <w:lang w:eastAsia="zh-CN"/>
        </w:rPr>
        <w:t>A. 提供的增值服务</w:t>
      </w:r>
    </w:p>
    <w:p w14:paraId="3BB21014">
      <w:pPr>
        <w:rPr>
          <w:rFonts w:hint="eastAsia" w:ascii="宋体" w:hAnsi="宋体" w:eastAsia="宋体"/>
          <w:lang w:eastAsia="zh-CN"/>
        </w:rPr>
      </w:pPr>
      <w:r>
        <w:rPr>
          <w:rFonts w:ascii="宋体" w:hAnsi="宋体" w:eastAsia="宋体"/>
          <w:lang w:eastAsia="zh-CN"/>
        </w:rPr>
        <w:t>B. 广告内容</w:t>
      </w:r>
    </w:p>
    <w:p w14:paraId="391FA49C">
      <w:pPr>
        <w:rPr>
          <w:rFonts w:hint="eastAsia" w:ascii="宋体" w:hAnsi="宋体" w:eastAsia="宋体"/>
          <w:lang w:eastAsia="zh-CN"/>
        </w:rPr>
      </w:pPr>
      <w:r>
        <w:rPr>
          <w:rFonts w:ascii="宋体" w:hAnsi="宋体" w:eastAsia="宋体"/>
          <w:lang w:eastAsia="zh-CN"/>
        </w:rPr>
        <w:t>C. 用户调研</w:t>
      </w:r>
    </w:p>
    <w:p w14:paraId="0DFACA3E">
      <w:pPr>
        <w:rPr>
          <w:rFonts w:hint="eastAsia" w:ascii="宋体" w:hAnsi="宋体" w:eastAsia="宋体"/>
          <w:lang w:eastAsia="zh-CN"/>
        </w:rPr>
      </w:pPr>
      <w:r>
        <w:rPr>
          <w:rFonts w:ascii="宋体" w:hAnsi="宋体" w:eastAsia="宋体"/>
          <w:lang w:eastAsia="zh-CN"/>
        </w:rPr>
        <w:t>D. 数据分析工具</w:t>
      </w:r>
    </w:p>
    <w:p w14:paraId="692D70A2">
      <w:pPr>
        <w:rPr>
          <w:rFonts w:hint="eastAsia" w:ascii="宋体" w:hAnsi="宋体" w:eastAsia="宋体"/>
          <w:lang w:eastAsia="zh-CN"/>
        </w:rPr>
      </w:pPr>
      <w:r>
        <w:rPr>
          <w:rFonts w:ascii="宋体" w:hAnsi="宋体" w:eastAsia="宋体"/>
          <w:lang w:eastAsia="zh-CN"/>
        </w:rPr>
        <w:t>答案：A</w:t>
      </w:r>
    </w:p>
    <w:p w14:paraId="0F46D4F7">
      <w:pPr>
        <w:rPr>
          <w:rFonts w:hint="eastAsia" w:ascii="宋体" w:hAnsi="宋体" w:eastAsia="宋体"/>
          <w:lang w:eastAsia="zh-CN"/>
        </w:rPr>
      </w:pPr>
      <w:r>
        <w:rPr>
          <w:rFonts w:ascii="宋体" w:hAnsi="宋体" w:eastAsia="宋体"/>
          <w:lang w:eastAsia="zh-CN"/>
        </w:rPr>
        <w:t>74. 全媒体运营师在进行热门话题营销时，首先需要具备的关键能力是（）。</w:t>
      </w:r>
    </w:p>
    <w:p w14:paraId="2B64C09A">
      <w:pPr>
        <w:rPr>
          <w:rFonts w:hint="eastAsia" w:ascii="宋体" w:hAnsi="宋体" w:eastAsia="宋体"/>
          <w:lang w:eastAsia="zh-CN"/>
        </w:rPr>
      </w:pPr>
      <w:r>
        <w:rPr>
          <w:rFonts w:ascii="宋体" w:hAnsi="宋体" w:eastAsia="宋体"/>
          <w:lang w:eastAsia="zh-CN"/>
        </w:rPr>
        <w:t>A. 敏锐的市场洞察力和快速反应能力</w:t>
      </w:r>
    </w:p>
    <w:p w14:paraId="533DA89D">
      <w:pPr>
        <w:rPr>
          <w:rFonts w:hint="eastAsia" w:ascii="宋体" w:hAnsi="宋体" w:eastAsia="宋体"/>
          <w:lang w:eastAsia="zh-CN"/>
        </w:rPr>
      </w:pPr>
      <w:r>
        <w:rPr>
          <w:rFonts w:ascii="宋体" w:hAnsi="宋体" w:eastAsia="宋体"/>
          <w:lang w:eastAsia="zh-CN"/>
        </w:rPr>
        <w:t>B. 强大的内容创作能力</w:t>
      </w:r>
    </w:p>
    <w:p w14:paraId="7F7A729C">
      <w:pPr>
        <w:rPr>
          <w:rFonts w:hint="eastAsia" w:ascii="宋体" w:hAnsi="宋体" w:eastAsia="宋体"/>
          <w:lang w:eastAsia="zh-CN"/>
        </w:rPr>
      </w:pPr>
      <w:r>
        <w:rPr>
          <w:rFonts w:ascii="宋体" w:hAnsi="宋体" w:eastAsia="宋体"/>
          <w:lang w:eastAsia="zh-CN"/>
        </w:rPr>
        <w:t>C. 跨平台合作协调能力</w:t>
      </w:r>
    </w:p>
    <w:p w14:paraId="178BDA3D">
      <w:pPr>
        <w:rPr>
          <w:rFonts w:hint="eastAsia" w:ascii="宋体" w:hAnsi="宋体" w:eastAsia="宋体"/>
          <w:lang w:eastAsia="zh-CN"/>
        </w:rPr>
      </w:pPr>
      <w:r>
        <w:rPr>
          <w:rFonts w:ascii="宋体" w:hAnsi="宋体" w:eastAsia="宋体"/>
          <w:lang w:eastAsia="zh-CN"/>
        </w:rPr>
        <w:t>D. 全面的数据分析技能</w:t>
      </w:r>
    </w:p>
    <w:p w14:paraId="6B400A88">
      <w:pPr>
        <w:rPr>
          <w:rFonts w:hint="eastAsia" w:ascii="宋体" w:hAnsi="宋体" w:eastAsia="宋体"/>
          <w:lang w:eastAsia="zh-CN"/>
        </w:rPr>
      </w:pPr>
      <w:r>
        <w:rPr>
          <w:rFonts w:ascii="宋体" w:hAnsi="宋体" w:eastAsia="宋体"/>
          <w:lang w:eastAsia="zh-CN"/>
        </w:rPr>
        <w:t>答案：A</w:t>
      </w:r>
    </w:p>
    <w:p w14:paraId="12E10256">
      <w:pPr>
        <w:rPr>
          <w:rFonts w:hint="eastAsia" w:ascii="宋体" w:hAnsi="宋体" w:eastAsia="宋体"/>
          <w:lang w:eastAsia="zh-CN"/>
        </w:rPr>
      </w:pPr>
      <w:r>
        <w:rPr>
          <w:rFonts w:ascii="宋体" w:hAnsi="宋体" w:eastAsia="宋体"/>
          <w:lang w:eastAsia="zh-CN"/>
        </w:rPr>
        <w:t>75. 全媒体运营师在网络直播营销活动中，应确保广告内容的（），以避免触犯《广告法》的相关规定。</w:t>
      </w:r>
    </w:p>
    <w:p w14:paraId="5D236BB1">
      <w:pPr>
        <w:rPr>
          <w:rFonts w:hint="eastAsia" w:ascii="宋体" w:hAnsi="宋体" w:eastAsia="宋体"/>
          <w:lang w:eastAsia="zh-CN"/>
        </w:rPr>
      </w:pPr>
      <w:r>
        <w:rPr>
          <w:rFonts w:ascii="宋体" w:hAnsi="宋体" w:eastAsia="宋体"/>
          <w:lang w:eastAsia="zh-CN"/>
        </w:rPr>
        <w:t>A. 创新性</w:t>
      </w:r>
    </w:p>
    <w:p w14:paraId="32E745F6">
      <w:pPr>
        <w:rPr>
          <w:rFonts w:hint="eastAsia" w:ascii="宋体" w:hAnsi="宋体" w:eastAsia="宋体"/>
          <w:lang w:eastAsia="zh-CN"/>
        </w:rPr>
      </w:pPr>
      <w:r>
        <w:rPr>
          <w:rFonts w:ascii="宋体" w:hAnsi="宋体" w:eastAsia="宋体"/>
          <w:lang w:eastAsia="zh-CN"/>
        </w:rPr>
        <w:t>B. 真实性与合法性</w:t>
      </w:r>
    </w:p>
    <w:p w14:paraId="6D73ADFB">
      <w:pPr>
        <w:rPr>
          <w:rFonts w:hint="eastAsia" w:ascii="宋体" w:hAnsi="宋体" w:eastAsia="宋体"/>
          <w:lang w:eastAsia="zh-CN"/>
        </w:rPr>
      </w:pPr>
      <w:r>
        <w:rPr>
          <w:rFonts w:ascii="宋体" w:hAnsi="宋体" w:eastAsia="宋体"/>
          <w:lang w:eastAsia="zh-CN"/>
        </w:rPr>
        <w:t>C. 吸引力</w:t>
      </w:r>
    </w:p>
    <w:p w14:paraId="09E65832">
      <w:pPr>
        <w:rPr>
          <w:rFonts w:hint="eastAsia" w:ascii="宋体" w:hAnsi="宋体" w:eastAsia="宋体"/>
          <w:lang w:eastAsia="zh-CN"/>
        </w:rPr>
      </w:pPr>
      <w:r>
        <w:rPr>
          <w:rFonts w:ascii="宋体" w:hAnsi="宋体" w:eastAsia="宋体"/>
          <w:lang w:eastAsia="zh-CN"/>
        </w:rPr>
        <w:t>D. 传播效率</w:t>
      </w:r>
    </w:p>
    <w:p w14:paraId="64D219C1">
      <w:pPr>
        <w:rPr>
          <w:rFonts w:hint="eastAsia" w:ascii="宋体" w:hAnsi="宋体" w:eastAsia="宋体"/>
          <w:lang w:eastAsia="zh-CN"/>
        </w:rPr>
      </w:pPr>
      <w:r>
        <w:rPr>
          <w:rFonts w:ascii="宋体" w:hAnsi="宋体" w:eastAsia="宋体"/>
          <w:lang w:eastAsia="zh-CN"/>
        </w:rPr>
        <w:t>答案：B</w:t>
      </w:r>
    </w:p>
    <w:p w14:paraId="6B32E5AA">
      <w:pPr>
        <w:rPr>
          <w:rFonts w:hint="eastAsia" w:ascii="宋体" w:hAnsi="宋体" w:eastAsia="宋体"/>
          <w:lang w:eastAsia="zh-CN"/>
        </w:rPr>
      </w:pPr>
      <w:r>
        <w:rPr>
          <w:rFonts w:ascii="宋体" w:hAnsi="宋体" w:eastAsia="宋体"/>
          <w:lang w:eastAsia="zh-CN"/>
        </w:rPr>
        <w:t>76. 在制定新品营销推广方案时，选择推广渠道的首要原则是（）。</w:t>
      </w:r>
    </w:p>
    <w:p w14:paraId="1AA1A1D2">
      <w:pPr>
        <w:rPr>
          <w:rFonts w:hint="eastAsia" w:ascii="宋体" w:hAnsi="宋体" w:eastAsia="宋体"/>
          <w:lang w:eastAsia="zh-CN"/>
        </w:rPr>
      </w:pPr>
      <w:r>
        <w:rPr>
          <w:rFonts w:ascii="宋体" w:hAnsi="宋体" w:eastAsia="宋体"/>
          <w:lang w:eastAsia="zh-CN"/>
        </w:rPr>
        <w:t>A. 渠道必须覆盖所有目标受众</w:t>
      </w:r>
    </w:p>
    <w:p w14:paraId="45C9C0E4">
      <w:pPr>
        <w:rPr>
          <w:rFonts w:hint="eastAsia" w:ascii="宋体" w:hAnsi="宋体" w:eastAsia="宋体"/>
          <w:lang w:eastAsia="zh-CN"/>
        </w:rPr>
      </w:pPr>
      <w:r>
        <w:rPr>
          <w:rFonts w:ascii="宋体" w:hAnsi="宋体" w:eastAsia="宋体"/>
          <w:lang w:eastAsia="zh-CN"/>
        </w:rPr>
        <w:t>B. 渠道的用户活跃度越高越好</w:t>
      </w:r>
    </w:p>
    <w:p w14:paraId="67F9CF3B">
      <w:pPr>
        <w:rPr>
          <w:rFonts w:hint="eastAsia" w:ascii="宋体" w:hAnsi="宋体" w:eastAsia="宋体"/>
          <w:lang w:eastAsia="zh-CN"/>
        </w:rPr>
      </w:pPr>
      <w:r>
        <w:rPr>
          <w:rFonts w:ascii="宋体" w:hAnsi="宋体" w:eastAsia="宋体"/>
          <w:lang w:eastAsia="zh-CN"/>
        </w:rPr>
        <w:t>C. 渠道选择应基于目标受众的匹配度</w:t>
      </w:r>
    </w:p>
    <w:p w14:paraId="758FF38E">
      <w:pPr>
        <w:rPr>
          <w:rFonts w:hint="eastAsia" w:ascii="宋体" w:hAnsi="宋体" w:eastAsia="宋体"/>
          <w:lang w:eastAsia="zh-CN"/>
        </w:rPr>
      </w:pPr>
      <w:r>
        <w:rPr>
          <w:rFonts w:ascii="宋体" w:hAnsi="宋体" w:eastAsia="宋体"/>
          <w:lang w:eastAsia="zh-CN"/>
        </w:rPr>
        <w:t>D. 渠道的广告投放成本越低越好</w:t>
      </w:r>
    </w:p>
    <w:p w14:paraId="2E7F88B8">
      <w:pPr>
        <w:rPr>
          <w:rFonts w:hint="eastAsia" w:ascii="宋体" w:hAnsi="宋体" w:eastAsia="宋体"/>
          <w:lang w:eastAsia="zh-CN"/>
        </w:rPr>
      </w:pPr>
      <w:r>
        <w:rPr>
          <w:rFonts w:ascii="宋体" w:hAnsi="宋体" w:eastAsia="宋体"/>
          <w:lang w:eastAsia="zh-CN"/>
        </w:rPr>
        <w:t>答案：C</w:t>
      </w:r>
    </w:p>
    <w:p w14:paraId="6DACD7AD">
      <w:pPr>
        <w:rPr>
          <w:rFonts w:hint="eastAsia" w:ascii="宋体" w:hAnsi="宋体" w:eastAsia="宋体"/>
          <w:lang w:eastAsia="zh-CN"/>
        </w:rPr>
      </w:pPr>
      <w:r>
        <w:rPr>
          <w:rFonts w:ascii="宋体" w:hAnsi="宋体" w:eastAsia="宋体"/>
          <w:lang w:eastAsia="zh-CN"/>
        </w:rPr>
        <w:t>77. 短视频矩阵账号是指在多个短视频平台上注册并运营的账号体系，它旨在实现（）等目标。</w:t>
      </w:r>
    </w:p>
    <w:p w14:paraId="1ADB0A13">
      <w:pPr>
        <w:rPr>
          <w:rFonts w:hint="eastAsia" w:ascii="宋体" w:hAnsi="宋体" w:eastAsia="宋体"/>
          <w:lang w:eastAsia="zh-CN"/>
        </w:rPr>
      </w:pPr>
      <w:r>
        <w:rPr>
          <w:rFonts w:ascii="宋体" w:hAnsi="宋体" w:eastAsia="宋体"/>
          <w:lang w:eastAsia="zh-CN"/>
        </w:rPr>
        <w:t>A. 单平台内容发布</w:t>
      </w:r>
    </w:p>
    <w:p w14:paraId="601E490D">
      <w:pPr>
        <w:rPr>
          <w:rFonts w:hint="eastAsia" w:ascii="宋体" w:hAnsi="宋体" w:eastAsia="宋体"/>
          <w:lang w:eastAsia="zh-CN"/>
        </w:rPr>
      </w:pPr>
      <w:r>
        <w:rPr>
          <w:rFonts w:ascii="宋体" w:hAnsi="宋体" w:eastAsia="宋体"/>
          <w:lang w:eastAsia="zh-CN"/>
        </w:rPr>
        <w:t>B. 多平台内容同步发布、互动引流、粉丝积累</w:t>
      </w:r>
    </w:p>
    <w:p w14:paraId="04E562E0">
      <w:pPr>
        <w:rPr>
          <w:rFonts w:hint="eastAsia" w:ascii="宋体" w:hAnsi="宋体" w:eastAsia="宋体"/>
          <w:lang w:eastAsia="zh-CN"/>
        </w:rPr>
      </w:pPr>
      <w:r>
        <w:rPr>
          <w:rFonts w:ascii="宋体" w:hAnsi="宋体" w:eastAsia="宋体"/>
          <w:lang w:eastAsia="zh-CN"/>
        </w:rPr>
        <w:t>C. 短视频制作教学</w:t>
      </w:r>
    </w:p>
    <w:p w14:paraId="6F0ED51C">
      <w:pPr>
        <w:rPr>
          <w:rFonts w:hint="eastAsia" w:ascii="宋体" w:hAnsi="宋体" w:eastAsia="宋体"/>
          <w:lang w:eastAsia="zh-CN"/>
        </w:rPr>
      </w:pPr>
      <w:r>
        <w:rPr>
          <w:rFonts w:ascii="宋体" w:hAnsi="宋体" w:eastAsia="宋体"/>
          <w:lang w:eastAsia="zh-CN"/>
        </w:rPr>
        <w:t>D. 单一平台广告投放</w:t>
      </w:r>
    </w:p>
    <w:p w14:paraId="271273AE">
      <w:pPr>
        <w:rPr>
          <w:rFonts w:hint="eastAsia" w:ascii="宋体" w:hAnsi="宋体" w:eastAsia="宋体"/>
          <w:lang w:eastAsia="zh-CN"/>
        </w:rPr>
      </w:pPr>
      <w:r>
        <w:rPr>
          <w:rFonts w:ascii="宋体" w:hAnsi="宋体" w:eastAsia="宋体"/>
          <w:lang w:eastAsia="zh-CN"/>
        </w:rPr>
        <w:t>答案：B</w:t>
      </w:r>
    </w:p>
    <w:p w14:paraId="09ECB241">
      <w:pPr>
        <w:rPr>
          <w:rFonts w:hint="eastAsia" w:ascii="宋体" w:hAnsi="宋体" w:eastAsia="宋体"/>
          <w:lang w:eastAsia="zh-CN"/>
        </w:rPr>
      </w:pPr>
      <w:r>
        <w:rPr>
          <w:rFonts w:ascii="宋体" w:hAnsi="宋体" w:eastAsia="宋体"/>
          <w:lang w:eastAsia="zh-CN"/>
        </w:rPr>
        <w:t>78. 在全媒体运营师筛选简历的过程中，对于候选人技能证书的评估，主要关注的是其（）。</w:t>
      </w:r>
    </w:p>
    <w:p w14:paraId="587F2B7F">
      <w:pPr>
        <w:rPr>
          <w:rFonts w:hint="eastAsia" w:ascii="宋体" w:hAnsi="宋体" w:eastAsia="宋体"/>
          <w:lang w:eastAsia="zh-CN"/>
        </w:rPr>
      </w:pPr>
      <w:r>
        <w:rPr>
          <w:rFonts w:ascii="宋体" w:hAnsi="宋体" w:eastAsia="宋体"/>
          <w:lang w:eastAsia="zh-CN"/>
        </w:rPr>
        <w:t>A. 证书的外观设计精美度</w:t>
      </w:r>
    </w:p>
    <w:p w14:paraId="21B496B5">
      <w:pPr>
        <w:rPr>
          <w:rFonts w:hint="eastAsia" w:ascii="宋体" w:hAnsi="宋体" w:eastAsia="宋体"/>
          <w:lang w:eastAsia="zh-CN"/>
        </w:rPr>
      </w:pPr>
      <w:r>
        <w:rPr>
          <w:rFonts w:ascii="宋体" w:hAnsi="宋体" w:eastAsia="宋体"/>
          <w:lang w:eastAsia="zh-CN"/>
        </w:rPr>
        <w:t>B. 证书的颁发机构权威性</w:t>
      </w:r>
    </w:p>
    <w:p w14:paraId="280662FD">
      <w:pPr>
        <w:rPr>
          <w:rFonts w:hint="eastAsia" w:ascii="宋体" w:hAnsi="宋体" w:eastAsia="宋体"/>
          <w:lang w:eastAsia="zh-CN"/>
        </w:rPr>
      </w:pPr>
      <w:r>
        <w:rPr>
          <w:rFonts w:ascii="宋体" w:hAnsi="宋体" w:eastAsia="宋体"/>
          <w:lang w:eastAsia="zh-CN"/>
        </w:rPr>
        <w:t>C. 证书获得的时间早晚</w:t>
      </w:r>
    </w:p>
    <w:p w14:paraId="18105775">
      <w:pPr>
        <w:rPr>
          <w:rFonts w:hint="eastAsia" w:ascii="宋体" w:hAnsi="宋体" w:eastAsia="宋体"/>
          <w:lang w:eastAsia="zh-CN"/>
        </w:rPr>
      </w:pPr>
      <w:r>
        <w:rPr>
          <w:rFonts w:ascii="宋体" w:hAnsi="宋体" w:eastAsia="宋体"/>
          <w:lang w:eastAsia="zh-CN"/>
        </w:rPr>
        <w:t>D. 证书与岗位需求的匹配度</w:t>
      </w:r>
    </w:p>
    <w:p w14:paraId="45F7EB49">
      <w:pPr>
        <w:rPr>
          <w:rFonts w:hint="eastAsia" w:ascii="宋体" w:hAnsi="宋体" w:eastAsia="宋体"/>
          <w:lang w:eastAsia="zh-CN"/>
        </w:rPr>
      </w:pPr>
      <w:r>
        <w:rPr>
          <w:rFonts w:ascii="宋体" w:hAnsi="宋体" w:eastAsia="宋体"/>
          <w:lang w:eastAsia="zh-CN"/>
        </w:rPr>
        <w:t>答案：D</w:t>
      </w:r>
    </w:p>
    <w:p w14:paraId="530A29CF">
      <w:pPr>
        <w:rPr>
          <w:rFonts w:hint="eastAsia" w:ascii="宋体" w:hAnsi="宋体" w:eastAsia="宋体"/>
          <w:lang w:eastAsia="zh-CN"/>
        </w:rPr>
      </w:pPr>
      <w:r>
        <w:rPr>
          <w:rFonts w:ascii="宋体" w:hAnsi="宋体" w:eastAsia="宋体"/>
          <w:lang w:eastAsia="zh-CN"/>
        </w:rPr>
        <w:t>79. 相邻品排品策略中的（）是指将具有关联性的商品进行组合销售，以优惠价格吸引消费者购买。</w:t>
      </w:r>
    </w:p>
    <w:p w14:paraId="47F2BF51">
      <w:pPr>
        <w:rPr>
          <w:rFonts w:hint="eastAsia" w:ascii="宋体" w:hAnsi="宋体" w:eastAsia="宋体"/>
          <w:lang w:eastAsia="zh-CN"/>
        </w:rPr>
      </w:pPr>
      <w:r>
        <w:rPr>
          <w:rFonts w:ascii="宋体" w:hAnsi="宋体" w:eastAsia="宋体"/>
          <w:lang w:eastAsia="zh-CN"/>
        </w:rPr>
        <w:t>A. 关联推荐</w:t>
      </w:r>
    </w:p>
    <w:p w14:paraId="46A26D74">
      <w:pPr>
        <w:rPr>
          <w:rFonts w:hint="eastAsia" w:ascii="宋体" w:hAnsi="宋体" w:eastAsia="宋体"/>
          <w:lang w:eastAsia="zh-CN"/>
        </w:rPr>
      </w:pPr>
      <w:r>
        <w:rPr>
          <w:rFonts w:ascii="宋体" w:hAnsi="宋体" w:eastAsia="宋体"/>
          <w:lang w:eastAsia="zh-CN"/>
        </w:rPr>
        <w:t>B. 场景化陈列</w:t>
      </w:r>
    </w:p>
    <w:p w14:paraId="604DCB9D">
      <w:pPr>
        <w:rPr>
          <w:rFonts w:hint="eastAsia" w:ascii="宋体" w:hAnsi="宋体" w:eastAsia="宋体"/>
          <w:lang w:eastAsia="zh-CN"/>
        </w:rPr>
      </w:pPr>
      <w:r>
        <w:rPr>
          <w:rFonts w:ascii="宋体" w:hAnsi="宋体" w:eastAsia="宋体"/>
          <w:lang w:eastAsia="zh-CN"/>
        </w:rPr>
        <w:t>C. 捆绑销售</w:t>
      </w:r>
    </w:p>
    <w:p w14:paraId="23892306">
      <w:pPr>
        <w:rPr>
          <w:rFonts w:hint="eastAsia" w:ascii="宋体" w:hAnsi="宋体" w:eastAsia="宋体"/>
          <w:lang w:eastAsia="zh-CN"/>
        </w:rPr>
      </w:pPr>
      <w:r>
        <w:rPr>
          <w:rFonts w:ascii="宋体" w:hAnsi="宋体" w:eastAsia="宋体"/>
          <w:lang w:eastAsia="zh-CN"/>
        </w:rPr>
        <w:t>D. 个性化推荐</w:t>
      </w:r>
    </w:p>
    <w:p w14:paraId="5F11609D">
      <w:pPr>
        <w:rPr>
          <w:rFonts w:hint="eastAsia" w:ascii="宋体" w:hAnsi="宋体" w:eastAsia="宋体"/>
          <w:lang w:eastAsia="zh-CN"/>
        </w:rPr>
      </w:pPr>
      <w:r>
        <w:rPr>
          <w:rFonts w:ascii="宋体" w:hAnsi="宋体" w:eastAsia="宋体"/>
          <w:lang w:eastAsia="zh-CN"/>
        </w:rPr>
        <w:t>答案：C</w:t>
      </w:r>
    </w:p>
    <w:p w14:paraId="38B45328">
      <w:pPr>
        <w:rPr>
          <w:rFonts w:hint="eastAsia" w:ascii="宋体" w:hAnsi="宋体" w:eastAsia="宋体"/>
          <w:lang w:eastAsia="zh-CN"/>
        </w:rPr>
      </w:pPr>
      <w:r>
        <w:rPr>
          <w:rFonts w:ascii="宋体" w:hAnsi="宋体" w:eastAsia="宋体"/>
          <w:lang w:eastAsia="zh-CN"/>
        </w:rPr>
        <w:t>80. 在构建达人社群生态时，首先需要明确的是（）。</w:t>
      </w:r>
    </w:p>
    <w:p w14:paraId="78E7037D">
      <w:pPr>
        <w:rPr>
          <w:rFonts w:hint="eastAsia" w:ascii="宋体" w:hAnsi="宋体" w:eastAsia="宋体"/>
          <w:lang w:eastAsia="zh-CN"/>
        </w:rPr>
      </w:pPr>
      <w:r>
        <w:rPr>
          <w:rFonts w:ascii="宋体" w:hAnsi="宋体" w:eastAsia="宋体"/>
          <w:lang w:eastAsia="zh-CN"/>
        </w:rPr>
        <w:t>A. 社群定位与目标设定</w:t>
      </w:r>
    </w:p>
    <w:p w14:paraId="517DCA12">
      <w:pPr>
        <w:rPr>
          <w:rFonts w:hint="eastAsia" w:ascii="宋体" w:hAnsi="宋体" w:eastAsia="宋体"/>
          <w:lang w:eastAsia="zh-CN"/>
        </w:rPr>
      </w:pPr>
      <w:r>
        <w:rPr>
          <w:rFonts w:ascii="宋体" w:hAnsi="宋体" w:eastAsia="宋体"/>
          <w:lang w:eastAsia="zh-CN"/>
        </w:rPr>
        <w:t>B. 社群成员的利益分配机制</w:t>
      </w:r>
    </w:p>
    <w:p w14:paraId="61BDF186">
      <w:pPr>
        <w:rPr>
          <w:rFonts w:hint="eastAsia" w:ascii="宋体" w:hAnsi="宋体" w:eastAsia="宋体"/>
          <w:lang w:eastAsia="zh-CN"/>
        </w:rPr>
      </w:pPr>
      <w:r>
        <w:rPr>
          <w:rFonts w:ascii="宋体" w:hAnsi="宋体" w:eastAsia="宋体"/>
          <w:lang w:eastAsia="zh-CN"/>
        </w:rPr>
        <w:t>C. 社群商业化变现模式</w:t>
      </w:r>
    </w:p>
    <w:p w14:paraId="4EE78B7A">
      <w:pPr>
        <w:rPr>
          <w:rFonts w:hint="eastAsia" w:ascii="宋体" w:hAnsi="宋体" w:eastAsia="宋体"/>
          <w:lang w:eastAsia="zh-CN"/>
        </w:rPr>
      </w:pPr>
      <w:r>
        <w:rPr>
          <w:rFonts w:ascii="宋体" w:hAnsi="宋体" w:eastAsia="宋体"/>
          <w:lang w:eastAsia="zh-CN"/>
        </w:rPr>
        <w:t>D. 社群规则与文化建设</w:t>
      </w:r>
    </w:p>
    <w:p w14:paraId="23DEB372">
      <w:pPr>
        <w:rPr>
          <w:rFonts w:hint="eastAsia" w:ascii="宋体" w:hAnsi="宋体" w:eastAsia="宋体"/>
          <w:lang w:eastAsia="zh-CN"/>
        </w:rPr>
      </w:pPr>
      <w:r>
        <w:rPr>
          <w:rFonts w:ascii="宋体" w:hAnsi="宋体" w:eastAsia="宋体"/>
          <w:lang w:eastAsia="zh-CN"/>
        </w:rPr>
        <w:t>答案：A</w:t>
      </w:r>
    </w:p>
    <w:p w14:paraId="3196D403">
      <w:pPr>
        <w:rPr>
          <w:rFonts w:hint="eastAsia" w:ascii="宋体" w:hAnsi="宋体" w:eastAsia="宋体"/>
          <w:lang w:eastAsia="zh-CN"/>
        </w:rPr>
      </w:pPr>
      <w:r>
        <w:rPr>
          <w:rFonts w:ascii="宋体" w:hAnsi="宋体" w:eastAsia="宋体"/>
          <w:lang w:eastAsia="zh-CN"/>
        </w:rPr>
        <w:t>81. 打赏模式主要在（）上实现商业化变现。</w:t>
      </w:r>
    </w:p>
    <w:p w14:paraId="02504864">
      <w:pPr>
        <w:rPr>
          <w:rFonts w:hint="eastAsia" w:ascii="宋体" w:hAnsi="宋体" w:eastAsia="宋体"/>
          <w:lang w:eastAsia="zh-CN"/>
        </w:rPr>
      </w:pPr>
      <w:r>
        <w:rPr>
          <w:rFonts w:ascii="宋体" w:hAnsi="宋体" w:eastAsia="宋体"/>
          <w:lang w:eastAsia="zh-CN"/>
        </w:rPr>
        <w:t>A. 搜索引擎平台</w:t>
      </w:r>
    </w:p>
    <w:p w14:paraId="5CF5DAE0">
      <w:pPr>
        <w:rPr>
          <w:rFonts w:hint="eastAsia" w:ascii="宋体" w:hAnsi="宋体" w:eastAsia="宋体"/>
          <w:lang w:eastAsia="zh-CN"/>
        </w:rPr>
      </w:pPr>
      <w:r>
        <w:rPr>
          <w:rFonts w:ascii="宋体" w:hAnsi="宋体" w:eastAsia="宋体"/>
          <w:lang w:eastAsia="zh-CN"/>
        </w:rPr>
        <w:t>B. 电商平台</w:t>
      </w:r>
    </w:p>
    <w:p w14:paraId="5EDAA635">
      <w:pPr>
        <w:rPr>
          <w:rFonts w:hint="eastAsia" w:ascii="宋体" w:hAnsi="宋体" w:eastAsia="宋体"/>
          <w:lang w:eastAsia="zh-CN"/>
        </w:rPr>
      </w:pPr>
      <w:r>
        <w:rPr>
          <w:rFonts w:ascii="宋体" w:hAnsi="宋体" w:eastAsia="宋体"/>
          <w:lang w:eastAsia="zh-CN"/>
        </w:rPr>
        <w:t>C. 视听平台</w:t>
      </w:r>
    </w:p>
    <w:p w14:paraId="05272024">
      <w:pPr>
        <w:rPr>
          <w:rFonts w:hint="eastAsia" w:ascii="宋体" w:hAnsi="宋体" w:eastAsia="宋体"/>
          <w:lang w:eastAsia="zh-CN"/>
        </w:rPr>
      </w:pPr>
      <w:r>
        <w:rPr>
          <w:rFonts w:ascii="宋体" w:hAnsi="宋体" w:eastAsia="宋体"/>
          <w:lang w:eastAsia="zh-CN"/>
        </w:rPr>
        <w:t>D. 图文分享平台</w:t>
      </w:r>
    </w:p>
    <w:p w14:paraId="4908B33C">
      <w:pPr>
        <w:rPr>
          <w:rFonts w:hint="eastAsia" w:ascii="宋体" w:hAnsi="宋体" w:eastAsia="宋体"/>
          <w:lang w:eastAsia="zh-CN"/>
        </w:rPr>
      </w:pPr>
      <w:r>
        <w:rPr>
          <w:rFonts w:ascii="宋体" w:hAnsi="宋体" w:eastAsia="宋体"/>
          <w:lang w:eastAsia="zh-CN"/>
        </w:rPr>
        <w:t>答案：C</w:t>
      </w:r>
    </w:p>
    <w:p w14:paraId="6DD0DA70">
      <w:pPr>
        <w:rPr>
          <w:rFonts w:hint="eastAsia" w:ascii="宋体" w:hAnsi="宋体" w:eastAsia="宋体"/>
          <w:lang w:eastAsia="zh-CN"/>
        </w:rPr>
      </w:pPr>
      <w:r>
        <w:rPr>
          <w:rFonts w:ascii="宋体" w:hAnsi="宋体" w:eastAsia="宋体"/>
          <w:lang w:eastAsia="zh-CN"/>
        </w:rPr>
        <w:t>82. 在全媒体运营中，通过提供会员专属内容、广告免打扰、高清画质等特权来吸引用户付费的增值服务形式，被称为（）。</w:t>
      </w:r>
    </w:p>
    <w:p w14:paraId="0058EC22">
      <w:pPr>
        <w:rPr>
          <w:rFonts w:hint="eastAsia" w:ascii="宋体" w:hAnsi="宋体" w:eastAsia="宋体"/>
          <w:lang w:eastAsia="zh-CN"/>
        </w:rPr>
      </w:pPr>
      <w:r>
        <w:rPr>
          <w:rFonts w:ascii="宋体" w:hAnsi="宋体" w:eastAsia="宋体"/>
          <w:lang w:eastAsia="zh-CN"/>
        </w:rPr>
        <w:t>A. 内容付费</w:t>
      </w:r>
    </w:p>
    <w:p w14:paraId="6E678820">
      <w:pPr>
        <w:rPr>
          <w:rFonts w:hint="eastAsia" w:ascii="宋体" w:hAnsi="宋体" w:eastAsia="宋体"/>
          <w:lang w:eastAsia="zh-CN"/>
        </w:rPr>
      </w:pPr>
      <w:r>
        <w:rPr>
          <w:rFonts w:ascii="宋体" w:hAnsi="宋体" w:eastAsia="宋体"/>
          <w:lang w:eastAsia="zh-CN"/>
        </w:rPr>
        <w:t>B. 虚拟商品销售</w:t>
      </w:r>
    </w:p>
    <w:p w14:paraId="14DE212D">
      <w:pPr>
        <w:rPr>
          <w:rFonts w:hint="eastAsia" w:ascii="宋体" w:hAnsi="宋体" w:eastAsia="宋体"/>
          <w:lang w:eastAsia="zh-CN"/>
        </w:rPr>
      </w:pPr>
      <w:r>
        <w:rPr>
          <w:rFonts w:ascii="宋体" w:hAnsi="宋体" w:eastAsia="宋体"/>
          <w:lang w:eastAsia="zh-CN"/>
        </w:rPr>
        <w:t>C. 会员服务</w:t>
      </w:r>
    </w:p>
    <w:p w14:paraId="28AB6C47">
      <w:pPr>
        <w:rPr>
          <w:rFonts w:hint="eastAsia" w:ascii="宋体" w:hAnsi="宋体" w:eastAsia="宋体"/>
          <w:lang w:eastAsia="zh-CN"/>
        </w:rPr>
      </w:pPr>
      <w:r>
        <w:rPr>
          <w:rFonts w:ascii="宋体" w:hAnsi="宋体" w:eastAsia="宋体"/>
          <w:lang w:eastAsia="zh-CN"/>
        </w:rPr>
        <w:t>D. 高级功能解锁</w:t>
      </w:r>
    </w:p>
    <w:p w14:paraId="5365AAB8">
      <w:pPr>
        <w:rPr>
          <w:rFonts w:hint="eastAsia" w:ascii="宋体" w:hAnsi="宋体" w:eastAsia="宋体"/>
          <w:lang w:eastAsia="zh-CN"/>
        </w:rPr>
      </w:pPr>
      <w:r>
        <w:rPr>
          <w:rFonts w:ascii="宋体" w:hAnsi="宋体" w:eastAsia="宋体"/>
          <w:lang w:eastAsia="zh-CN"/>
        </w:rPr>
        <w:t>答案：C</w:t>
      </w:r>
    </w:p>
    <w:p w14:paraId="7E534741">
      <w:pPr>
        <w:rPr>
          <w:rFonts w:hint="eastAsia" w:ascii="宋体" w:hAnsi="宋体" w:eastAsia="宋体"/>
          <w:lang w:eastAsia="zh-CN"/>
        </w:rPr>
      </w:pPr>
      <w:r>
        <w:rPr>
          <w:rFonts w:ascii="宋体" w:hAnsi="宋体" w:eastAsia="宋体"/>
          <w:lang w:eastAsia="zh-CN"/>
        </w:rPr>
        <w:t>83. 在流量运营中，通过测量用户生命周期价值（LTV），企业可以（）。</w:t>
      </w:r>
    </w:p>
    <w:p w14:paraId="5BE196D3">
      <w:pPr>
        <w:rPr>
          <w:rFonts w:hint="eastAsia" w:ascii="宋体" w:hAnsi="宋体" w:eastAsia="宋体"/>
          <w:lang w:eastAsia="zh-CN"/>
        </w:rPr>
      </w:pPr>
      <w:r>
        <w:rPr>
          <w:rFonts w:ascii="宋体" w:hAnsi="宋体" w:eastAsia="宋体"/>
          <w:lang w:eastAsia="zh-CN"/>
        </w:rPr>
        <w:t>A. 评估各渠道的效果和投入产出比</w:t>
      </w:r>
    </w:p>
    <w:p w14:paraId="7864138F">
      <w:pPr>
        <w:rPr>
          <w:rFonts w:hint="eastAsia" w:ascii="宋体" w:hAnsi="宋体" w:eastAsia="宋体"/>
          <w:lang w:eastAsia="zh-CN"/>
        </w:rPr>
      </w:pPr>
      <w:r>
        <w:rPr>
          <w:rFonts w:ascii="宋体" w:hAnsi="宋体" w:eastAsia="宋体"/>
          <w:lang w:eastAsia="zh-CN"/>
        </w:rPr>
        <w:t>B. 立即提高用户留存率</w:t>
      </w:r>
    </w:p>
    <w:p w14:paraId="324F5F45">
      <w:pPr>
        <w:rPr>
          <w:rFonts w:hint="eastAsia" w:ascii="宋体" w:hAnsi="宋体" w:eastAsia="宋体"/>
          <w:lang w:eastAsia="zh-CN"/>
        </w:rPr>
      </w:pPr>
      <w:r>
        <w:rPr>
          <w:rFonts w:ascii="宋体" w:hAnsi="宋体" w:eastAsia="宋体"/>
          <w:lang w:eastAsia="zh-CN"/>
        </w:rPr>
        <w:t>C. 准确预测未来市场趋势</w:t>
      </w:r>
    </w:p>
    <w:p w14:paraId="2A069988">
      <w:pPr>
        <w:rPr>
          <w:rFonts w:hint="eastAsia" w:ascii="宋体" w:hAnsi="宋体" w:eastAsia="宋体"/>
          <w:lang w:eastAsia="zh-CN"/>
        </w:rPr>
      </w:pPr>
      <w:r>
        <w:rPr>
          <w:rFonts w:ascii="宋体" w:hAnsi="宋体" w:eastAsia="宋体"/>
          <w:lang w:eastAsia="zh-CN"/>
        </w:rPr>
        <w:t>D. 实时调整产品价格</w:t>
      </w:r>
    </w:p>
    <w:p w14:paraId="5A3CCA79">
      <w:pPr>
        <w:rPr>
          <w:rFonts w:hint="eastAsia" w:ascii="宋体" w:hAnsi="宋体" w:eastAsia="宋体"/>
          <w:lang w:eastAsia="zh-CN"/>
        </w:rPr>
      </w:pPr>
      <w:r>
        <w:rPr>
          <w:rFonts w:ascii="宋体" w:hAnsi="宋体" w:eastAsia="宋体"/>
          <w:lang w:eastAsia="zh-CN"/>
        </w:rPr>
        <w:t>答案：A</w:t>
      </w:r>
    </w:p>
    <w:p w14:paraId="69307C84">
      <w:pPr>
        <w:rPr>
          <w:rFonts w:hint="eastAsia" w:ascii="宋体" w:hAnsi="宋体" w:eastAsia="宋体"/>
          <w:lang w:eastAsia="zh-CN"/>
        </w:rPr>
      </w:pPr>
      <w:r>
        <w:rPr>
          <w:rFonts w:ascii="宋体" w:hAnsi="宋体" w:eastAsia="宋体"/>
          <w:lang w:eastAsia="zh-CN"/>
        </w:rPr>
        <w:t>84. 线下见面会型达人营销活动中，活动方案策划的关键内容包括设计活动流程、策划吸引观众的亮点以及（）。</w:t>
      </w:r>
    </w:p>
    <w:p w14:paraId="0425B7C3">
      <w:pPr>
        <w:rPr>
          <w:rFonts w:hint="eastAsia" w:ascii="宋体" w:hAnsi="宋体" w:eastAsia="宋体"/>
          <w:lang w:eastAsia="zh-CN"/>
        </w:rPr>
      </w:pPr>
      <w:r>
        <w:rPr>
          <w:rFonts w:ascii="宋体" w:hAnsi="宋体" w:eastAsia="宋体"/>
          <w:lang w:eastAsia="zh-CN"/>
        </w:rPr>
        <w:t>A. 宣传渠道选择</w:t>
      </w:r>
    </w:p>
    <w:p w14:paraId="36076538">
      <w:pPr>
        <w:rPr>
          <w:rFonts w:hint="eastAsia" w:ascii="宋体" w:hAnsi="宋体" w:eastAsia="宋体"/>
          <w:lang w:eastAsia="zh-CN"/>
        </w:rPr>
      </w:pPr>
      <w:r>
        <w:rPr>
          <w:rFonts w:ascii="宋体" w:hAnsi="宋体" w:eastAsia="宋体"/>
          <w:lang w:eastAsia="zh-CN"/>
        </w:rPr>
        <w:t>B. 达人个人形象设计</w:t>
      </w:r>
    </w:p>
    <w:p w14:paraId="54C2E3B8">
      <w:pPr>
        <w:rPr>
          <w:rFonts w:hint="eastAsia" w:ascii="宋体" w:hAnsi="宋体" w:eastAsia="宋体"/>
          <w:lang w:eastAsia="zh-CN"/>
        </w:rPr>
      </w:pPr>
      <w:r>
        <w:rPr>
          <w:rFonts w:ascii="宋体" w:hAnsi="宋体" w:eastAsia="宋体"/>
          <w:lang w:eastAsia="zh-CN"/>
        </w:rPr>
        <w:t>C. 产品价格策略制定</w:t>
      </w:r>
    </w:p>
    <w:p w14:paraId="53A6E388">
      <w:pPr>
        <w:rPr>
          <w:rFonts w:hint="eastAsia" w:ascii="宋体" w:hAnsi="宋体" w:eastAsia="宋体"/>
          <w:lang w:eastAsia="zh-CN"/>
        </w:rPr>
      </w:pPr>
      <w:r>
        <w:rPr>
          <w:rFonts w:ascii="宋体" w:hAnsi="宋体" w:eastAsia="宋体"/>
          <w:lang w:eastAsia="zh-CN"/>
        </w:rPr>
        <w:t>D. 场地选择与布置</w:t>
      </w:r>
    </w:p>
    <w:p w14:paraId="4473C281">
      <w:pPr>
        <w:rPr>
          <w:rFonts w:hint="eastAsia" w:ascii="宋体" w:hAnsi="宋体" w:eastAsia="宋体"/>
          <w:lang w:eastAsia="zh-CN"/>
        </w:rPr>
      </w:pPr>
      <w:r>
        <w:rPr>
          <w:rFonts w:ascii="宋体" w:hAnsi="宋体" w:eastAsia="宋体"/>
          <w:lang w:eastAsia="zh-CN"/>
        </w:rPr>
        <w:t>答案：D</w:t>
      </w:r>
    </w:p>
    <w:p w14:paraId="27F9B07F">
      <w:pPr>
        <w:rPr>
          <w:rFonts w:hint="eastAsia" w:ascii="宋体" w:hAnsi="宋体" w:eastAsia="宋体"/>
          <w:lang w:eastAsia="zh-CN"/>
        </w:rPr>
      </w:pPr>
      <w:r>
        <w:rPr>
          <w:rFonts w:ascii="宋体" w:hAnsi="宋体" w:eastAsia="宋体"/>
          <w:lang w:eastAsia="zh-CN"/>
        </w:rPr>
        <w:t>85. 全媒体运营师在进行内容优化时，提升内容质量的首要原则是（）。</w:t>
      </w:r>
    </w:p>
    <w:p w14:paraId="30F4C59D">
      <w:pPr>
        <w:rPr>
          <w:rFonts w:hint="eastAsia" w:ascii="宋体" w:hAnsi="宋体" w:eastAsia="宋体"/>
        </w:rPr>
      </w:pPr>
      <w:r>
        <w:rPr>
          <w:rFonts w:ascii="宋体" w:hAnsi="宋体" w:eastAsia="宋体"/>
        </w:rPr>
        <w:t>A. 信息丰富度与深度</w:t>
      </w:r>
    </w:p>
    <w:p w14:paraId="394DEAD5">
      <w:pPr>
        <w:rPr>
          <w:rFonts w:hint="eastAsia" w:ascii="宋体" w:hAnsi="宋体" w:eastAsia="宋体"/>
        </w:rPr>
      </w:pPr>
      <w:r>
        <w:rPr>
          <w:rFonts w:ascii="宋体" w:hAnsi="宋体" w:eastAsia="宋体"/>
        </w:rPr>
        <w:t>B. 定期更新</w:t>
      </w:r>
    </w:p>
    <w:p w14:paraId="7D36BC33">
      <w:pPr>
        <w:rPr>
          <w:rFonts w:hint="eastAsia" w:ascii="宋体" w:hAnsi="宋体" w:eastAsia="宋体"/>
          <w:lang w:eastAsia="zh-CN"/>
        </w:rPr>
      </w:pPr>
      <w:r>
        <w:rPr>
          <w:rFonts w:ascii="宋体" w:hAnsi="宋体" w:eastAsia="宋体"/>
          <w:lang w:eastAsia="zh-CN"/>
        </w:rPr>
        <w:t>C. 原创性</w:t>
      </w:r>
    </w:p>
    <w:p w14:paraId="37DEF407">
      <w:pPr>
        <w:rPr>
          <w:rFonts w:hint="eastAsia" w:ascii="宋体" w:hAnsi="宋体" w:eastAsia="宋体"/>
          <w:lang w:eastAsia="zh-CN"/>
        </w:rPr>
      </w:pPr>
      <w:r>
        <w:rPr>
          <w:rFonts w:ascii="宋体" w:hAnsi="宋体" w:eastAsia="宋体"/>
          <w:lang w:eastAsia="zh-CN"/>
        </w:rPr>
        <w:t>D. 多媒体元素的运用</w:t>
      </w:r>
    </w:p>
    <w:p w14:paraId="7F4481FD">
      <w:pPr>
        <w:rPr>
          <w:rFonts w:hint="eastAsia" w:ascii="宋体" w:hAnsi="宋体" w:eastAsia="宋体"/>
          <w:lang w:eastAsia="zh-CN"/>
        </w:rPr>
      </w:pPr>
      <w:r>
        <w:rPr>
          <w:rFonts w:ascii="宋体" w:hAnsi="宋体" w:eastAsia="宋体"/>
          <w:lang w:eastAsia="zh-CN"/>
        </w:rPr>
        <w:t>答案：C</w:t>
      </w:r>
    </w:p>
    <w:p w14:paraId="023BB1C3">
      <w:pPr>
        <w:rPr>
          <w:rFonts w:hint="eastAsia" w:ascii="宋体" w:hAnsi="宋体" w:eastAsia="宋体"/>
          <w:lang w:eastAsia="zh-CN"/>
        </w:rPr>
      </w:pPr>
      <w:r>
        <w:rPr>
          <w:rFonts w:ascii="宋体" w:hAnsi="宋体" w:eastAsia="宋体"/>
          <w:lang w:eastAsia="zh-CN"/>
        </w:rPr>
        <w:t>86. 在全媒体运营中，达人选拔标准中的（）是评估达人能否持续产出高质量内容的关键指标。</w:t>
      </w:r>
    </w:p>
    <w:p w14:paraId="471F3A37">
      <w:pPr>
        <w:rPr>
          <w:rFonts w:hint="eastAsia" w:ascii="宋体" w:hAnsi="宋体" w:eastAsia="宋体"/>
          <w:lang w:eastAsia="zh-CN"/>
        </w:rPr>
      </w:pPr>
      <w:r>
        <w:rPr>
          <w:rFonts w:ascii="宋体" w:hAnsi="宋体" w:eastAsia="宋体"/>
          <w:lang w:eastAsia="zh-CN"/>
        </w:rPr>
        <w:t>A. 数据表现中的ROI预期</w:t>
      </w:r>
    </w:p>
    <w:p w14:paraId="1409288D">
      <w:pPr>
        <w:rPr>
          <w:rFonts w:hint="eastAsia" w:ascii="宋体" w:hAnsi="宋体" w:eastAsia="宋体"/>
          <w:lang w:eastAsia="zh-CN"/>
        </w:rPr>
      </w:pPr>
      <w:r>
        <w:rPr>
          <w:rFonts w:ascii="宋体" w:hAnsi="宋体" w:eastAsia="宋体"/>
          <w:lang w:eastAsia="zh-CN"/>
        </w:rPr>
        <w:t>B. 粉丝数量与质量</w:t>
      </w:r>
    </w:p>
    <w:p w14:paraId="3E65682A">
      <w:pPr>
        <w:rPr>
          <w:rFonts w:hint="eastAsia" w:ascii="宋体" w:hAnsi="宋体" w:eastAsia="宋体"/>
          <w:lang w:eastAsia="zh-CN"/>
        </w:rPr>
      </w:pPr>
      <w:r>
        <w:rPr>
          <w:rFonts w:ascii="宋体" w:hAnsi="宋体" w:eastAsia="宋体"/>
          <w:lang w:eastAsia="zh-CN"/>
        </w:rPr>
        <w:t>C. 领域匹配度</w:t>
      </w:r>
    </w:p>
    <w:p w14:paraId="5359DCE9">
      <w:pPr>
        <w:rPr>
          <w:rFonts w:hint="eastAsia" w:ascii="宋体" w:hAnsi="宋体" w:eastAsia="宋体"/>
          <w:lang w:eastAsia="zh-CN"/>
        </w:rPr>
      </w:pPr>
      <w:r>
        <w:rPr>
          <w:rFonts w:ascii="宋体" w:hAnsi="宋体" w:eastAsia="宋体"/>
          <w:lang w:eastAsia="zh-CN"/>
        </w:rPr>
        <w:t>D. 文案创作与视频制作能力</w:t>
      </w:r>
    </w:p>
    <w:p w14:paraId="397CC5B0">
      <w:pPr>
        <w:rPr>
          <w:rFonts w:hint="eastAsia" w:ascii="宋体" w:hAnsi="宋体" w:eastAsia="宋体"/>
          <w:lang w:eastAsia="zh-CN"/>
        </w:rPr>
      </w:pPr>
      <w:r>
        <w:rPr>
          <w:rFonts w:ascii="宋体" w:hAnsi="宋体" w:eastAsia="宋体"/>
          <w:lang w:eastAsia="zh-CN"/>
        </w:rPr>
        <w:t>答案：D</w:t>
      </w:r>
    </w:p>
    <w:p w14:paraId="02B8D220">
      <w:pPr>
        <w:rPr>
          <w:rFonts w:hint="eastAsia" w:ascii="宋体" w:hAnsi="宋体" w:eastAsia="宋体"/>
          <w:lang w:eastAsia="zh-CN"/>
        </w:rPr>
      </w:pPr>
      <w:r>
        <w:rPr>
          <w:rFonts w:ascii="宋体" w:hAnsi="宋体" w:eastAsia="宋体"/>
          <w:lang w:eastAsia="zh-CN"/>
        </w:rPr>
        <w:t>87. 在制定新品营销推广方案时，明确营销目标的首要任务是确定（）。</w:t>
      </w:r>
    </w:p>
    <w:p w14:paraId="0761B94B">
      <w:pPr>
        <w:rPr>
          <w:rFonts w:hint="eastAsia" w:ascii="宋体" w:hAnsi="宋体" w:eastAsia="宋体"/>
          <w:lang w:eastAsia="zh-CN"/>
        </w:rPr>
      </w:pPr>
      <w:r>
        <w:rPr>
          <w:rFonts w:ascii="宋体" w:hAnsi="宋体" w:eastAsia="宋体"/>
          <w:lang w:eastAsia="zh-CN"/>
        </w:rPr>
        <w:t>A. 产品在目标市场中的竞争对手</w:t>
      </w:r>
    </w:p>
    <w:p w14:paraId="4B0E3768">
      <w:pPr>
        <w:rPr>
          <w:rFonts w:hint="eastAsia" w:ascii="宋体" w:hAnsi="宋体" w:eastAsia="宋体"/>
          <w:lang w:eastAsia="zh-CN"/>
        </w:rPr>
      </w:pPr>
      <w:r>
        <w:rPr>
          <w:rFonts w:ascii="宋体" w:hAnsi="宋体" w:eastAsia="宋体"/>
          <w:lang w:eastAsia="zh-CN"/>
        </w:rPr>
        <w:t>B. 品牌知名度提升的具体数值</w:t>
      </w:r>
    </w:p>
    <w:p w14:paraId="7B707459">
      <w:pPr>
        <w:rPr>
          <w:rFonts w:hint="eastAsia" w:ascii="宋体" w:hAnsi="宋体" w:eastAsia="宋体"/>
          <w:lang w:eastAsia="zh-CN"/>
        </w:rPr>
      </w:pPr>
      <w:r>
        <w:rPr>
          <w:rFonts w:ascii="宋体" w:hAnsi="宋体" w:eastAsia="宋体"/>
          <w:lang w:eastAsia="zh-CN"/>
        </w:rPr>
        <w:t>C. 预期的用户增长数量和活跃度指标</w:t>
      </w:r>
    </w:p>
    <w:p w14:paraId="242C7A9C">
      <w:pPr>
        <w:rPr>
          <w:rFonts w:hint="eastAsia" w:ascii="宋体" w:hAnsi="宋体" w:eastAsia="宋体"/>
          <w:lang w:eastAsia="zh-CN"/>
        </w:rPr>
      </w:pPr>
      <w:r>
        <w:rPr>
          <w:rFonts w:ascii="宋体" w:hAnsi="宋体" w:eastAsia="宋体"/>
          <w:lang w:eastAsia="zh-CN"/>
        </w:rPr>
        <w:t>D. 营销推广活动的预算分配方案</w:t>
      </w:r>
    </w:p>
    <w:p w14:paraId="59688B50">
      <w:pPr>
        <w:rPr>
          <w:rFonts w:hint="eastAsia" w:ascii="宋体" w:hAnsi="宋体" w:eastAsia="宋体"/>
          <w:lang w:eastAsia="zh-CN"/>
        </w:rPr>
      </w:pPr>
      <w:r>
        <w:rPr>
          <w:rFonts w:ascii="宋体" w:hAnsi="宋体" w:eastAsia="宋体"/>
          <w:lang w:eastAsia="zh-CN"/>
        </w:rPr>
        <w:t>答案：C</w:t>
      </w:r>
    </w:p>
    <w:p w14:paraId="1AB55155">
      <w:pPr>
        <w:rPr>
          <w:rFonts w:hint="eastAsia" w:ascii="宋体" w:hAnsi="宋体" w:eastAsia="宋体"/>
          <w:lang w:eastAsia="zh-CN"/>
        </w:rPr>
      </w:pPr>
      <w:r>
        <w:rPr>
          <w:rFonts w:ascii="宋体" w:hAnsi="宋体" w:eastAsia="宋体"/>
          <w:lang w:eastAsia="zh-CN"/>
        </w:rPr>
        <w:t>88. 在视听运营中，通过数据分析工具对用户行为进行深入分析，以了解用户需求和偏好的过程，主要是为了支持（）的制定。</w:t>
      </w:r>
    </w:p>
    <w:p w14:paraId="38FDF87B">
      <w:pPr>
        <w:rPr>
          <w:rFonts w:hint="eastAsia" w:ascii="宋体" w:hAnsi="宋体" w:eastAsia="宋体"/>
          <w:lang w:eastAsia="zh-CN"/>
        </w:rPr>
      </w:pPr>
      <w:r>
        <w:rPr>
          <w:rFonts w:ascii="宋体" w:hAnsi="宋体" w:eastAsia="宋体"/>
          <w:lang w:eastAsia="zh-CN"/>
        </w:rPr>
        <w:t>A. 产品优化</w:t>
      </w:r>
    </w:p>
    <w:p w14:paraId="02324EEB">
      <w:pPr>
        <w:rPr>
          <w:rFonts w:hint="eastAsia" w:ascii="宋体" w:hAnsi="宋体" w:eastAsia="宋体"/>
          <w:lang w:eastAsia="zh-CN"/>
        </w:rPr>
      </w:pPr>
      <w:r>
        <w:rPr>
          <w:rFonts w:ascii="宋体" w:hAnsi="宋体" w:eastAsia="宋体"/>
          <w:lang w:eastAsia="zh-CN"/>
        </w:rPr>
        <w:t>B. 痛点界定</w:t>
      </w:r>
    </w:p>
    <w:p w14:paraId="5F0A44BE">
      <w:pPr>
        <w:rPr>
          <w:rFonts w:hint="eastAsia" w:ascii="宋体" w:hAnsi="宋体" w:eastAsia="宋体"/>
          <w:lang w:eastAsia="zh-CN"/>
        </w:rPr>
      </w:pPr>
      <w:r>
        <w:rPr>
          <w:rFonts w:ascii="宋体" w:hAnsi="宋体" w:eastAsia="宋体"/>
          <w:lang w:eastAsia="zh-CN"/>
        </w:rPr>
        <w:t>C. 渠道拓展</w:t>
      </w:r>
    </w:p>
    <w:p w14:paraId="27FC0FC8">
      <w:pPr>
        <w:rPr>
          <w:rFonts w:hint="eastAsia" w:ascii="宋体" w:hAnsi="宋体" w:eastAsia="宋体"/>
          <w:lang w:eastAsia="zh-CN"/>
        </w:rPr>
      </w:pPr>
      <w:r>
        <w:rPr>
          <w:rFonts w:ascii="宋体" w:hAnsi="宋体" w:eastAsia="宋体"/>
          <w:lang w:eastAsia="zh-CN"/>
        </w:rPr>
        <w:t>D. 用户增长策略</w:t>
      </w:r>
    </w:p>
    <w:p w14:paraId="0BF64593">
      <w:pPr>
        <w:rPr>
          <w:rFonts w:hint="eastAsia" w:ascii="宋体" w:hAnsi="宋体" w:eastAsia="宋体"/>
          <w:lang w:eastAsia="zh-CN"/>
        </w:rPr>
      </w:pPr>
      <w:r>
        <w:rPr>
          <w:rFonts w:ascii="宋体" w:hAnsi="宋体" w:eastAsia="宋体"/>
          <w:lang w:eastAsia="zh-CN"/>
        </w:rPr>
        <w:t>答案：D</w:t>
      </w:r>
    </w:p>
    <w:p w14:paraId="01D7CAAF">
      <w:pPr>
        <w:rPr>
          <w:rFonts w:hint="eastAsia" w:ascii="宋体" w:hAnsi="宋体" w:eastAsia="宋体"/>
          <w:lang w:eastAsia="zh-CN"/>
        </w:rPr>
      </w:pPr>
      <w:r>
        <w:rPr>
          <w:rFonts w:ascii="宋体" w:hAnsi="宋体" w:eastAsia="宋体"/>
          <w:lang w:eastAsia="zh-CN"/>
        </w:rPr>
        <w:t>89. 在全媒体运营中，进行用户路径分析时，（）提供了丰富的用户行为数据和分析功能，有助于了解用户路径和转化情况。</w:t>
      </w:r>
    </w:p>
    <w:p w14:paraId="4E874A7B">
      <w:pPr>
        <w:rPr>
          <w:rFonts w:hint="eastAsia" w:ascii="宋体" w:hAnsi="宋体" w:eastAsia="宋体"/>
        </w:rPr>
      </w:pPr>
      <w:r>
        <w:rPr>
          <w:rFonts w:ascii="宋体" w:hAnsi="宋体" w:eastAsia="宋体"/>
        </w:rPr>
        <w:t>A. Photoshop</w:t>
      </w:r>
    </w:p>
    <w:p w14:paraId="37411F49">
      <w:pPr>
        <w:rPr>
          <w:rFonts w:hint="eastAsia" w:ascii="宋体" w:hAnsi="宋体" w:eastAsia="宋体"/>
        </w:rPr>
      </w:pPr>
      <w:r>
        <w:rPr>
          <w:rFonts w:ascii="宋体" w:hAnsi="宋体" w:eastAsia="宋体"/>
        </w:rPr>
        <w:t>B. Google Analytics</w:t>
      </w:r>
    </w:p>
    <w:p w14:paraId="585A12C1">
      <w:pPr>
        <w:rPr>
          <w:rFonts w:hint="eastAsia" w:ascii="宋体" w:hAnsi="宋体" w:eastAsia="宋体"/>
        </w:rPr>
      </w:pPr>
      <w:r>
        <w:rPr>
          <w:rFonts w:ascii="宋体" w:hAnsi="宋体" w:eastAsia="宋体"/>
        </w:rPr>
        <w:t>C. Excel</w:t>
      </w:r>
    </w:p>
    <w:p w14:paraId="128E4AC9">
      <w:pPr>
        <w:rPr>
          <w:rFonts w:hint="eastAsia" w:ascii="宋体" w:hAnsi="宋体" w:eastAsia="宋体"/>
          <w:lang w:eastAsia="zh-CN"/>
        </w:rPr>
      </w:pPr>
      <w:r>
        <w:rPr>
          <w:rFonts w:ascii="宋体" w:hAnsi="宋体" w:eastAsia="宋体"/>
          <w:lang w:eastAsia="zh-CN"/>
        </w:rPr>
        <w:t>D. HTML</w:t>
      </w:r>
    </w:p>
    <w:p w14:paraId="77D7BE3C">
      <w:pPr>
        <w:rPr>
          <w:rFonts w:hint="eastAsia" w:ascii="宋体" w:hAnsi="宋体" w:eastAsia="宋体"/>
          <w:lang w:eastAsia="zh-CN"/>
        </w:rPr>
      </w:pPr>
      <w:r>
        <w:rPr>
          <w:rFonts w:ascii="宋体" w:hAnsi="宋体" w:eastAsia="宋体"/>
          <w:lang w:eastAsia="zh-CN"/>
        </w:rPr>
        <w:t>答案：B</w:t>
      </w:r>
    </w:p>
    <w:p w14:paraId="2AA9ECFF">
      <w:pPr>
        <w:rPr>
          <w:rFonts w:hint="eastAsia" w:ascii="宋体" w:hAnsi="宋体" w:eastAsia="宋体"/>
          <w:lang w:eastAsia="zh-CN"/>
        </w:rPr>
      </w:pPr>
      <w:r>
        <w:rPr>
          <w:rFonts w:ascii="宋体" w:hAnsi="宋体" w:eastAsia="宋体"/>
          <w:lang w:eastAsia="zh-CN"/>
        </w:rPr>
        <w:t>90. 在达人选拔流程中，对候选人进行专业能力评估的主要方式是（）。</w:t>
      </w:r>
    </w:p>
    <w:p w14:paraId="53F5CD60">
      <w:pPr>
        <w:rPr>
          <w:rFonts w:hint="eastAsia" w:ascii="宋体" w:hAnsi="宋体" w:eastAsia="宋体"/>
          <w:lang w:eastAsia="zh-CN"/>
        </w:rPr>
      </w:pPr>
      <w:r>
        <w:rPr>
          <w:rFonts w:ascii="宋体" w:hAnsi="宋体" w:eastAsia="宋体"/>
          <w:lang w:eastAsia="zh-CN"/>
        </w:rPr>
        <w:t>A. 信息收集与筛选</w:t>
      </w:r>
    </w:p>
    <w:p w14:paraId="17D4B471">
      <w:pPr>
        <w:rPr>
          <w:rFonts w:hint="eastAsia" w:ascii="宋体" w:hAnsi="宋体" w:eastAsia="宋体"/>
          <w:lang w:eastAsia="zh-CN"/>
        </w:rPr>
      </w:pPr>
      <w:r>
        <w:rPr>
          <w:rFonts w:ascii="宋体" w:hAnsi="宋体" w:eastAsia="宋体"/>
          <w:lang w:eastAsia="zh-CN"/>
        </w:rPr>
        <w:t>B. 背景调查与验证</w:t>
      </w:r>
    </w:p>
    <w:p w14:paraId="561B215A">
      <w:pPr>
        <w:rPr>
          <w:rFonts w:hint="eastAsia" w:ascii="宋体" w:hAnsi="宋体" w:eastAsia="宋体"/>
          <w:lang w:eastAsia="zh-CN"/>
        </w:rPr>
      </w:pPr>
      <w:r>
        <w:rPr>
          <w:rFonts w:ascii="宋体" w:hAnsi="宋体" w:eastAsia="宋体"/>
          <w:lang w:eastAsia="zh-CN"/>
        </w:rPr>
        <w:t>C. 面试与交流</w:t>
      </w:r>
    </w:p>
    <w:p w14:paraId="69DB4C6A">
      <w:pPr>
        <w:rPr>
          <w:rFonts w:hint="eastAsia" w:ascii="宋体" w:hAnsi="宋体" w:eastAsia="宋体"/>
          <w:lang w:eastAsia="zh-CN"/>
        </w:rPr>
      </w:pPr>
      <w:r>
        <w:rPr>
          <w:rFonts w:ascii="宋体" w:hAnsi="宋体" w:eastAsia="宋体"/>
          <w:lang w:eastAsia="zh-CN"/>
        </w:rPr>
        <w:t>D. 决策与录用</w:t>
      </w:r>
    </w:p>
    <w:p w14:paraId="1D0F6CBB">
      <w:pPr>
        <w:rPr>
          <w:rFonts w:hint="eastAsia" w:ascii="宋体" w:hAnsi="宋体" w:eastAsia="宋体"/>
          <w:lang w:eastAsia="zh-CN"/>
        </w:rPr>
      </w:pPr>
      <w:r>
        <w:rPr>
          <w:rFonts w:ascii="宋体" w:hAnsi="宋体" w:eastAsia="宋体"/>
          <w:lang w:eastAsia="zh-CN"/>
        </w:rPr>
        <w:t>答案：C</w:t>
      </w:r>
    </w:p>
    <w:p w14:paraId="73CAFCD3">
      <w:pPr>
        <w:rPr>
          <w:rFonts w:hint="eastAsia" w:ascii="宋体" w:hAnsi="宋体" w:eastAsia="宋体"/>
          <w:lang w:eastAsia="zh-CN"/>
        </w:rPr>
      </w:pPr>
      <w:r>
        <w:rPr>
          <w:rFonts w:ascii="宋体" w:hAnsi="宋体" w:eastAsia="宋体"/>
          <w:lang w:eastAsia="zh-CN"/>
        </w:rPr>
        <w:t>91. 制定内容优化方案时，首先需明确的是（）。</w:t>
      </w:r>
    </w:p>
    <w:p w14:paraId="4D522203">
      <w:pPr>
        <w:rPr>
          <w:rFonts w:hint="eastAsia" w:ascii="宋体" w:hAnsi="宋体" w:eastAsia="宋体"/>
          <w:lang w:eastAsia="zh-CN"/>
        </w:rPr>
      </w:pPr>
      <w:r>
        <w:rPr>
          <w:rFonts w:ascii="宋体" w:hAnsi="宋体" w:eastAsia="宋体"/>
          <w:lang w:eastAsia="zh-CN"/>
        </w:rPr>
        <w:t>A. 竞品分析的结果和市场趋势预测</w:t>
      </w:r>
    </w:p>
    <w:p w14:paraId="62EFB490">
      <w:pPr>
        <w:rPr>
          <w:rFonts w:hint="eastAsia" w:ascii="宋体" w:hAnsi="宋体" w:eastAsia="宋体"/>
          <w:lang w:eastAsia="zh-CN"/>
        </w:rPr>
      </w:pPr>
      <w:r>
        <w:rPr>
          <w:rFonts w:ascii="宋体" w:hAnsi="宋体" w:eastAsia="宋体"/>
          <w:lang w:eastAsia="zh-CN"/>
        </w:rPr>
        <w:t>B. 优化策略的具体执行细节</w:t>
      </w:r>
    </w:p>
    <w:p w14:paraId="20EEF299">
      <w:pPr>
        <w:rPr>
          <w:rFonts w:hint="eastAsia" w:ascii="宋体" w:hAnsi="宋体" w:eastAsia="宋体"/>
          <w:lang w:eastAsia="zh-CN"/>
        </w:rPr>
      </w:pPr>
      <w:r>
        <w:rPr>
          <w:rFonts w:ascii="宋体" w:hAnsi="宋体" w:eastAsia="宋体"/>
          <w:lang w:eastAsia="zh-CN"/>
        </w:rPr>
        <w:t>C. 目标受众的需求和偏好</w:t>
      </w:r>
    </w:p>
    <w:p w14:paraId="09DD9BD8">
      <w:pPr>
        <w:rPr>
          <w:rFonts w:hint="eastAsia" w:ascii="宋体" w:hAnsi="宋体" w:eastAsia="宋体"/>
          <w:lang w:eastAsia="zh-CN"/>
        </w:rPr>
      </w:pPr>
      <w:r>
        <w:rPr>
          <w:rFonts w:ascii="宋体" w:hAnsi="宋体" w:eastAsia="宋体"/>
          <w:lang w:eastAsia="zh-CN"/>
        </w:rPr>
        <w:t>D. 多媒体元素的应用规则和技巧</w:t>
      </w:r>
    </w:p>
    <w:p w14:paraId="15B07328">
      <w:pPr>
        <w:rPr>
          <w:rFonts w:hint="eastAsia" w:ascii="宋体" w:hAnsi="宋体" w:eastAsia="宋体"/>
          <w:lang w:eastAsia="zh-CN"/>
        </w:rPr>
      </w:pPr>
      <w:r>
        <w:rPr>
          <w:rFonts w:ascii="宋体" w:hAnsi="宋体" w:eastAsia="宋体"/>
          <w:lang w:eastAsia="zh-CN"/>
        </w:rPr>
        <w:t>答案：C</w:t>
      </w:r>
    </w:p>
    <w:p w14:paraId="2D3E7629">
      <w:pPr>
        <w:rPr>
          <w:rFonts w:hint="eastAsia" w:ascii="宋体" w:hAnsi="宋体" w:eastAsia="宋体"/>
          <w:lang w:eastAsia="zh-CN"/>
        </w:rPr>
      </w:pPr>
      <w:r>
        <w:rPr>
          <w:rFonts w:ascii="宋体" w:hAnsi="宋体" w:eastAsia="宋体"/>
          <w:lang w:eastAsia="zh-CN"/>
        </w:rPr>
        <w:t>92. 根据《中华人民共和国网络安全法》，网络运营者在收集用户信息时，应遵守的首要原则是（）。</w:t>
      </w:r>
    </w:p>
    <w:p w14:paraId="5047D850">
      <w:pPr>
        <w:rPr>
          <w:rFonts w:hint="eastAsia" w:ascii="宋体" w:hAnsi="宋体" w:eastAsia="宋体"/>
          <w:lang w:eastAsia="zh-CN"/>
        </w:rPr>
      </w:pPr>
      <w:r>
        <w:rPr>
          <w:rFonts w:ascii="宋体" w:hAnsi="宋体" w:eastAsia="宋体"/>
          <w:lang w:eastAsia="zh-CN"/>
        </w:rPr>
        <w:t>A. 强制用户授权收集敏感信息</w:t>
      </w:r>
    </w:p>
    <w:p w14:paraId="6F425199">
      <w:pPr>
        <w:rPr>
          <w:rFonts w:hint="eastAsia" w:ascii="宋体" w:hAnsi="宋体" w:eastAsia="宋体"/>
          <w:lang w:eastAsia="zh-CN"/>
        </w:rPr>
      </w:pPr>
      <w:r>
        <w:rPr>
          <w:rFonts w:ascii="宋体" w:hAnsi="宋体" w:eastAsia="宋体"/>
          <w:lang w:eastAsia="zh-CN"/>
        </w:rPr>
        <w:t>B. 无需用户同意即可收集</w:t>
      </w:r>
    </w:p>
    <w:p w14:paraId="5E4140EF">
      <w:pPr>
        <w:rPr>
          <w:rFonts w:hint="eastAsia" w:ascii="宋体" w:hAnsi="宋体" w:eastAsia="宋体"/>
          <w:lang w:eastAsia="zh-CN"/>
        </w:rPr>
      </w:pPr>
      <w:r>
        <w:rPr>
          <w:rFonts w:ascii="宋体" w:hAnsi="宋体" w:eastAsia="宋体"/>
          <w:lang w:eastAsia="zh-CN"/>
        </w:rPr>
        <w:t>C. 向用户明示并取得同意</w:t>
      </w:r>
    </w:p>
    <w:p w14:paraId="0864EF76">
      <w:pPr>
        <w:rPr>
          <w:rFonts w:hint="eastAsia" w:ascii="宋体" w:hAnsi="宋体" w:eastAsia="宋体"/>
          <w:lang w:eastAsia="zh-CN"/>
        </w:rPr>
      </w:pPr>
      <w:r>
        <w:rPr>
          <w:rFonts w:ascii="宋体" w:hAnsi="宋体" w:eastAsia="宋体"/>
          <w:lang w:eastAsia="zh-CN"/>
        </w:rPr>
        <w:t>D. 仅在用户购买商品后收集</w:t>
      </w:r>
    </w:p>
    <w:p w14:paraId="23434528">
      <w:pPr>
        <w:rPr>
          <w:rFonts w:hint="eastAsia" w:ascii="宋体" w:hAnsi="宋体" w:eastAsia="宋体"/>
          <w:lang w:eastAsia="zh-CN"/>
        </w:rPr>
      </w:pPr>
      <w:r>
        <w:rPr>
          <w:rFonts w:ascii="宋体" w:hAnsi="宋体" w:eastAsia="宋体"/>
          <w:lang w:eastAsia="zh-CN"/>
        </w:rPr>
        <w:t>答案：C</w:t>
      </w:r>
    </w:p>
    <w:p w14:paraId="66C0C75A">
      <w:pPr>
        <w:rPr>
          <w:rFonts w:hint="eastAsia" w:ascii="宋体" w:hAnsi="宋体" w:eastAsia="宋体"/>
          <w:lang w:eastAsia="zh-CN"/>
        </w:rPr>
      </w:pPr>
      <w:r>
        <w:rPr>
          <w:rFonts w:ascii="宋体" w:hAnsi="宋体" w:eastAsia="宋体"/>
          <w:lang w:eastAsia="zh-CN"/>
        </w:rPr>
        <w:t>93. 线下见面会型达人营销活动中，为了提升活动的互动性和参与感，通常会采用的方法是（）。</w:t>
      </w:r>
    </w:p>
    <w:p w14:paraId="0CACADE7">
      <w:pPr>
        <w:rPr>
          <w:rFonts w:hint="eastAsia" w:ascii="宋体" w:hAnsi="宋体" w:eastAsia="宋体"/>
          <w:lang w:eastAsia="zh-CN"/>
        </w:rPr>
      </w:pPr>
      <w:r>
        <w:rPr>
          <w:rFonts w:ascii="宋体" w:hAnsi="宋体" w:eastAsia="宋体"/>
          <w:lang w:eastAsia="zh-CN"/>
        </w:rPr>
        <w:t>A. 邀请知名达人进行单向的产品介绍</w:t>
      </w:r>
    </w:p>
    <w:p w14:paraId="5798211A">
      <w:pPr>
        <w:rPr>
          <w:rFonts w:hint="eastAsia" w:ascii="宋体" w:hAnsi="宋体" w:eastAsia="宋体"/>
          <w:lang w:eastAsia="zh-CN"/>
        </w:rPr>
      </w:pPr>
      <w:r>
        <w:rPr>
          <w:rFonts w:ascii="宋体" w:hAnsi="宋体" w:eastAsia="宋体"/>
          <w:lang w:eastAsia="zh-CN"/>
        </w:rPr>
        <w:t>B. 仅通过线上渠道进行活动宣传</w:t>
      </w:r>
    </w:p>
    <w:p w14:paraId="023AC667">
      <w:pPr>
        <w:rPr>
          <w:rFonts w:hint="eastAsia" w:ascii="宋体" w:hAnsi="宋体" w:eastAsia="宋体"/>
          <w:lang w:eastAsia="zh-CN"/>
        </w:rPr>
      </w:pPr>
      <w:r>
        <w:rPr>
          <w:rFonts w:ascii="宋体" w:hAnsi="宋体" w:eastAsia="宋体"/>
          <w:lang w:eastAsia="zh-CN"/>
        </w:rPr>
        <w:t>C. 仅仅展示产品，不进行任何形式的互动</w:t>
      </w:r>
    </w:p>
    <w:p w14:paraId="23DA1CBC">
      <w:pPr>
        <w:rPr>
          <w:rFonts w:hint="eastAsia" w:ascii="宋体" w:hAnsi="宋体" w:eastAsia="宋体"/>
          <w:lang w:eastAsia="zh-CN"/>
        </w:rPr>
      </w:pPr>
      <w:r>
        <w:rPr>
          <w:rFonts w:ascii="宋体" w:hAnsi="宋体" w:eastAsia="宋体"/>
          <w:lang w:eastAsia="zh-CN"/>
        </w:rPr>
        <w:t>D. 设计现场互动环节，如问答、抽奖等</w:t>
      </w:r>
    </w:p>
    <w:p w14:paraId="018D1E70">
      <w:pPr>
        <w:rPr>
          <w:rFonts w:hint="eastAsia" w:ascii="宋体" w:hAnsi="宋体" w:eastAsia="宋体"/>
          <w:lang w:eastAsia="zh-CN"/>
        </w:rPr>
      </w:pPr>
      <w:r>
        <w:rPr>
          <w:rFonts w:ascii="宋体" w:hAnsi="宋体" w:eastAsia="宋体"/>
          <w:lang w:eastAsia="zh-CN"/>
        </w:rPr>
        <w:t>答案：D</w:t>
      </w:r>
    </w:p>
    <w:p w14:paraId="1DD55368">
      <w:pPr>
        <w:rPr>
          <w:rFonts w:hint="eastAsia" w:ascii="宋体" w:hAnsi="宋体" w:eastAsia="宋体"/>
          <w:lang w:eastAsia="zh-CN"/>
        </w:rPr>
      </w:pPr>
      <w:r>
        <w:rPr>
          <w:rFonts w:ascii="宋体" w:hAnsi="宋体" w:eastAsia="宋体"/>
          <w:lang w:eastAsia="zh-CN"/>
        </w:rPr>
        <w:t>94. 在评估营销方案风险时，分析风险发生后对营销方案可能造成的负面影响程度的过程称为（）。</w:t>
      </w:r>
    </w:p>
    <w:p w14:paraId="1BED7069">
      <w:pPr>
        <w:rPr>
          <w:rFonts w:hint="eastAsia" w:ascii="宋体" w:hAnsi="宋体" w:eastAsia="宋体"/>
          <w:lang w:eastAsia="zh-CN"/>
        </w:rPr>
      </w:pPr>
      <w:r>
        <w:rPr>
          <w:rFonts w:ascii="宋体" w:hAnsi="宋体" w:eastAsia="宋体"/>
          <w:lang w:eastAsia="zh-CN"/>
        </w:rPr>
        <w:t>A. 风险评估</w:t>
      </w:r>
    </w:p>
    <w:p w14:paraId="7EFE30E3">
      <w:pPr>
        <w:rPr>
          <w:rFonts w:hint="eastAsia" w:ascii="宋体" w:hAnsi="宋体" w:eastAsia="宋体"/>
          <w:lang w:eastAsia="zh-CN"/>
        </w:rPr>
      </w:pPr>
      <w:r>
        <w:rPr>
          <w:rFonts w:ascii="宋体" w:hAnsi="宋体" w:eastAsia="宋体"/>
          <w:lang w:eastAsia="zh-CN"/>
        </w:rPr>
        <w:t>B. 风险识别</w:t>
      </w:r>
    </w:p>
    <w:p w14:paraId="78A67A9F">
      <w:pPr>
        <w:rPr>
          <w:rFonts w:hint="eastAsia" w:ascii="宋体" w:hAnsi="宋体" w:eastAsia="宋体"/>
          <w:lang w:eastAsia="zh-CN"/>
        </w:rPr>
      </w:pPr>
      <w:r>
        <w:rPr>
          <w:rFonts w:ascii="宋体" w:hAnsi="宋体" w:eastAsia="宋体"/>
          <w:lang w:eastAsia="zh-CN"/>
        </w:rPr>
        <w:t>C. 风险应对</w:t>
      </w:r>
    </w:p>
    <w:p w14:paraId="25BB1BA0">
      <w:pPr>
        <w:rPr>
          <w:rFonts w:hint="eastAsia" w:ascii="宋体" w:hAnsi="宋体" w:eastAsia="宋体"/>
          <w:lang w:eastAsia="zh-CN"/>
        </w:rPr>
      </w:pPr>
      <w:r>
        <w:rPr>
          <w:rFonts w:ascii="宋体" w:hAnsi="宋体" w:eastAsia="宋体"/>
          <w:lang w:eastAsia="zh-CN"/>
        </w:rPr>
        <w:t>D. 风险监控</w:t>
      </w:r>
    </w:p>
    <w:p w14:paraId="161F9854">
      <w:pPr>
        <w:rPr>
          <w:rFonts w:hint="eastAsia" w:ascii="宋体" w:hAnsi="宋体" w:eastAsia="宋体"/>
          <w:lang w:eastAsia="zh-CN"/>
        </w:rPr>
      </w:pPr>
      <w:r>
        <w:rPr>
          <w:rFonts w:ascii="宋体" w:hAnsi="宋体" w:eastAsia="宋体"/>
          <w:lang w:eastAsia="zh-CN"/>
        </w:rPr>
        <w:t>答案：A</w:t>
      </w:r>
    </w:p>
    <w:p w14:paraId="552381C4">
      <w:pPr>
        <w:rPr>
          <w:rFonts w:hint="eastAsia" w:ascii="宋体" w:hAnsi="宋体" w:eastAsia="宋体"/>
          <w:lang w:eastAsia="zh-CN"/>
        </w:rPr>
      </w:pPr>
      <w:r>
        <w:rPr>
          <w:rFonts w:ascii="宋体" w:hAnsi="宋体" w:eastAsia="宋体"/>
          <w:lang w:eastAsia="zh-CN"/>
        </w:rPr>
        <w:t>95. 在全媒体运营中，为了及时响应用户反馈并增强用户信任感，企业应建立（）机制，确保用户问题得到快速处理。</w:t>
      </w:r>
    </w:p>
    <w:p w14:paraId="4E361F55">
      <w:pPr>
        <w:rPr>
          <w:rFonts w:hint="eastAsia" w:ascii="宋体" w:hAnsi="宋体" w:eastAsia="宋体"/>
          <w:lang w:eastAsia="zh-CN"/>
        </w:rPr>
      </w:pPr>
      <w:r>
        <w:rPr>
          <w:rFonts w:ascii="宋体" w:hAnsi="宋体" w:eastAsia="宋体"/>
          <w:lang w:eastAsia="zh-CN"/>
        </w:rPr>
        <w:t>A. 定期调研</w:t>
      </w:r>
    </w:p>
    <w:p w14:paraId="0D5CE5A3">
      <w:pPr>
        <w:rPr>
          <w:rFonts w:hint="eastAsia" w:ascii="宋体" w:hAnsi="宋体" w:eastAsia="宋体"/>
          <w:lang w:eastAsia="zh-CN"/>
        </w:rPr>
      </w:pPr>
      <w:r>
        <w:rPr>
          <w:rFonts w:ascii="宋体" w:hAnsi="宋体" w:eastAsia="宋体"/>
          <w:lang w:eastAsia="zh-CN"/>
        </w:rPr>
        <w:t>B. 快速响应</w:t>
      </w:r>
    </w:p>
    <w:p w14:paraId="3FE244F4">
      <w:pPr>
        <w:rPr>
          <w:rFonts w:hint="eastAsia" w:ascii="宋体" w:hAnsi="宋体" w:eastAsia="宋体"/>
          <w:lang w:eastAsia="zh-CN"/>
        </w:rPr>
      </w:pPr>
      <w:r>
        <w:rPr>
          <w:rFonts w:ascii="宋体" w:hAnsi="宋体" w:eastAsia="宋体"/>
          <w:lang w:eastAsia="zh-CN"/>
        </w:rPr>
        <w:t>C. 用户教育</w:t>
      </w:r>
    </w:p>
    <w:p w14:paraId="667C1AF5">
      <w:pPr>
        <w:rPr>
          <w:rFonts w:hint="eastAsia" w:ascii="宋体" w:hAnsi="宋体" w:eastAsia="宋体"/>
          <w:lang w:eastAsia="zh-CN"/>
        </w:rPr>
      </w:pPr>
      <w:r>
        <w:rPr>
          <w:rFonts w:ascii="宋体" w:hAnsi="宋体" w:eastAsia="宋体"/>
          <w:lang w:eastAsia="zh-CN"/>
        </w:rPr>
        <w:t>D. 内容更新</w:t>
      </w:r>
    </w:p>
    <w:p w14:paraId="42230C6F">
      <w:pPr>
        <w:rPr>
          <w:rFonts w:hint="eastAsia" w:ascii="宋体" w:hAnsi="宋体" w:eastAsia="宋体"/>
          <w:lang w:eastAsia="zh-CN"/>
        </w:rPr>
      </w:pPr>
      <w:r>
        <w:rPr>
          <w:rFonts w:ascii="宋体" w:hAnsi="宋体" w:eastAsia="宋体"/>
          <w:lang w:eastAsia="zh-CN"/>
        </w:rPr>
        <w:t>答案：B</w:t>
      </w:r>
    </w:p>
    <w:p w14:paraId="55A0D996">
      <w:pPr>
        <w:rPr>
          <w:rFonts w:hint="eastAsia" w:ascii="宋体" w:hAnsi="宋体" w:eastAsia="宋体"/>
          <w:lang w:eastAsia="zh-CN"/>
        </w:rPr>
      </w:pPr>
      <w:r>
        <w:rPr>
          <w:rFonts w:ascii="宋体" w:hAnsi="宋体" w:eastAsia="宋体"/>
          <w:lang w:eastAsia="zh-CN"/>
        </w:rPr>
        <w:t>96. 在全媒体运营中，引流款商品的主要特点是（）。</w:t>
      </w:r>
    </w:p>
    <w:p w14:paraId="16C8327A">
      <w:pPr>
        <w:rPr>
          <w:rFonts w:hint="eastAsia" w:ascii="宋体" w:hAnsi="宋体" w:eastAsia="宋体"/>
          <w:lang w:eastAsia="zh-CN"/>
        </w:rPr>
      </w:pPr>
      <w:r>
        <w:rPr>
          <w:rFonts w:ascii="宋体" w:hAnsi="宋体" w:eastAsia="宋体"/>
          <w:lang w:eastAsia="zh-CN"/>
        </w:rPr>
        <w:t>A. 价格适中，功能全面</w:t>
      </w:r>
    </w:p>
    <w:p w14:paraId="194523C7">
      <w:pPr>
        <w:rPr>
          <w:rFonts w:hint="eastAsia" w:ascii="宋体" w:hAnsi="宋体" w:eastAsia="宋体"/>
          <w:lang w:eastAsia="zh-CN"/>
        </w:rPr>
      </w:pPr>
      <w:r>
        <w:rPr>
          <w:rFonts w:ascii="宋体" w:hAnsi="宋体" w:eastAsia="宋体"/>
          <w:lang w:eastAsia="zh-CN"/>
        </w:rPr>
        <w:t>B. 价格高昂，品质卓越</w:t>
      </w:r>
    </w:p>
    <w:p w14:paraId="0C7A3847">
      <w:pPr>
        <w:rPr>
          <w:rFonts w:hint="eastAsia" w:ascii="宋体" w:hAnsi="宋体" w:eastAsia="宋体"/>
          <w:lang w:eastAsia="zh-CN"/>
        </w:rPr>
      </w:pPr>
      <w:r>
        <w:rPr>
          <w:rFonts w:ascii="宋体" w:hAnsi="宋体" w:eastAsia="宋体"/>
          <w:lang w:eastAsia="zh-CN"/>
        </w:rPr>
        <w:t>C. 价格低廉，性价比高</w:t>
      </w:r>
    </w:p>
    <w:p w14:paraId="47CDAAFF">
      <w:pPr>
        <w:rPr>
          <w:rFonts w:hint="eastAsia" w:ascii="宋体" w:hAnsi="宋体" w:eastAsia="宋体"/>
          <w:lang w:eastAsia="zh-CN"/>
        </w:rPr>
      </w:pPr>
      <w:r>
        <w:rPr>
          <w:rFonts w:ascii="宋体" w:hAnsi="宋体" w:eastAsia="宋体"/>
          <w:lang w:eastAsia="zh-CN"/>
        </w:rPr>
        <w:t>D. 价格灵活，根据市场调整</w:t>
      </w:r>
    </w:p>
    <w:p w14:paraId="3825E31C">
      <w:pPr>
        <w:rPr>
          <w:rFonts w:hint="eastAsia" w:ascii="宋体" w:hAnsi="宋体" w:eastAsia="宋体"/>
          <w:lang w:eastAsia="zh-CN"/>
        </w:rPr>
      </w:pPr>
      <w:r>
        <w:rPr>
          <w:rFonts w:ascii="宋体" w:hAnsi="宋体" w:eastAsia="宋体"/>
          <w:lang w:eastAsia="zh-CN"/>
        </w:rPr>
        <w:t>答案：C</w:t>
      </w:r>
    </w:p>
    <w:p w14:paraId="20868749">
      <w:pPr>
        <w:rPr>
          <w:rFonts w:hint="eastAsia" w:ascii="宋体" w:hAnsi="宋体" w:eastAsia="宋体"/>
          <w:lang w:eastAsia="zh-CN"/>
        </w:rPr>
      </w:pPr>
      <w:r>
        <w:rPr>
          <w:rFonts w:ascii="宋体" w:hAnsi="宋体" w:eastAsia="宋体"/>
          <w:lang w:eastAsia="zh-CN"/>
        </w:rPr>
        <w:t>97. 在制定新品营销推广方案时，运用（）策略可以通过网红、KOL等的影响力来扩大产品的市场影响力。</w:t>
      </w:r>
    </w:p>
    <w:p w14:paraId="6400B463">
      <w:pPr>
        <w:rPr>
          <w:rFonts w:hint="eastAsia" w:ascii="宋体" w:hAnsi="宋体" w:eastAsia="宋体"/>
          <w:lang w:eastAsia="zh-CN"/>
        </w:rPr>
      </w:pPr>
      <w:r>
        <w:rPr>
          <w:rFonts w:ascii="宋体" w:hAnsi="宋体" w:eastAsia="宋体"/>
          <w:lang w:eastAsia="zh-CN"/>
        </w:rPr>
        <w:t>A. 口碑营销</w:t>
      </w:r>
    </w:p>
    <w:p w14:paraId="0A153500">
      <w:pPr>
        <w:rPr>
          <w:rFonts w:hint="eastAsia" w:ascii="宋体" w:hAnsi="宋体" w:eastAsia="宋体"/>
          <w:lang w:eastAsia="zh-CN"/>
        </w:rPr>
      </w:pPr>
      <w:r>
        <w:rPr>
          <w:rFonts w:ascii="宋体" w:hAnsi="宋体" w:eastAsia="宋体"/>
          <w:lang w:eastAsia="zh-CN"/>
        </w:rPr>
        <w:t>B. 体验式营销</w:t>
      </w:r>
    </w:p>
    <w:p w14:paraId="6A9EFE37">
      <w:pPr>
        <w:rPr>
          <w:rFonts w:hint="eastAsia" w:ascii="宋体" w:hAnsi="宋体" w:eastAsia="宋体"/>
          <w:lang w:eastAsia="zh-CN"/>
        </w:rPr>
      </w:pPr>
      <w:r>
        <w:rPr>
          <w:rFonts w:ascii="宋体" w:hAnsi="宋体" w:eastAsia="宋体"/>
          <w:lang w:eastAsia="zh-CN"/>
        </w:rPr>
        <w:t>C. 联盟营销</w:t>
      </w:r>
    </w:p>
    <w:p w14:paraId="708B6D2D">
      <w:pPr>
        <w:rPr>
          <w:rFonts w:hint="eastAsia" w:ascii="宋体" w:hAnsi="宋体" w:eastAsia="宋体"/>
          <w:lang w:eastAsia="zh-CN"/>
        </w:rPr>
      </w:pPr>
      <w:r>
        <w:rPr>
          <w:rFonts w:ascii="宋体" w:hAnsi="宋体" w:eastAsia="宋体"/>
          <w:lang w:eastAsia="zh-CN"/>
        </w:rPr>
        <w:t>D. 危机公关</w:t>
      </w:r>
    </w:p>
    <w:p w14:paraId="2FE85873">
      <w:pPr>
        <w:rPr>
          <w:rFonts w:hint="eastAsia" w:ascii="宋体" w:hAnsi="宋体" w:eastAsia="宋体"/>
          <w:lang w:eastAsia="zh-CN"/>
        </w:rPr>
      </w:pPr>
      <w:r>
        <w:rPr>
          <w:rFonts w:ascii="宋体" w:hAnsi="宋体" w:eastAsia="宋体"/>
          <w:lang w:eastAsia="zh-CN"/>
        </w:rPr>
        <w:t>答案：A</w:t>
      </w:r>
    </w:p>
    <w:p w14:paraId="7F960C6A">
      <w:pPr>
        <w:rPr>
          <w:rFonts w:hint="eastAsia" w:ascii="宋体" w:hAnsi="宋体" w:eastAsia="宋体"/>
          <w:lang w:eastAsia="zh-CN"/>
        </w:rPr>
      </w:pPr>
      <w:r>
        <w:rPr>
          <w:rFonts w:ascii="宋体" w:hAnsi="宋体" w:eastAsia="宋体"/>
          <w:lang w:eastAsia="zh-CN"/>
        </w:rPr>
        <w:t>98. 全媒体运营师在数据分析与优化方面的主要职责是（）。</w:t>
      </w:r>
    </w:p>
    <w:p w14:paraId="3A673A24">
      <w:pPr>
        <w:rPr>
          <w:rFonts w:hint="eastAsia" w:ascii="宋体" w:hAnsi="宋体" w:eastAsia="宋体"/>
          <w:lang w:eastAsia="zh-CN"/>
        </w:rPr>
      </w:pPr>
      <w:r>
        <w:rPr>
          <w:rFonts w:ascii="宋体" w:hAnsi="宋体" w:eastAsia="宋体"/>
          <w:lang w:eastAsia="zh-CN"/>
        </w:rPr>
        <w:t>A. 监控内容传播效果</w:t>
      </w:r>
    </w:p>
    <w:p w14:paraId="252E45D4">
      <w:pPr>
        <w:rPr>
          <w:rFonts w:hint="eastAsia" w:ascii="宋体" w:hAnsi="宋体" w:eastAsia="宋体"/>
          <w:lang w:eastAsia="zh-CN"/>
        </w:rPr>
      </w:pPr>
      <w:r>
        <w:rPr>
          <w:rFonts w:ascii="宋体" w:hAnsi="宋体" w:eastAsia="宋体"/>
          <w:lang w:eastAsia="zh-CN"/>
        </w:rPr>
        <w:t>B. 创作优质内容</w:t>
      </w:r>
    </w:p>
    <w:p w14:paraId="7B39AC2E">
      <w:pPr>
        <w:rPr>
          <w:rFonts w:hint="eastAsia" w:ascii="宋体" w:hAnsi="宋体" w:eastAsia="宋体"/>
          <w:lang w:eastAsia="zh-CN"/>
        </w:rPr>
      </w:pPr>
      <w:r>
        <w:rPr>
          <w:rFonts w:ascii="宋体" w:hAnsi="宋体" w:eastAsia="宋体"/>
          <w:lang w:eastAsia="zh-CN"/>
        </w:rPr>
        <w:t>C. 制定品牌推广策略</w:t>
      </w:r>
    </w:p>
    <w:p w14:paraId="6E8F5C91">
      <w:pPr>
        <w:rPr>
          <w:rFonts w:hint="eastAsia" w:ascii="宋体" w:hAnsi="宋体" w:eastAsia="宋体"/>
          <w:lang w:eastAsia="zh-CN"/>
        </w:rPr>
      </w:pPr>
      <w:r>
        <w:rPr>
          <w:rFonts w:ascii="宋体" w:hAnsi="宋体" w:eastAsia="宋体"/>
          <w:lang w:eastAsia="zh-CN"/>
        </w:rPr>
        <w:t>D. 构建和维护品牌社群</w:t>
      </w:r>
    </w:p>
    <w:p w14:paraId="0CDF0A42">
      <w:pPr>
        <w:rPr>
          <w:rFonts w:hint="eastAsia" w:ascii="宋体" w:hAnsi="宋体" w:eastAsia="宋体"/>
          <w:lang w:eastAsia="zh-CN"/>
        </w:rPr>
      </w:pPr>
      <w:r>
        <w:rPr>
          <w:rFonts w:ascii="宋体" w:hAnsi="宋体" w:eastAsia="宋体"/>
          <w:lang w:eastAsia="zh-CN"/>
        </w:rPr>
        <w:t>答案：A</w:t>
      </w:r>
    </w:p>
    <w:p w14:paraId="639948E3">
      <w:pPr>
        <w:rPr>
          <w:rFonts w:hint="eastAsia" w:ascii="宋体" w:hAnsi="宋体" w:eastAsia="宋体"/>
          <w:lang w:eastAsia="zh-CN"/>
        </w:rPr>
      </w:pPr>
      <w:r>
        <w:rPr>
          <w:rFonts w:ascii="宋体" w:hAnsi="宋体" w:eastAsia="宋体"/>
          <w:lang w:eastAsia="zh-CN"/>
        </w:rPr>
        <w:t>99. 在广告审核过程中，对于涉及特定群体的广告内容，如未成年人，需特别关注其（），确保不损害其身心健康。</w:t>
      </w:r>
    </w:p>
    <w:p w14:paraId="0A8E0E2D">
      <w:pPr>
        <w:rPr>
          <w:rFonts w:hint="eastAsia" w:ascii="宋体" w:hAnsi="宋体" w:eastAsia="宋体"/>
          <w:lang w:eastAsia="zh-CN"/>
        </w:rPr>
      </w:pPr>
      <w:r>
        <w:rPr>
          <w:rFonts w:ascii="宋体" w:hAnsi="宋体" w:eastAsia="宋体"/>
          <w:lang w:eastAsia="zh-CN"/>
        </w:rPr>
        <w:t>A. 兴趣爱好</w:t>
      </w:r>
    </w:p>
    <w:p w14:paraId="06C2826F">
      <w:pPr>
        <w:rPr>
          <w:rFonts w:hint="eastAsia" w:ascii="宋体" w:hAnsi="宋体" w:eastAsia="宋体"/>
          <w:lang w:eastAsia="zh-CN"/>
        </w:rPr>
      </w:pPr>
      <w:r>
        <w:rPr>
          <w:rFonts w:ascii="宋体" w:hAnsi="宋体" w:eastAsia="宋体"/>
          <w:lang w:eastAsia="zh-CN"/>
        </w:rPr>
        <w:t>B. 审美需求</w:t>
      </w:r>
    </w:p>
    <w:p w14:paraId="6F1284A2">
      <w:pPr>
        <w:rPr>
          <w:rFonts w:hint="eastAsia" w:ascii="宋体" w:hAnsi="宋体" w:eastAsia="宋体"/>
          <w:lang w:eastAsia="zh-CN"/>
        </w:rPr>
      </w:pPr>
      <w:r>
        <w:rPr>
          <w:rFonts w:ascii="宋体" w:hAnsi="宋体" w:eastAsia="宋体"/>
          <w:lang w:eastAsia="zh-CN"/>
        </w:rPr>
        <w:t>C. 购买能力</w:t>
      </w:r>
    </w:p>
    <w:p w14:paraId="3477306A">
      <w:pPr>
        <w:rPr>
          <w:rFonts w:hint="eastAsia" w:ascii="宋体" w:hAnsi="宋体" w:eastAsia="宋体"/>
          <w:lang w:eastAsia="zh-CN"/>
        </w:rPr>
      </w:pPr>
      <w:r>
        <w:rPr>
          <w:rFonts w:ascii="宋体" w:hAnsi="宋体" w:eastAsia="宋体"/>
          <w:lang w:eastAsia="zh-CN"/>
        </w:rPr>
        <w:t>D. 身心健康</w:t>
      </w:r>
    </w:p>
    <w:p w14:paraId="5B892C32">
      <w:pPr>
        <w:rPr>
          <w:rFonts w:hint="eastAsia" w:ascii="宋体" w:hAnsi="宋体" w:eastAsia="宋体"/>
          <w:lang w:eastAsia="zh-CN"/>
        </w:rPr>
      </w:pPr>
      <w:r>
        <w:rPr>
          <w:rFonts w:ascii="宋体" w:hAnsi="宋体" w:eastAsia="宋体"/>
          <w:lang w:eastAsia="zh-CN"/>
        </w:rPr>
        <w:t>答案：D</w:t>
      </w:r>
    </w:p>
    <w:p w14:paraId="38716443">
      <w:pPr>
        <w:rPr>
          <w:rFonts w:hint="eastAsia" w:ascii="宋体" w:hAnsi="宋体" w:eastAsia="宋体"/>
          <w:lang w:eastAsia="zh-CN"/>
        </w:rPr>
      </w:pPr>
      <w:r>
        <w:rPr>
          <w:rFonts w:ascii="宋体" w:hAnsi="宋体" w:eastAsia="宋体"/>
          <w:lang w:eastAsia="zh-CN"/>
        </w:rPr>
        <w:t>100. 在达人营销活动的后期评估阶段，评估活动效果的关键是（）。</w:t>
      </w:r>
    </w:p>
    <w:p w14:paraId="71203FF8">
      <w:pPr>
        <w:rPr>
          <w:rFonts w:hint="eastAsia" w:ascii="宋体" w:hAnsi="宋体" w:eastAsia="宋体"/>
          <w:lang w:eastAsia="zh-CN"/>
        </w:rPr>
      </w:pPr>
      <w:r>
        <w:rPr>
          <w:rFonts w:ascii="宋体" w:hAnsi="宋体" w:eastAsia="宋体"/>
          <w:lang w:eastAsia="zh-CN"/>
        </w:rPr>
        <w:t>A. 活动期间发布的内容数量</w:t>
      </w:r>
    </w:p>
    <w:p w14:paraId="7D4300EE">
      <w:pPr>
        <w:rPr>
          <w:rFonts w:hint="eastAsia" w:ascii="宋体" w:hAnsi="宋体" w:eastAsia="宋体"/>
          <w:lang w:eastAsia="zh-CN"/>
        </w:rPr>
      </w:pPr>
      <w:r>
        <w:rPr>
          <w:rFonts w:ascii="宋体" w:hAnsi="宋体" w:eastAsia="宋体"/>
          <w:lang w:eastAsia="zh-CN"/>
        </w:rPr>
        <w:t>B. 达人粉丝数量的增长</w:t>
      </w:r>
    </w:p>
    <w:p w14:paraId="0E87A3C6">
      <w:pPr>
        <w:rPr>
          <w:rFonts w:hint="eastAsia" w:ascii="宋体" w:hAnsi="宋体" w:eastAsia="宋体"/>
          <w:lang w:eastAsia="zh-CN"/>
        </w:rPr>
      </w:pPr>
      <w:r>
        <w:rPr>
          <w:rFonts w:ascii="宋体" w:hAnsi="宋体" w:eastAsia="宋体"/>
          <w:lang w:eastAsia="zh-CN"/>
        </w:rPr>
        <w:t>C. 活动结束后立即开展的新一轮活动</w:t>
      </w:r>
    </w:p>
    <w:p w14:paraId="04A29968">
      <w:pPr>
        <w:rPr>
          <w:rFonts w:hint="eastAsia" w:ascii="宋体" w:hAnsi="宋体" w:eastAsia="宋体"/>
          <w:lang w:eastAsia="zh-CN"/>
        </w:rPr>
      </w:pPr>
      <w:r>
        <w:rPr>
          <w:rFonts w:ascii="宋体" w:hAnsi="宋体" w:eastAsia="宋体"/>
          <w:lang w:eastAsia="zh-CN"/>
        </w:rPr>
        <w:t>D. 活动期间收集到的用户反馈</w:t>
      </w:r>
    </w:p>
    <w:p w14:paraId="6CE3E047">
      <w:pPr>
        <w:rPr>
          <w:rFonts w:hint="eastAsia" w:ascii="宋体" w:hAnsi="宋体" w:eastAsia="宋体"/>
          <w:lang w:eastAsia="zh-CN"/>
        </w:rPr>
      </w:pPr>
      <w:r>
        <w:rPr>
          <w:rFonts w:ascii="宋体" w:hAnsi="宋体" w:eastAsia="宋体"/>
          <w:lang w:eastAsia="zh-CN"/>
        </w:rPr>
        <w:t>答案：D</w:t>
      </w:r>
    </w:p>
    <w:p w14:paraId="7D1FF827">
      <w:pPr>
        <w:rPr>
          <w:rFonts w:hint="eastAsia" w:ascii="宋体" w:hAnsi="宋体" w:eastAsia="宋体"/>
          <w:lang w:eastAsia="zh-CN"/>
        </w:rPr>
      </w:pPr>
      <w:r>
        <w:rPr>
          <w:rFonts w:ascii="宋体" w:hAnsi="宋体" w:eastAsia="宋体"/>
          <w:lang w:eastAsia="zh-CN"/>
        </w:rPr>
        <w:t>101. 在撰写网络舆情专题报告时，保持（）的态度是确保报告客观准确的关键。</w:t>
      </w:r>
    </w:p>
    <w:p w14:paraId="4E7FF3D1">
      <w:pPr>
        <w:rPr>
          <w:rFonts w:hint="eastAsia" w:ascii="宋体" w:hAnsi="宋体" w:eastAsia="宋体"/>
          <w:lang w:eastAsia="zh-CN"/>
        </w:rPr>
      </w:pPr>
      <w:r>
        <w:rPr>
          <w:rFonts w:ascii="宋体" w:hAnsi="宋体" w:eastAsia="宋体"/>
          <w:lang w:eastAsia="zh-CN"/>
        </w:rPr>
        <w:t>A. 主观中立</w:t>
      </w:r>
    </w:p>
    <w:p w14:paraId="1DB97850">
      <w:pPr>
        <w:rPr>
          <w:rFonts w:hint="eastAsia" w:ascii="宋体" w:hAnsi="宋体" w:eastAsia="宋体"/>
          <w:lang w:eastAsia="zh-CN"/>
        </w:rPr>
      </w:pPr>
      <w:r>
        <w:rPr>
          <w:rFonts w:ascii="宋体" w:hAnsi="宋体" w:eastAsia="宋体"/>
          <w:lang w:eastAsia="zh-CN"/>
        </w:rPr>
        <w:t>B. 客观中立</w:t>
      </w:r>
    </w:p>
    <w:p w14:paraId="6F49514D">
      <w:pPr>
        <w:rPr>
          <w:rFonts w:hint="eastAsia" w:ascii="宋体" w:hAnsi="宋体" w:eastAsia="宋体"/>
          <w:lang w:eastAsia="zh-CN"/>
        </w:rPr>
      </w:pPr>
      <w:r>
        <w:rPr>
          <w:rFonts w:ascii="宋体" w:hAnsi="宋体" w:eastAsia="宋体"/>
          <w:lang w:eastAsia="zh-CN"/>
        </w:rPr>
        <w:t>C. 批判性</w:t>
      </w:r>
    </w:p>
    <w:p w14:paraId="6AC0F8AC">
      <w:pPr>
        <w:rPr>
          <w:rFonts w:hint="eastAsia" w:ascii="宋体" w:hAnsi="宋体" w:eastAsia="宋体"/>
          <w:lang w:eastAsia="zh-CN"/>
        </w:rPr>
      </w:pPr>
      <w:r>
        <w:rPr>
          <w:rFonts w:ascii="宋体" w:hAnsi="宋体" w:eastAsia="宋体"/>
          <w:lang w:eastAsia="zh-CN"/>
        </w:rPr>
        <w:t>D. 创新性</w:t>
      </w:r>
    </w:p>
    <w:p w14:paraId="0810C883">
      <w:pPr>
        <w:rPr>
          <w:rFonts w:hint="eastAsia" w:ascii="宋体" w:hAnsi="宋体" w:eastAsia="宋体"/>
          <w:lang w:eastAsia="zh-CN"/>
        </w:rPr>
      </w:pPr>
      <w:r>
        <w:rPr>
          <w:rFonts w:ascii="宋体" w:hAnsi="宋体" w:eastAsia="宋体"/>
          <w:lang w:eastAsia="zh-CN"/>
        </w:rPr>
        <w:t>答案：B</w:t>
      </w:r>
    </w:p>
    <w:p w14:paraId="06E8FDE5">
      <w:pPr>
        <w:rPr>
          <w:rFonts w:hint="eastAsia" w:ascii="宋体" w:hAnsi="宋体" w:eastAsia="宋体"/>
          <w:lang w:eastAsia="zh-CN"/>
        </w:rPr>
      </w:pPr>
      <w:r>
        <w:rPr>
          <w:rFonts w:ascii="宋体" w:hAnsi="宋体" w:eastAsia="宋体"/>
          <w:lang w:eastAsia="zh-CN"/>
        </w:rPr>
        <w:t>102. 定期网络舆情报告中的（）部分，旨在对监测期内的重大事件、突发事件进行条理化展示和深入剖析。</w:t>
      </w:r>
    </w:p>
    <w:p w14:paraId="3360E56D">
      <w:pPr>
        <w:rPr>
          <w:rFonts w:hint="eastAsia" w:ascii="宋体" w:hAnsi="宋体" w:eastAsia="宋体"/>
          <w:lang w:eastAsia="zh-CN"/>
        </w:rPr>
      </w:pPr>
      <w:r>
        <w:rPr>
          <w:rFonts w:ascii="宋体" w:hAnsi="宋体" w:eastAsia="宋体"/>
          <w:lang w:eastAsia="zh-CN"/>
        </w:rPr>
        <w:t>A. 舆情概况</w:t>
      </w:r>
    </w:p>
    <w:p w14:paraId="274E5905">
      <w:pPr>
        <w:rPr>
          <w:rFonts w:hint="eastAsia" w:ascii="宋体" w:hAnsi="宋体" w:eastAsia="宋体"/>
          <w:lang w:eastAsia="zh-CN"/>
        </w:rPr>
      </w:pPr>
      <w:r>
        <w:rPr>
          <w:rFonts w:ascii="宋体" w:hAnsi="宋体" w:eastAsia="宋体"/>
          <w:lang w:eastAsia="zh-CN"/>
        </w:rPr>
        <w:t>B. 主要事件梳理与分析</w:t>
      </w:r>
    </w:p>
    <w:p w14:paraId="03B9E72B">
      <w:pPr>
        <w:rPr>
          <w:rFonts w:hint="eastAsia" w:ascii="宋体" w:hAnsi="宋体" w:eastAsia="宋体"/>
          <w:lang w:eastAsia="zh-CN"/>
        </w:rPr>
      </w:pPr>
      <w:r>
        <w:rPr>
          <w:rFonts w:ascii="宋体" w:hAnsi="宋体" w:eastAsia="宋体"/>
          <w:lang w:eastAsia="zh-CN"/>
        </w:rPr>
        <w:t>C. 影响力分析</w:t>
      </w:r>
    </w:p>
    <w:p w14:paraId="0DE601A4">
      <w:pPr>
        <w:rPr>
          <w:rFonts w:hint="eastAsia" w:ascii="宋体" w:hAnsi="宋体" w:eastAsia="宋体"/>
          <w:lang w:eastAsia="zh-CN"/>
        </w:rPr>
      </w:pPr>
      <w:r>
        <w:rPr>
          <w:rFonts w:ascii="宋体" w:hAnsi="宋体" w:eastAsia="宋体"/>
          <w:lang w:eastAsia="zh-CN"/>
        </w:rPr>
        <w:t>D. 应对策略建议</w:t>
      </w:r>
    </w:p>
    <w:p w14:paraId="4BD999B7">
      <w:pPr>
        <w:rPr>
          <w:rFonts w:hint="eastAsia" w:ascii="宋体" w:hAnsi="宋体" w:eastAsia="宋体"/>
          <w:lang w:eastAsia="zh-CN"/>
        </w:rPr>
      </w:pPr>
      <w:r>
        <w:rPr>
          <w:rFonts w:ascii="宋体" w:hAnsi="宋体" w:eastAsia="宋体"/>
          <w:lang w:eastAsia="zh-CN"/>
        </w:rPr>
        <w:t>答案：B</w:t>
      </w:r>
    </w:p>
    <w:p w14:paraId="75EAD09A">
      <w:pPr>
        <w:rPr>
          <w:rFonts w:hint="eastAsia" w:ascii="宋体" w:hAnsi="宋体" w:eastAsia="宋体"/>
          <w:lang w:eastAsia="zh-CN"/>
        </w:rPr>
      </w:pPr>
      <w:r>
        <w:rPr>
          <w:rFonts w:ascii="宋体" w:hAnsi="宋体" w:eastAsia="宋体"/>
          <w:lang w:eastAsia="zh-CN"/>
        </w:rPr>
        <w:t>103. 在营销方案目标设定中，确保目标与企业整体战略保持一致性的原则是（）。</w:t>
      </w:r>
    </w:p>
    <w:p w14:paraId="4C519CF4">
      <w:pPr>
        <w:rPr>
          <w:rFonts w:hint="eastAsia" w:ascii="宋体" w:hAnsi="宋体" w:eastAsia="宋体"/>
          <w:lang w:eastAsia="zh-CN"/>
        </w:rPr>
      </w:pPr>
      <w:r>
        <w:rPr>
          <w:rFonts w:ascii="宋体" w:hAnsi="宋体" w:eastAsia="宋体"/>
          <w:lang w:eastAsia="zh-CN"/>
        </w:rPr>
        <w:t>A. 可衡量性</w:t>
      </w:r>
    </w:p>
    <w:p w14:paraId="71FF23F7">
      <w:pPr>
        <w:rPr>
          <w:rFonts w:hint="eastAsia" w:ascii="宋体" w:hAnsi="宋体" w:eastAsia="宋体"/>
          <w:lang w:eastAsia="zh-CN"/>
        </w:rPr>
      </w:pPr>
      <w:r>
        <w:rPr>
          <w:rFonts w:ascii="宋体" w:hAnsi="宋体" w:eastAsia="宋体"/>
          <w:lang w:eastAsia="zh-CN"/>
        </w:rPr>
        <w:t>B. 具体性</w:t>
      </w:r>
    </w:p>
    <w:p w14:paraId="6413A713">
      <w:pPr>
        <w:rPr>
          <w:rFonts w:hint="eastAsia" w:ascii="宋体" w:hAnsi="宋体" w:eastAsia="宋体"/>
          <w:lang w:eastAsia="zh-CN"/>
        </w:rPr>
      </w:pPr>
      <w:r>
        <w:rPr>
          <w:rFonts w:ascii="宋体" w:hAnsi="宋体" w:eastAsia="宋体"/>
          <w:lang w:eastAsia="zh-CN"/>
        </w:rPr>
        <w:t>C. 相关性</w:t>
      </w:r>
    </w:p>
    <w:p w14:paraId="60FD76EA">
      <w:pPr>
        <w:rPr>
          <w:rFonts w:hint="eastAsia" w:ascii="宋体" w:hAnsi="宋体" w:eastAsia="宋体"/>
          <w:lang w:eastAsia="zh-CN"/>
        </w:rPr>
      </w:pPr>
      <w:r>
        <w:rPr>
          <w:rFonts w:ascii="宋体" w:hAnsi="宋体" w:eastAsia="宋体"/>
          <w:lang w:eastAsia="zh-CN"/>
        </w:rPr>
        <w:t>D. 时限性</w:t>
      </w:r>
    </w:p>
    <w:p w14:paraId="76C7E83D">
      <w:pPr>
        <w:rPr>
          <w:rFonts w:hint="eastAsia" w:ascii="宋体" w:hAnsi="宋体" w:eastAsia="宋体"/>
          <w:lang w:eastAsia="zh-CN"/>
        </w:rPr>
      </w:pPr>
      <w:r>
        <w:rPr>
          <w:rFonts w:ascii="宋体" w:hAnsi="宋体" w:eastAsia="宋体"/>
          <w:lang w:eastAsia="zh-CN"/>
        </w:rPr>
        <w:t>答案：C</w:t>
      </w:r>
    </w:p>
    <w:p w14:paraId="6E256850">
      <w:pPr>
        <w:rPr>
          <w:rFonts w:hint="eastAsia" w:ascii="宋体" w:hAnsi="宋体" w:eastAsia="宋体"/>
          <w:lang w:eastAsia="zh-CN"/>
        </w:rPr>
      </w:pPr>
      <w:r>
        <w:rPr>
          <w:rFonts w:ascii="宋体" w:hAnsi="宋体" w:eastAsia="宋体"/>
          <w:lang w:eastAsia="zh-CN"/>
        </w:rPr>
        <w:t>104. 在全媒体运营中，利用社交媒体监听提升内容制作热点追踪效果的关键在于（）。</w:t>
      </w:r>
    </w:p>
    <w:p w14:paraId="2C1FC484">
      <w:pPr>
        <w:rPr>
          <w:rFonts w:hint="eastAsia" w:ascii="宋体" w:hAnsi="宋体" w:eastAsia="宋体"/>
          <w:lang w:eastAsia="zh-CN"/>
        </w:rPr>
      </w:pPr>
      <w:r>
        <w:rPr>
          <w:rFonts w:ascii="宋体" w:hAnsi="宋体" w:eastAsia="宋体"/>
          <w:lang w:eastAsia="zh-CN"/>
        </w:rPr>
        <w:t>A. 频繁发布广告信息</w:t>
      </w:r>
    </w:p>
    <w:p w14:paraId="59C2D4BE">
      <w:pPr>
        <w:rPr>
          <w:rFonts w:hint="eastAsia" w:ascii="宋体" w:hAnsi="宋体" w:eastAsia="宋体"/>
          <w:lang w:eastAsia="zh-CN"/>
        </w:rPr>
      </w:pPr>
      <w:r>
        <w:rPr>
          <w:rFonts w:ascii="宋体" w:hAnsi="宋体" w:eastAsia="宋体"/>
          <w:lang w:eastAsia="zh-CN"/>
        </w:rPr>
        <w:t>B. 持续关注行业KOL和意见领袖的动态</w:t>
      </w:r>
    </w:p>
    <w:p w14:paraId="2268603B">
      <w:pPr>
        <w:rPr>
          <w:rFonts w:hint="eastAsia" w:ascii="宋体" w:hAnsi="宋体" w:eastAsia="宋体"/>
          <w:lang w:eastAsia="zh-CN"/>
        </w:rPr>
      </w:pPr>
      <w:r>
        <w:rPr>
          <w:rFonts w:ascii="宋体" w:hAnsi="宋体" w:eastAsia="宋体"/>
          <w:lang w:eastAsia="zh-CN"/>
        </w:rPr>
        <w:t>C. 大量转发无关紧要的热门内容</w:t>
      </w:r>
    </w:p>
    <w:p w14:paraId="19407DCB">
      <w:pPr>
        <w:rPr>
          <w:rFonts w:hint="eastAsia" w:ascii="宋体" w:hAnsi="宋体" w:eastAsia="宋体"/>
          <w:lang w:eastAsia="zh-CN"/>
        </w:rPr>
      </w:pPr>
      <w:r>
        <w:rPr>
          <w:rFonts w:ascii="宋体" w:hAnsi="宋体" w:eastAsia="宋体"/>
          <w:lang w:eastAsia="zh-CN"/>
        </w:rPr>
        <w:t>D. 仅仅关注自家账号的数据表现</w:t>
      </w:r>
    </w:p>
    <w:p w14:paraId="5A269DBA">
      <w:pPr>
        <w:rPr>
          <w:rFonts w:hint="eastAsia" w:ascii="宋体" w:hAnsi="宋体" w:eastAsia="宋体"/>
          <w:lang w:eastAsia="zh-CN"/>
        </w:rPr>
      </w:pPr>
      <w:r>
        <w:rPr>
          <w:rFonts w:ascii="宋体" w:hAnsi="宋体" w:eastAsia="宋体"/>
          <w:lang w:eastAsia="zh-CN"/>
        </w:rPr>
        <w:t>答案：B</w:t>
      </w:r>
    </w:p>
    <w:p w14:paraId="167DBF44">
      <w:pPr>
        <w:rPr>
          <w:rFonts w:hint="eastAsia" w:ascii="宋体" w:hAnsi="宋体" w:eastAsia="宋体"/>
          <w:lang w:eastAsia="zh-CN"/>
        </w:rPr>
      </w:pPr>
      <w:r>
        <w:rPr>
          <w:rFonts w:ascii="宋体" w:hAnsi="宋体" w:eastAsia="宋体"/>
          <w:lang w:eastAsia="zh-CN"/>
        </w:rPr>
        <w:t>105. 在构建短视频矩阵账号时，为了提升账号的整体表现，应采取的方法是（）。</w:t>
      </w:r>
    </w:p>
    <w:p w14:paraId="711F4D3F">
      <w:pPr>
        <w:rPr>
          <w:rFonts w:hint="eastAsia" w:ascii="宋体" w:hAnsi="宋体" w:eastAsia="宋体"/>
          <w:lang w:eastAsia="zh-CN"/>
        </w:rPr>
      </w:pPr>
      <w:r>
        <w:rPr>
          <w:rFonts w:ascii="宋体" w:hAnsi="宋体" w:eastAsia="宋体"/>
          <w:lang w:eastAsia="zh-CN"/>
        </w:rPr>
        <w:t>A. 忽视数据分析，凭经验运营</w:t>
      </w:r>
    </w:p>
    <w:p w14:paraId="58E356E8">
      <w:pPr>
        <w:rPr>
          <w:rFonts w:hint="eastAsia" w:ascii="宋体" w:hAnsi="宋体" w:eastAsia="宋体"/>
          <w:lang w:eastAsia="zh-CN"/>
        </w:rPr>
      </w:pPr>
      <w:r>
        <w:rPr>
          <w:rFonts w:ascii="宋体" w:hAnsi="宋体" w:eastAsia="宋体"/>
          <w:lang w:eastAsia="zh-CN"/>
        </w:rPr>
        <w:t>B. 集中管理多个账号，提高工作效率</w:t>
      </w:r>
    </w:p>
    <w:p w14:paraId="2489E736">
      <w:pPr>
        <w:rPr>
          <w:rFonts w:hint="eastAsia" w:ascii="宋体" w:hAnsi="宋体" w:eastAsia="宋体"/>
          <w:lang w:eastAsia="zh-CN"/>
        </w:rPr>
      </w:pPr>
      <w:r>
        <w:rPr>
          <w:rFonts w:ascii="宋体" w:hAnsi="宋体" w:eastAsia="宋体"/>
          <w:lang w:eastAsia="zh-CN"/>
        </w:rPr>
        <w:t>C. 减少与粉丝的互动，降低运营成本</w:t>
      </w:r>
    </w:p>
    <w:p w14:paraId="5977CFCB">
      <w:pPr>
        <w:rPr>
          <w:rFonts w:hint="eastAsia" w:ascii="宋体" w:hAnsi="宋体" w:eastAsia="宋体"/>
          <w:lang w:eastAsia="zh-CN"/>
        </w:rPr>
      </w:pPr>
      <w:r>
        <w:rPr>
          <w:rFonts w:ascii="宋体" w:hAnsi="宋体" w:eastAsia="宋体"/>
          <w:lang w:eastAsia="zh-CN"/>
        </w:rPr>
        <w:t>D. 统一发布时间，不考虑用户活跃度</w:t>
      </w:r>
    </w:p>
    <w:p w14:paraId="646B7C08">
      <w:pPr>
        <w:rPr>
          <w:rFonts w:hint="eastAsia" w:ascii="宋体" w:hAnsi="宋体" w:eastAsia="宋体"/>
          <w:lang w:eastAsia="zh-CN"/>
        </w:rPr>
      </w:pPr>
      <w:r>
        <w:rPr>
          <w:rFonts w:ascii="宋体" w:hAnsi="宋体" w:eastAsia="宋体"/>
          <w:lang w:eastAsia="zh-CN"/>
        </w:rPr>
        <w:t>答案：B</w:t>
      </w:r>
    </w:p>
    <w:p w14:paraId="0A821E38">
      <w:pPr>
        <w:rPr>
          <w:rFonts w:hint="eastAsia" w:ascii="宋体" w:hAnsi="宋体" w:eastAsia="宋体"/>
          <w:lang w:eastAsia="zh-CN"/>
        </w:rPr>
      </w:pPr>
      <w:r>
        <w:rPr>
          <w:rFonts w:ascii="宋体" w:hAnsi="宋体" w:eastAsia="宋体"/>
          <w:lang w:eastAsia="zh-CN"/>
        </w:rPr>
        <w:t>106. 在制定新品营销推广方案时，全媒体运营师首先需要进行的是（）分析。</w:t>
      </w:r>
    </w:p>
    <w:p w14:paraId="3CCDFF9E">
      <w:pPr>
        <w:rPr>
          <w:rFonts w:hint="eastAsia" w:ascii="宋体" w:hAnsi="宋体" w:eastAsia="宋体"/>
          <w:lang w:eastAsia="zh-CN"/>
        </w:rPr>
      </w:pPr>
      <w:r>
        <w:rPr>
          <w:rFonts w:ascii="宋体" w:hAnsi="宋体" w:eastAsia="宋体"/>
          <w:lang w:eastAsia="zh-CN"/>
        </w:rPr>
        <w:t>A. 市场背景</w:t>
      </w:r>
    </w:p>
    <w:p w14:paraId="45D42FDB">
      <w:pPr>
        <w:rPr>
          <w:rFonts w:hint="eastAsia" w:ascii="宋体" w:hAnsi="宋体" w:eastAsia="宋体"/>
          <w:lang w:eastAsia="zh-CN"/>
        </w:rPr>
      </w:pPr>
      <w:r>
        <w:rPr>
          <w:rFonts w:ascii="宋体" w:hAnsi="宋体" w:eastAsia="宋体"/>
          <w:lang w:eastAsia="zh-CN"/>
        </w:rPr>
        <w:t>B. 竞品特点与优势</w:t>
      </w:r>
    </w:p>
    <w:p w14:paraId="783CCE21">
      <w:pPr>
        <w:rPr>
          <w:rFonts w:hint="eastAsia" w:ascii="宋体" w:hAnsi="宋体" w:eastAsia="宋体"/>
          <w:lang w:eastAsia="zh-CN"/>
        </w:rPr>
      </w:pPr>
      <w:r>
        <w:rPr>
          <w:rFonts w:ascii="宋体" w:hAnsi="宋体" w:eastAsia="宋体"/>
          <w:lang w:eastAsia="zh-CN"/>
        </w:rPr>
        <w:t>C. 受众媒体接触习惯</w:t>
      </w:r>
    </w:p>
    <w:p w14:paraId="4FBCC591">
      <w:pPr>
        <w:rPr>
          <w:rFonts w:hint="eastAsia" w:ascii="宋体" w:hAnsi="宋体" w:eastAsia="宋体"/>
          <w:lang w:eastAsia="zh-CN"/>
        </w:rPr>
      </w:pPr>
      <w:r>
        <w:rPr>
          <w:rFonts w:ascii="宋体" w:hAnsi="宋体" w:eastAsia="宋体"/>
          <w:lang w:eastAsia="zh-CN"/>
        </w:rPr>
        <w:t>D. 政策环境</w:t>
      </w:r>
    </w:p>
    <w:p w14:paraId="17F43600">
      <w:pPr>
        <w:rPr>
          <w:rFonts w:hint="eastAsia" w:ascii="宋体" w:hAnsi="宋体" w:eastAsia="宋体"/>
          <w:lang w:eastAsia="zh-CN"/>
        </w:rPr>
      </w:pPr>
      <w:r>
        <w:rPr>
          <w:rFonts w:ascii="宋体" w:hAnsi="宋体" w:eastAsia="宋体"/>
          <w:lang w:eastAsia="zh-CN"/>
        </w:rPr>
        <w:t>答案：A</w:t>
      </w:r>
    </w:p>
    <w:p w14:paraId="0EC86E2D">
      <w:pPr>
        <w:rPr>
          <w:rFonts w:hint="eastAsia" w:ascii="宋体" w:hAnsi="宋体" w:eastAsia="宋体"/>
          <w:lang w:eastAsia="zh-CN"/>
        </w:rPr>
      </w:pPr>
      <w:r>
        <w:rPr>
          <w:rFonts w:ascii="宋体" w:hAnsi="宋体" w:eastAsia="宋体"/>
          <w:lang w:eastAsia="zh-CN"/>
        </w:rPr>
        <w:t>107. 新品营销推广的推广计划中，明确推广的核心目标属于推广计划的（）阶段。</w:t>
      </w:r>
    </w:p>
    <w:p w14:paraId="3A377576">
      <w:pPr>
        <w:rPr>
          <w:rFonts w:hint="eastAsia" w:ascii="宋体" w:hAnsi="宋体" w:eastAsia="宋体"/>
          <w:lang w:eastAsia="zh-CN"/>
        </w:rPr>
      </w:pPr>
      <w:r>
        <w:rPr>
          <w:rFonts w:ascii="宋体" w:hAnsi="宋体" w:eastAsia="宋体"/>
          <w:lang w:eastAsia="zh-CN"/>
        </w:rPr>
        <w:t>A. 制定执行方案</w:t>
      </w:r>
    </w:p>
    <w:p w14:paraId="7CA203C9">
      <w:pPr>
        <w:rPr>
          <w:rFonts w:hint="eastAsia" w:ascii="宋体" w:hAnsi="宋体" w:eastAsia="宋体"/>
          <w:lang w:eastAsia="zh-CN"/>
        </w:rPr>
      </w:pPr>
      <w:r>
        <w:rPr>
          <w:rFonts w:ascii="宋体" w:hAnsi="宋体" w:eastAsia="宋体"/>
          <w:lang w:eastAsia="zh-CN"/>
        </w:rPr>
        <w:t>B. 分析市场与产品</w:t>
      </w:r>
    </w:p>
    <w:p w14:paraId="6E7820A4">
      <w:pPr>
        <w:rPr>
          <w:rFonts w:hint="eastAsia" w:ascii="宋体" w:hAnsi="宋体" w:eastAsia="宋体"/>
          <w:lang w:eastAsia="zh-CN"/>
        </w:rPr>
      </w:pPr>
      <w:r>
        <w:rPr>
          <w:rFonts w:ascii="宋体" w:hAnsi="宋体" w:eastAsia="宋体"/>
          <w:lang w:eastAsia="zh-CN"/>
        </w:rPr>
        <w:t>C. 明确推广目标</w:t>
      </w:r>
    </w:p>
    <w:p w14:paraId="11891FB4">
      <w:pPr>
        <w:rPr>
          <w:rFonts w:hint="eastAsia" w:ascii="宋体" w:hAnsi="宋体" w:eastAsia="宋体"/>
          <w:lang w:eastAsia="zh-CN"/>
        </w:rPr>
      </w:pPr>
      <w:r>
        <w:rPr>
          <w:rFonts w:ascii="宋体" w:hAnsi="宋体" w:eastAsia="宋体"/>
          <w:lang w:eastAsia="zh-CN"/>
        </w:rPr>
        <w:t>D. 监控与评估</w:t>
      </w:r>
    </w:p>
    <w:p w14:paraId="5491F410">
      <w:pPr>
        <w:rPr>
          <w:rFonts w:hint="eastAsia" w:ascii="宋体" w:hAnsi="宋体" w:eastAsia="宋体"/>
          <w:lang w:eastAsia="zh-CN"/>
        </w:rPr>
      </w:pPr>
      <w:r>
        <w:rPr>
          <w:rFonts w:ascii="宋体" w:hAnsi="宋体" w:eastAsia="宋体"/>
          <w:lang w:eastAsia="zh-CN"/>
        </w:rPr>
        <w:t>答案：C</w:t>
      </w:r>
    </w:p>
    <w:p w14:paraId="7E4CE213">
      <w:pPr>
        <w:rPr>
          <w:rFonts w:hint="eastAsia" w:ascii="宋体" w:hAnsi="宋体" w:eastAsia="宋体"/>
          <w:lang w:eastAsia="zh-CN"/>
        </w:rPr>
      </w:pPr>
      <w:r>
        <w:rPr>
          <w:rFonts w:ascii="宋体" w:hAnsi="宋体" w:eastAsia="宋体"/>
          <w:lang w:eastAsia="zh-CN"/>
        </w:rPr>
        <w:t>108. 在全媒体运营中，通过追踪行业热点和趋势，可以（）。</w:t>
      </w:r>
    </w:p>
    <w:p w14:paraId="6689F20E">
      <w:pPr>
        <w:rPr>
          <w:rFonts w:hint="eastAsia" w:ascii="宋体" w:hAnsi="宋体" w:eastAsia="宋体"/>
          <w:lang w:eastAsia="zh-CN"/>
        </w:rPr>
      </w:pPr>
      <w:r>
        <w:rPr>
          <w:rFonts w:ascii="宋体" w:hAnsi="宋体" w:eastAsia="宋体"/>
          <w:lang w:eastAsia="zh-CN"/>
        </w:rPr>
        <w:t>A. 预测市场走势</w:t>
      </w:r>
    </w:p>
    <w:p w14:paraId="5517E65D">
      <w:pPr>
        <w:rPr>
          <w:rFonts w:hint="eastAsia" w:ascii="宋体" w:hAnsi="宋体" w:eastAsia="宋体"/>
          <w:lang w:eastAsia="zh-CN"/>
        </w:rPr>
      </w:pPr>
      <w:r>
        <w:rPr>
          <w:rFonts w:ascii="宋体" w:hAnsi="宋体" w:eastAsia="宋体"/>
          <w:lang w:eastAsia="zh-CN"/>
        </w:rPr>
        <w:t>B. 指导长期策略</w:t>
      </w:r>
    </w:p>
    <w:p w14:paraId="10ED717A">
      <w:pPr>
        <w:rPr>
          <w:rFonts w:hint="eastAsia" w:ascii="宋体" w:hAnsi="宋体" w:eastAsia="宋体"/>
          <w:lang w:eastAsia="zh-CN"/>
        </w:rPr>
      </w:pPr>
      <w:r>
        <w:rPr>
          <w:rFonts w:ascii="宋体" w:hAnsi="宋体" w:eastAsia="宋体"/>
          <w:lang w:eastAsia="zh-CN"/>
        </w:rPr>
        <w:t>C. 规避所有风险</w:t>
      </w:r>
    </w:p>
    <w:p w14:paraId="00271A2F">
      <w:pPr>
        <w:rPr>
          <w:rFonts w:hint="eastAsia" w:ascii="宋体" w:hAnsi="宋体" w:eastAsia="宋体"/>
          <w:lang w:eastAsia="zh-CN"/>
        </w:rPr>
      </w:pPr>
      <w:r>
        <w:rPr>
          <w:rFonts w:ascii="宋体" w:hAnsi="宋体" w:eastAsia="宋体"/>
          <w:lang w:eastAsia="zh-CN"/>
        </w:rPr>
        <w:t>D. 抓住发展机遇</w:t>
      </w:r>
    </w:p>
    <w:p w14:paraId="77242DC6">
      <w:pPr>
        <w:rPr>
          <w:rFonts w:hint="eastAsia" w:ascii="宋体" w:hAnsi="宋体" w:eastAsia="宋体"/>
          <w:lang w:eastAsia="zh-CN"/>
        </w:rPr>
      </w:pPr>
      <w:r>
        <w:rPr>
          <w:rFonts w:ascii="宋体" w:hAnsi="宋体" w:eastAsia="宋体"/>
          <w:lang w:eastAsia="zh-CN"/>
        </w:rPr>
        <w:t>答案：D</w:t>
      </w:r>
    </w:p>
    <w:p w14:paraId="41FD07AE">
      <w:pPr>
        <w:rPr>
          <w:rFonts w:hint="eastAsia" w:ascii="宋体" w:hAnsi="宋体" w:eastAsia="宋体"/>
          <w:lang w:eastAsia="zh-CN"/>
        </w:rPr>
      </w:pPr>
      <w:r>
        <w:rPr>
          <w:rFonts w:ascii="宋体" w:hAnsi="宋体" w:eastAsia="宋体"/>
          <w:lang w:eastAsia="zh-CN"/>
        </w:rPr>
        <w:t>109. 全媒体的概念强调综合利用多种媒介形态，通过（）进行全方位、多层次的信息生产与传播。</w:t>
      </w:r>
    </w:p>
    <w:p w14:paraId="231C8517">
      <w:pPr>
        <w:rPr>
          <w:rFonts w:hint="eastAsia" w:ascii="宋体" w:hAnsi="宋体" w:eastAsia="宋体"/>
          <w:lang w:eastAsia="zh-CN"/>
        </w:rPr>
      </w:pPr>
      <w:r>
        <w:rPr>
          <w:rFonts w:ascii="宋体" w:hAnsi="宋体" w:eastAsia="宋体"/>
          <w:lang w:eastAsia="zh-CN"/>
        </w:rPr>
        <w:t>A. 传统媒体平台</w:t>
      </w:r>
    </w:p>
    <w:p w14:paraId="182A85E5">
      <w:pPr>
        <w:rPr>
          <w:rFonts w:hint="eastAsia" w:ascii="宋体" w:hAnsi="宋体" w:eastAsia="宋体"/>
          <w:lang w:eastAsia="zh-CN"/>
        </w:rPr>
      </w:pPr>
      <w:r>
        <w:rPr>
          <w:rFonts w:ascii="宋体" w:hAnsi="宋体" w:eastAsia="宋体"/>
          <w:lang w:eastAsia="zh-CN"/>
        </w:rPr>
        <w:t>B. 单一传播渠道</w:t>
      </w:r>
    </w:p>
    <w:p w14:paraId="325F610F">
      <w:pPr>
        <w:rPr>
          <w:rFonts w:hint="eastAsia" w:ascii="宋体" w:hAnsi="宋体" w:eastAsia="宋体"/>
          <w:lang w:eastAsia="zh-CN"/>
        </w:rPr>
      </w:pPr>
      <w:r>
        <w:rPr>
          <w:rFonts w:ascii="宋体" w:hAnsi="宋体" w:eastAsia="宋体"/>
          <w:lang w:eastAsia="zh-CN"/>
        </w:rPr>
        <w:t>C. 多种传播渠道、平台、载体</w:t>
      </w:r>
    </w:p>
    <w:p w14:paraId="101B3F23">
      <w:pPr>
        <w:rPr>
          <w:rFonts w:hint="eastAsia" w:ascii="宋体" w:hAnsi="宋体" w:eastAsia="宋体"/>
          <w:lang w:eastAsia="zh-CN"/>
        </w:rPr>
      </w:pPr>
      <w:r>
        <w:rPr>
          <w:rFonts w:ascii="宋体" w:hAnsi="宋体" w:eastAsia="宋体"/>
          <w:lang w:eastAsia="zh-CN"/>
        </w:rPr>
        <w:t>D. 新兴数字媒体</w:t>
      </w:r>
    </w:p>
    <w:p w14:paraId="0051EE85">
      <w:pPr>
        <w:rPr>
          <w:rFonts w:hint="eastAsia" w:ascii="宋体" w:hAnsi="宋体" w:eastAsia="宋体"/>
          <w:lang w:eastAsia="zh-CN"/>
        </w:rPr>
      </w:pPr>
      <w:r>
        <w:rPr>
          <w:rFonts w:ascii="宋体" w:hAnsi="宋体" w:eastAsia="宋体"/>
          <w:lang w:eastAsia="zh-CN"/>
        </w:rPr>
        <w:t>答案：C</w:t>
      </w:r>
    </w:p>
    <w:p w14:paraId="62381EC2">
      <w:pPr>
        <w:rPr>
          <w:rFonts w:hint="eastAsia" w:ascii="宋体" w:hAnsi="宋体" w:eastAsia="宋体"/>
          <w:lang w:eastAsia="zh-CN"/>
        </w:rPr>
      </w:pPr>
      <w:r>
        <w:rPr>
          <w:rFonts w:ascii="宋体" w:hAnsi="宋体" w:eastAsia="宋体"/>
          <w:lang w:eastAsia="zh-CN"/>
        </w:rPr>
        <w:t>110. 广告的传播功能主要体现在向公众传递（）的信息。</w:t>
      </w:r>
    </w:p>
    <w:p w14:paraId="1E00EC65">
      <w:pPr>
        <w:rPr>
          <w:rFonts w:hint="eastAsia" w:ascii="宋体" w:hAnsi="宋体" w:eastAsia="宋体"/>
          <w:lang w:eastAsia="zh-CN"/>
        </w:rPr>
      </w:pPr>
      <w:r>
        <w:rPr>
          <w:rFonts w:ascii="宋体" w:hAnsi="宋体" w:eastAsia="宋体"/>
          <w:lang w:eastAsia="zh-CN"/>
        </w:rPr>
        <w:t>A. 商品或服务</w:t>
      </w:r>
    </w:p>
    <w:p w14:paraId="2479A07B">
      <w:pPr>
        <w:rPr>
          <w:rFonts w:hint="eastAsia" w:ascii="宋体" w:hAnsi="宋体" w:eastAsia="宋体"/>
          <w:lang w:eastAsia="zh-CN"/>
        </w:rPr>
      </w:pPr>
      <w:r>
        <w:rPr>
          <w:rFonts w:ascii="宋体" w:hAnsi="宋体" w:eastAsia="宋体"/>
          <w:lang w:eastAsia="zh-CN"/>
        </w:rPr>
        <w:t>B. 社会动态</w:t>
      </w:r>
    </w:p>
    <w:p w14:paraId="690E5497">
      <w:pPr>
        <w:rPr>
          <w:rFonts w:hint="eastAsia" w:ascii="宋体" w:hAnsi="宋体" w:eastAsia="宋体"/>
          <w:lang w:eastAsia="zh-CN"/>
        </w:rPr>
      </w:pPr>
      <w:r>
        <w:rPr>
          <w:rFonts w:ascii="宋体" w:hAnsi="宋体" w:eastAsia="宋体"/>
          <w:lang w:eastAsia="zh-CN"/>
        </w:rPr>
        <w:t>C. 政策法规</w:t>
      </w:r>
    </w:p>
    <w:p w14:paraId="65D010C0">
      <w:pPr>
        <w:rPr>
          <w:rFonts w:hint="eastAsia" w:ascii="宋体" w:hAnsi="宋体" w:eastAsia="宋体"/>
          <w:lang w:eastAsia="zh-CN"/>
        </w:rPr>
      </w:pPr>
      <w:r>
        <w:rPr>
          <w:rFonts w:ascii="宋体" w:hAnsi="宋体" w:eastAsia="宋体"/>
          <w:lang w:eastAsia="zh-CN"/>
        </w:rPr>
        <w:t>D. 娱乐内容</w:t>
      </w:r>
    </w:p>
    <w:p w14:paraId="7A1F852A">
      <w:pPr>
        <w:rPr>
          <w:rFonts w:hint="eastAsia" w:ascii="宋体" w:hAnsi="宋体" w:eastAsia="宋体"/>
          <w:lang w:eastAsia="zh-CN"/>
        </w:rPr>
      </w:pPr>
      <w:r>
        <w:rPr>
          <w:rFonts w:ascii="宋体" w:hAnsi="宋体" w:eastAsia="宋体"/>
          <w:lang w:eastAsia="zh-CN"/>
        </w:rPr>
        <w:t>答案：A</w:t>
      </w:r>
    </w:p>
    <w:p w14:paraId="2644A049">
      <w:pPr>
        <w:rPr>
          <w:rFonts w:hint="eastAsia" w:ascii="宋体" w:hAnsi="宋体" w:eastAsia="宋体"/>
          <w:lang w:eastAsia="zh-CN"/>
        </w:rPr>
      </w:pPr>
      <w:r>
        <w:rPr>
          <w:rFonts w:ascii="宋体" w:hAnsi="宋体" w:eastAsia="宋体"/>
          <w:lang w:eastAsia="zh-CN"/>
        </w:rPr>
        <w:t>111. 在进行市场需求分析时，通过（）可以深入了解用户对视听运营产品的具体需求和期望。</w:t>
      </w:r>
    </w:p>
    <w:p w14:paraId="31C5C618">
      <w:pPr>
        <w:rPr>
          <w:rFonts w:hint="eastAsia" w:ascii="宋体" w:hAnsi="宋体" w:eastAsia="宋体"/>
          <w:lang w:eastAsia="zh-CN"/>
        </w:rPr>
      </w:pPr>
      <w:r>
        <w:rPr>
          <w:rFonts w:ascii="宋体" w:hAnsi="宋体" w:eastAsia="宋体"/>
          <w:lang w:eastAsia="zh-CN"/>
        </w:rPr>
        <w:t>A. 市场细分研究</w:t>
      </w:r>
    </w:p>
    <w:p w14:paraId="0B4D5BB1">
      <w:pPr>
        <w:rPr>
          <w:rFonts w:hint="eastAsia" w:ascii="宋体" w:hAnsi="宋体" w:eastAsia="宋体"/>
          <w:lang w:eastAsia="zh-CN"/>
        </w:rPr>
      </w:pPr>
      <w:r>
        <w:rPr>
          <w:rFonts w:ascii="宋体" w:hAnsi="宋体" w:eastAsia="宋体"/>
          <w:lang w:eastAsia="zh-CN"/>
        </w:rPr>
        <w:t>B. 竞争对手分析报告</w:t>
      </w:r>
    </w:p>
    <w:p w14:paraId="31C34807">
      <w:pPr>
        <w:rPr>
          <w:rFonts w:hint="eastAsia" w:ascii="宋体" w:hAnsi="宋体" w:eastAsia="宋体"/>
          <w:lang w:eastAsia="zh-CN"/>
        </w:rPr>
      </w:pPr>
      <w:r>
        <w:rPr>
          <w:rFonts w:ascii="宋体" w:hAnsi="宋体" w:eastAsia="宋体"/>
          <w:lang w:eastAsia="zh-CN"/>
        </w:rPr>
        <w:t>C. 用户访谈和调研</w:t>
      </w:r>
    </w:p>
    <w:p w14:paraId="2BAF0D42">
      <w:pPr>
        <w:rPr>
          <w:rFonts w:hint="eastAsia" w:ascii="宋体" w:hAnsi="宋体" w:eastAsia="宋体"/>
          <w:lang w:eastAsia="zh-CN"/>
        </w:rPr>
      </w:pPr>
      <w:r>
        <w:rPr>
          <w:rFonts w:ascii="宋体" w:hAnsi="宋体" w:eastAsia="宋体"/>
          <w:lang w:eastAsia="zh-CN"/>
        </w:rPr>
        <w:t>D. 技术发展趋势预测</w:t>
      </w:r>
    </w:p>
    <w:p w14:paraId="759C7936">
      <w:pPr>
        <w:rPr>
          <w:rFonts w:hint="eastAsia" w:ascii="宋体" w:hAnsi="宋体" w:eastAsia="宋体"/>
          <w:lang w:eastAsia="zh-CN"/>
        </w:rPr>
      </w:pPr>
      <w:r>
        <w:rPr>
          <w:rFonts w:ascii="宋体" w:hAnsi="宋体" w:eastAsia="宋体"/>
          <w:lang w:eastAsia="zh-CN"/>
        </w:rPr>
        <w:t>答案：C</w:t>
      </w:r>
    </w:p>
    <w:p w14:paraId="0EE2FD76">
      <w:pPr>
        <w:rPr>
          <w:rFonts w:hint="eastAsia" w:ascii="宋体" w:hAnsi="宋体" w:eastAsia="宋体"/>
          <w:lang w:eastAsia="zh-CN"/>
        </w:rPr>
      </w:pPr>
      <w:r>
        <w:rPr>
          <w:rFonts w:ascii="宋体" w:hAnsi="宋体" w:eastAsia="宋体"/>
          <w:lang w:eastAsia="zh-CN"/>
        </w:rPr>
        <w:t>112. 市场需求分析法是通过研究（）的变化趋势，预测未来市场需求的方法。</w:t>
      </w:r>
    </w:p>
    <w:p w14:paraId="352260A0">
      <w:pPr>
        <w:rPr>
          <w:rFonts w:hint="eastAsia" w:ascii="宋体" w:hAnsi="宋体" w:eastAsia="宋体"/>
          <w:lang w:eastAsia="zh-CN"/>
        </w:rPr>
      </w:pPr>
      <w:r>
        <w:rPr>
          <w:rFonts w:ascii="宋体" w:hAnsi="宋体" w:eastAsia="宋体"/>
          <w:lang w:eastAsia="zh-CN"/>
        </w:rPr>
        <w:t>A. 用户偏好</w:t>
      </w:r>
    </w:p>
    <w:p w14:paraId="02E19BEB">
      <w:pPr>
        <w:rPr>
          <w:rFonts w:hint="eastAsia" w:ascii="宋体" w:hAnsi="宋体" w:eastAsia="宋体"/>
          <w:lang w:eastAsia="zh-CN"/>
        </w:rPr>
      </w:pPr>
      <w:r>
        <w:rPr>
          <w:rFonts w:ascii="宋体" w:hAnsi="宋体" w:eastAsia="宋体"/>
          <w:lang w:eastAsia="zh-CN"/>
        </w:rPr>
        <w:t>B. 市场规模</w:t>
      </w:r>
    </w:p>
    <w:p w14:paraId="242725EB">
      <w:pPr>
        <w:rPr>
          <w:rFonts w:hint="eastAsia" w:ascii="宋体" w:hAnsi="宋体" w:eastAsia="宋体"/>
          <w:lang w:eastAsia="zh-CN"/>
        </w:rPr>
      </w:pPr>
      <w:r>
        <w:rPr>
          <w:rFonts w:ascii="宋体" w:hAnsi="宋体" w:eastAsia="宋体"/>
          <w:lang w:eastAsia="zh-CN"/>
        </w:rPr>
        <w:t>C. 市场需求</w:t>
      </w:r>
    </w:p>
    <w:p w14:paraId="0CE66DE9">
      <w:pPr>
        <w:rPr>
          <w:rFonts w:hint="eastAsia" w:ascii="宋体" w:hAnsi="宋体" w:eastAsia="宋体"/>
          <w:lang w:eastAsia="zh-CN"/>
        </w:rPr>
      </w:pPr>
      <w:r>
        <w:rPr>
          <w:rFonts w:ascii="宋体" w:hAnsi="宋体" w:eastAsia="宋体"/>
          <w:lang w:eastAsia="zh-CN"/>
        </w:rPr>
        <w:t>D. 技术发展</w:t>
      </w:r>
    </w:p>
    <w:p w14:paraId="7F133D56">
      <w:pPr>
        <w:rPr>
          <w:rFonts w:hint="eastAsia" w:ascii="宋体" w:hAnsi="宋体" w:eastAsia="宋体"/>
          <w:lang w:eastAsia="zh-CN"/>
        </w:rPr>
      </w:pPr>
      <w:r>
        <w:rPr>
          <w:rFonts w:ascii="宋体" w:hAnsi="宋体" w:eastAsia="宋体"/>
          <w:lang w:eastAsia="zh-CN"/>
        </w:rPr>
        <w:t>答案：C</w:t>
      </w:r>
    </w:p>
    <w:p w14:paraId="20250734">
      <w:pPr>
        <w:rPr>
          <w:rFonts w:hint="eastAsia" w:ascii="宋体" w:hAnsi="宋体" w:eastAsia="宋体"/>
          <w:lang w:eastAsia="zh-CN"/>
        </w:rPr>
      </w:pPr>
      <w:r>
        <w:rPr>
          <w:rFonts w:ascii="宋体" w:hAnsi="宋体" w:eastAsia="宋体"/>
          <w:lang w:eastAsia="zh-CN"/>
        </w:rPr>
        <w:t>113. 在利润款商品的排品过程中，可以有效突出商品优势的方式是（）。</w:t>
      </w:r>
    </w:p>
    <w:p w14:paraId="47920C37">
      <w:pPr>
        <w:rPr>
          <w:rFonts w:hint="eastAsia" w:ascii="宋体" w:hAnsi="宋体" w:eastAsia="宋体"/>
          <w:lang w:eastAsia="zh-CN"/>
        </w:rPr>
      </w:pPr>
      <w:r>
        <w:rPr>
          <w:rFonts w:ascii="宋体" w:hAnsi="宋体" w:eastAsia="宋体"/>
          <w:lang w:eastAsia="zh-CN"/>
        </w:rPr>
        <w:t>A. 通过高质量的图片、视频展示商品特点</w:t>
      </w:r>
    </w:p>
    <w:p w14:paraId="48EB67E8">
      <w:pPr>
        <w:rPr>
          <w:rFonts w:hint="eastAsia" w:ascii="宋体" w:hAnsi="宋体" w:eastAsia="宋体"/>
          <w:lang w:eastAsia="zh-CN"/>
        </w:rPr>
      </w:pPr>
      <w:r>
        <w:rPr>
          <w:rFonts w:ascii="宋体" w:hAnsi="宋体" w:eastAsia="宋体"/>
          <w:lang w:eastAsia="zh-CN"/>
        </w:rPr>
        <w:t>B. 将商品放在仓库角落</w:t>
      </w:r>
    </w:p>
    <w:p w14:paraId="09FE0587">
      <w:pPr>
        <w:rPr>
          <w:rFonts w:hint="eastAsia" w:ascii="宋体" w:hAnsi="宋体" w:eastAsia="宋体"/>
          <w:lang w:eastAsia="zh-CN"/>
        </w:rPr>
      </w:pPr>
      <w:r>
        <w:rPr>
          <w:rFonts w:ascii="宋体" w:hAnsi="宋体" w:eastAsia="宋体"/>
          <w:lang w:eastAsia="zh-CN"/>
        </w:rPr>
        <w:t>C. 只在深夜时段推广商品</w:t>
      </w:r>
    </w:p>
    <w:p w14:paraId="7126C223">
      <w:pPr>
        <w:rPr>
          <w:rFonts w:hint="eastAsia" w:ascii="宋体" w:hAnsi="宋体" w:eastAsia="宋体"/>
          <w:lang w:eastAsia="zh-CN"/>
        </w:rPr>
      </w:pPr>
      <w:r>
        <w:rPr>
          <w:rFonts w:ascii="宋体" w:hAnsi="宋体" w:eastAsia="宋体"/>
          <w:lang w:eastAsia="zh-CN"/>
        </w:rPr>
        <w:t>D. 降低商品价格以吸引用户</w:t>
      </w:r>
    </w:p>
    <w:p w14:paraId="76F2BE75">
      <w:pPr>
        <w:rPr>
          <w:rFonts w:hint="eastAsia" w:ascii="宋体" w:hAnsi="宋体" w:eastAsia="宋体"/>
          <w:lang w:eastAsia="zh-CN"/>
        </w:rPr>
      </w:pPr>
      <w:r>
        <w:rPr>
          <w:rFonts w:ascii="宋体" w:hAnsi="宋体" w:eastAsia="宋体"/>
          <w:lang w:eastAsia="zh-CN"/>
        </w:rPr>
        <w:t>答案：A</w:t>
      </w:r>
    </w:p>
    <w:p w14:paraId="5981978C">
      <w:pPr>
        <w:rPr>
          <w:rFonts w:hint="eastAsia" w:ascii="宋体" w:hAnsi="宋体" w:eastAsia="宋体"/>
          <w:lang w:eastAsia="zh-CN"/>
        </w:rPr>
      </w:pPr>
      <w:r>
        <w:rPr>
          <w:rFonts w:ascii="宋体" w:hAnsi="宋体" w:eastAsia="宋体"/>
          <w:lang w:eastAsia="zh-CN"/>
        </w:rPr>
        <w:t>114. 在裂变增长的过程中，（）是裂变活动得以传播的重要载体。</w:t>
      </w:r>
    </w:p>
    <w:p w14:paraId="5B9FB83D">
      <w:pPr>
        <w:rPr>
          <w:rFonts w:hint="eastAsia" w:ascii="宋体" w:hAnsi="宋体" w:eastAsia="宋体"/>
          <w:lang w:eastAsia="zh-CN"/>
        </w:rPr>
      </w:pPr>
      <w:r>
        <w:rPr>
          <w:rFonts w:ascii="宋体" w:hAnsi="宋体" w:eastAsia="宋体"/>
          <w:lang w:eastAsia="zh-CN"/>
        </w:rPr>
        <w:t>A. 裂变诱因</w:t>
      </w:r>
    </w:p>
    <w:p w14:paraId="196BE8F5">
      <w:pPr>
        <w:rPr>
          <w:rFonts w:hint="eastAsia" w:ascii="宋体" w:hAnsi="宋体" w:eastAsia="宋体"/>
          <w:lang w:eastAsia="zh-CN"/>
        </w:rPr>
      </w:pPr>
      <w:r>
        <w:rPr>
          <w:rFonts w:ascii="宋体" w:hAnsi="宋体" w:eastAsia="宋体"/>
          <w:lang w:eastAsia="zh-CN"/>
        </w:rPr>
        <w:t>B. 种子用户</w:t>
      </w:r>
    </w:p>
    <w:p w14:paraId="5BD4CEF3">
      <w:pPr>
        <w:rPr>
          <w:rFonts w:hint="eastAsia" w:ascii="宋体" w:hAnsi="宋体" w:eastAsia="宋体"/>
          <w:lang w:eastAsia="zh-CN"/>
        </w:rPr>
      </w:pPr>
      <w:r>
        <w:rPr>
          <w:rFonts w:ascii="宋体" w:hAnsi="宋体" w:eastAsia="宋体"/>
          <w:lang w:eastAsia="zh-CN"/>
        </w:rPr>
        <w:t>C. 裂变规则</w:t>
      </w:r>
    </w:p>
    <w:p w14:paraId="0E143937">
      <w:pPr>
        <w:rPr>
          <w:rFonts w:hint="eastAsia" w:ascii="宋体" w:hAnsi="宋体" w:eastAsia="宋体"/>
          <w:lang w:eastAsia="zh-CN"/>
        </w:rPr>
      </w:pPr>
      <w:r>
        <w:rPr>
          <w:rFonts w:ascii="宋体" w:hAnsi="宋体" w:eastAsia="宋体"/>
          <w:lang w:eastAsia="zh-CN"/>
        </w:rPr>
        <w:t>D. 裂变渠道</w:t>
      </w:r>
    </w:p>
    <w:p w14:paraId="38E3ACE7">
      <w:pPr>
        <w:rPr>
          <w:rFonts w:hint="eastAsia" w:ascii="宋体" w:hAnsi="宋体" w:eastAsia="宋体"/>
          <w:lang w:eastAsia="zh-CN"/>
        </w:rPr>
      </w:pPr>
      <w:r>
        <w:rPr>
          <w:rFonts w:ascii="宋体" w:hAnsi="宋体" w:eastAsia="宋体"/>
          <w:lang w:eastAsia="zh-CN"/>
        </w:rPr>
        <w:t>答案：B</w:t>
      </w:r>
    </w:p>
    <w:p w14:paraId="116CDD0F">
      <w:pPr>
        <w:rPr>
          <w:rFonts w:hint="eastAsia" w:ascii="宋体" w:hAnsi="宋体" w:eastAsia="宋体"/>
          <w:lang w:eastAsia="zh-CN"/>
        </w:rPr>
      </w:pPr>
      <w:r>
        <w:rPr>
          <w:rFonts w:ascii="宋体" w:hAnsi="宋体" w:eastAsia="宋体"/>
          <w:lang w:eastAsia="zh-CN"/>
        </w:rPr>
        <w:t>115. 在数字营销传播中，企业能够通过收集和分析消费者数据，为不同消费者提供（）的产品和服务推荐。</w:t>
      </w:r>
    </w:p>
    <w:p w14:paraId="18693256">
      <w:pPr>
        <w:rPr>
          <w:rFonts w:hint="eastAsia" w:ascii="宋体" w:hAnsi="宋体" w:eastAsia="宋体"/>
          <w:lang w:eastAsia="zh-CN"/>
        </w:rPr>
      </w:pPr>
      <w:r>
        <w:rPr>
          <w:rFonts w:ascii="宋体" w:hAnsi="宋体" w:eastAsia="宋体"/>
          <w:lang w:eastAsia="zh-CN"/>
        </w:rPr>
        <w:t>A. 批量化</w:t>
      </w:r>
    </w:p>
    <w:p w14:paraId="16BCD553">
      <w:pPr>
        <w:rPr>
          <w:rFonts w:hint="eastAsia" w:ascii="宋体" w:hAnsi="宋体" w:eastAsia="宋体"/>
          <w:lang w:eastAsia="zh-CN"/>
        </w:rPr>
      </w:pPr>
      <w:r>
        <w:rPr>
          <w:rFonts w:ascii="宋体" w:hAnsi="宋体" w:eastAsia="宋体"/>
          <w:lang w:eastAsia="zh-CN"/>
        </w:rPr>
        <w:t>B. 标准化</w:t>
      </w:r>
    </w:p>
    <w:p w14:paraId="6550A0F3">
      <w:pPr>
        <w:rPr>
          <w:rFonts w:hint="eastAsia" w:ascii="宋体" w:hAnsi="宋体" w:eastAsia="宋体"/>
          <w:lang w:eastAsia="zh-CN"/>
        </w:rPr>
      </w:pPr>
      <w:r>
        <w:rPr>
          <w:rFonts w:ascii="宋体" w:hAnsi="宋体" w:eastAsia="宋体"/>
          <w:lang w:eastAsia="zh-CN"/>
        </w:rPr>
        <w:t>C. 类似化</w:t>
      </w:r>
    </w:p>
    <w:p w14:paraId="613B7546">
      <w:pPr>
        <w:rPr>
          <w:rFonts w:hint="eastAsia" w:ascii="宋体" w:hAnsi="宋体" w:eastAsia="宋体"/>
          <w:lang w:eastAsia="zh-CN"/>
        </w:rPr>
      </w:pPr>
      <w:r>
        <w:rPr>
          <w:rFonts w:ascii="宋体" w:hAnsi="宋体" w:eastAsia="宋体"/>
          <w:lang w:eastAsia="zh-CN"/>
        </w:rPr>
        <w:t>D. 定制化</w:t>
      </w:r>
    </w:p>
    <w:p w14:paraId="410EE6F4">
      <w:pPr>
        <w:rPr>
          <w:rFonts w:hint="eastAsia" w:ascii="宋体" w:hAnsi="宋体" w:eastAsia="宋体"/>
          <w:lang w:eastAsia="zh-CN"/>
        </w:rPr>
      </w:pPr>
      <w:r>
        <w:rPr>
          <w:rFonts w:ascii="宋体" w:hAnsi="宋体" w:eastAsia="宋体"/>
          <w:lang w:eastAsia="zh-CN"/>
        </w:rPr>
        <w:t>答案：D</w:t>
      </w:r>
    </w:p>
    <w:p w14:paraId="73BF0763">
      <w:pPr>
        <w:rPr>
          <w:rFonts w:hint="eastAsia" w:ascii="宋体" w:hAnsi="宋体" w:eastAsia="宋体"/>
          <w:lang w:eastAsia="zh-CN"/>
        </w:rPr>
      </w:pPr>
      <w:r>
        <w:rPr>
          <w:rFonts w:ascii="宋体" w:hAnsi="宋体" w:eastAsia="宋体"/>
          <w:lang w:eastAsia="zh-CN"/>
        </w:rPr>
        <w:t>116. 自我传播（人内传播）的系统性体现在它与（）保持衔接。</w:t>
      </w:r>
    </w:p>
    <w:p w14:paraId="028B5EA0">
      <w:pPr>
        <w:rPr>
          <w:rFonts w:hint="eastAsia" w:ascii="宋体" w:hAnsi="宋体" w:eastAsia="宋体"/>
          <w:lang w:eastAsia="zh-CN"/>
        </w:rPr>
      </w:pPr>
      <w:r>
        <w:rPr>
          <w:rFonts w:ascii="宋体" w:hAnsi="宋体" w:eastAsia="宋体"/>
          <w:lang w:eastAsia="zh-CN"/>
        </w:rPr>
        <w:t>A. 组织内部</w:t>
      </w:r>
    </w:p>
    <w:p w14:paraId="37B9C4C4">
      <w:pPr>
        <w:rPr>
          <w:rFonts w:hint="eastAsia" w:ascii="宋体" w:hAnsi="宋体" w:eastAsia="宋体"/>
          <w:lang w:eastAsia="zh-CN"/>
        </w:rPr>
      </w:pPr>
      <w:r>
        <w:rPr>
          <w:rFonts w:ascii="宋体" w:hAnsi="宋体" w:eastAsia="宋体"/>
          <w:lang w:eastAsia="zh-CN"/>
        </w:rPr>
        <w:t>B. 群体内部</w:t>
      </w:r>
    </w:p>
    <w:p w14:paraId="6CBE6639">
      <w:pPr>
        <w:rPr>
          <w:rFonts w:hint="eastAsia" w:ascii="宋体" w:hAnsi="宋体" w:eastAsia="宋体"/>
          <w:lang w:eastAsia="zh-CN"/>
        </w:rPr>
      </w:pPr>
      <w:r>
        <w:rPr>
          <w:rFonts w:ascii="宋体" w:hAnsi="宋体" w:eastAsia="宋体"/>
          <w:lang w:eastAsia="zh-CN"/>
        </w:rPr>
        <w:t>C. 传播媒介</w:t>
      </w:r>
    </w:p>
    <w:p w14:paraId="5F649370">
      <w:pPr>
        <w:rPr>
          <w:rFonts w:hint="eastAsia" w:ascii="宋体" w:hAnsi="宋体" w:eastAsia="宋体"/>
          <w:lang w:eastAsia="zh-CN"/>
        </w:rPr>
      </w:pPr>
      <w:r>
        <w:rPr>
          <w:rFonts w:ascii="宋体" w:hAnsi="宋体" w:eastAsia="宋体"/>
          <w:lang w:eastAsia="zh-CN"/>
        </w:rPr>
        <w:t>D. 外部环境</w:t>
      </w:r>
    </w:p>
    <w:p w14:paraId="30791DE9">
      <w:pPr>
        <w:rPr>
          <w:rFonts w:hint="eastAsia" w:ascii="宋体" w:hAnsi="宋体" w:eastAsia="宋体"/>
          <w:lang w:eastAsia="zh-CN"/>
        </w:rPr>
      </w:pPr>
      <w:r>
        <w:rPr>
          <w:rFonts w:ascii="宋体" w:hAnsi="宋体" w:eastAsia="宋体"/>
          <w:lang w:eastAsia="zh-CN"/>
        </w:rPr>
        <w:t>答案：D</w:t>
      </w:r>
    </w:p>
    <w:p w14:paraId="317D2E8A">
      <w:pPr>
        <w:rPr>
          <w:rFonts w:hint="eastAsia" w:ascii="宋体" w:hAnsi="宋体" w:eastAsia="宋体"/>
          <w:lang w:eastAsia="zh-CN"/>
        </w:rPr>
      </w:pPr>
      <w:r>
        <w:rPr>
          <w:rFonts w:ascii="宋体" w:hAnsi="宋体" w:eastAsia="宋体"/>
          <w:lang w:eastAsia="zh-CN"/>
        </w:rPr>
        <w:t>117. 推动达人品牌向IP化方向发展，可以通过打造独特的（）来提升品牌附加值。</w:t>
      </w:r>
    </w:p>
    <w:p w14:paraId="2A6F3522">
      <w:pPr>
        <w:rPr>
          <w:rFonts w:hint="eastAsia" w:ascii="宋体" w:hAnsi="宋体" w:eastAsia="宋体"/>
          <w:lang w:eastAsia="zh-CN"/>
        </w:rPr>
      </w:pPr>
      <w:r>
        <w:rPr>
          <w:rFonts w:ascii="宋体" w:hAnsi="宋体" w:eastAsia="宋体"/>
          <w:lang w:eastAsia="zh-CN"/>
        </w:rPr>
        <w:t>A. IP形象</w:t>
      </w:r>
    </w:p>
    <w:p w14:paraId="07561A65">
      <w:pPr>
        <w:rPr>
          <w:rFonts w:hint="eastAsia" w:ascii="宋体" w:hAnsi="宋体" w:eastAsia="宋体"/>
          <w:lang w:eastAsia="zh-CN"/>
        </w:rPr>
      </w:pPr>
      <w:r>
        <w:rPr>
          <w:rFonts w:ascii="宋体" w:hAnsi="宋体" w:eastAsia="宋体"/>
          <w:lang w:eastAsia="zh-CN"/>
        </w:rPr>
        <w:t>B. 品牌故事</w:t>
      </w:r>
    </w:p>
    <w:p w14:paraId="0D3F3B48">
      <w:pPr>
        <w:rPr>
          <w:rFonts w:hint="eastAsia" w:ascii="宋体" w:hAnsi="宋体" w:eastAsia="宋体"/>
          <w:lang w:eastAsia="zh-CN"/>
        </w:rPr>
      </w:pPr>
      <w:r>
        <w:rPr>
          <w:rFonts w:ascii="宋体" w:hAnsi="宋体" w:eastAsia="宋体"/>
          <w:lang w:eastAsia="zh-CN"/>
        </w:rPr>
        <w:t>C. 品牌价值观</w:t>
      </w:r>
    </w:p>
    <w:p w14:paraId="4DD20189">
      <w:pPr>
        <w:rPr>
          <w:rFonts w:hint="eastAsia" w:ascii="宋体" w:hAnsi="宋体" w:eastAsia="宋体"/>
        </w:rPr>
      </w:pPr>
      <w:r>
        <w:rPr>
          <w:rFonts w:ascii="宋体" w:hAnsi="宋体" w:eastAsia="宋体"/>
        </w:rPr>
        <w:t>D. 品牌合作策略</w:t>
      </w:r>
    </w:p>
    <w:p w14:paraId="0C91D072">
      <w:pPr>
        <w:rPr>
          <w:rFonts w:hint="eastAsia" w:ascii="宋体" w:hAnsi="宋体" w:eastAsia="宋体"/>
        </w:rPr>
      </w:pPr>
      <w:r>
        <w:rPr>
          <w:rFonts w:ascii="宋体" w:hAnsi="宋体" w:eastAsia="宋体"/>
        </w:rPr>
        <w:t>答案：A</w:t>
      </w:r>
    </w:p>
    <w:p w14:paraId="50F65990">
      <w:pPr>
        <w:rPr>
          <w:rFonts w:hint="eastAsia" w:ascii="宋体" w:hAnsi="宋体" w:eastAsia="宋体"/>
          <w:lang w:eastAsia="zh-CN"/>
        </w:rPr>
      </w:pPr>
      <w:r>
        <w:rPr>
          <w:rFonts w:ascii="宋体" w:hAnsi="宋体" w:eastAsia="宋体"/>
          <w:lang w:eastAsia="zh-CN"/>
        </w:rPr>
        <w:t>118. 在视听运营中，利用大数据和AI技术进行个性化推送和定制化服务，这体现了传播平台策略优化的（）。</w:t>
      </w:r>
    </w:p>
    <w:p w14:paraId="15D6D357">
      <w:pPr>
        <w:rPr>
          <w:rFonts w:hint="eastAsia" w:ascii="宋体" w:hAnsi="宋体" w:eastAsia="宋体"/>
          <w:lang w:eastAsia="zh-CN"/>
        </w:rPr>
      </w:pPr>
      <w:r>
        <w:rPr>
          <w:rFonts w:ascii="宋体" w:hAnsi="宋体" w:eastAsia="宋体"/>
          <w:lang w:eastAsia="zh-CN"/>
        </w:rPr>
        <w:t>A. 跨媒体融合与品牌建设</w:t>
      </w:r>
    </w:p>
    <w:p w14:paraId="6D7664E7">
      <w:pPr>
        <w:rPr>
          <w:rFonts w:hint="eastAsia" w:ascii="宋体" w:hAnsi="宋体" w:eastAsia="宋体"/>
          <w:lang w:eastAsia="zh-CN"/>
        </w:rPr>
      </w:pPr>
      <w:r>
        <w:rPr>
          <w:rFonts w:ascii="宋体" w:hAnsi="宋体" w:eastAsia="宋体"/>
          <w:lang w:eastAsia="zh-CN"/>
        </w:rPr>
        <w:t>B. 用户隐私保护</w:t>
      </w:r>
    </w:p>
    <w:p w14:paraId="7209E9E0">
      <w:pPr>
        <w:rPr>
          <w:rFonts w:hint="eastAsia" w:ascii="宋体" w:hAnsi="宋体" w:eastAsia="宋体"/>
          <w:lang w:eastAsia="zh-CN"/>
        </w:rPr>
      </w:pPr>
      <w:r>
        <w:rPr>
          <w:rFonts w:ascii="宋体" w:hAnsi="宋体" w:eastAsia="宋体"/>
          <w:lang w:eastAsia="zh-CN"/>
        </w:rPr>
        <w:t>C. 内容创新与多样化</w:t>
      </w:r>
    </w:p>
    <w:p w14:paraId="015E2F3D">
      <w:pPr>
        <w:rPr>
          <w:rFonts w:hint="eastAsia" w:ascii="宋体" w:hAnsi="宋体" w:eastAsia="宋体"/>
          <w:lang w:eastAsia="zh-CN"/>
        </w:rPr>
      </w:pPr>
      <w:r>
        <w:rPr>
          <w:rFonts w:ascii="宋体" w:hAnsi="宋体" w:eastAsia="宋体"/>
          <w:lang w:eastAsia="zh-CN"/>
        </w:rPr>
        <w:t>D. 技术应用与创新</w:t>
      </w:r>
    </w:p>
    <w:p w14:paraId="1546EA30">
      <w:pPr>
        <w:rPr>
          <w:rFonts w:hint="eastAsia" w:ascii="宋体" w:hAnsi="宋体" w:eastAsia="宋体"/>
          <w:lang w:eastAsia="zh-CN"/>
        </w:rPr>
      </w:pPr>
      <w:r>
        <w:rPr>
          <w:rFonts w:ascii="宋体" w:hAnsi="宋体" w:eastAsia="宋体"/>
          <w:lang w:eastAsia="zh-CN"/>
        </w:rPr>
        <w:t>答案：D</w:t>
      </w:r>
    </w:p>
    <w:p w14:paraId="5C9301AA">
      <w:pPr>
        <w:rPr>
          <w:rFonts w:hint="eastAsia" w:ascii="宋体" w:hAnsi="宋体" w:eastAsia="宋体"/>
          <w:lang w:eastAsia="zh-CN"/>
        </w:rPr>
      </w:pPr>
      <w:r>
        <w:rPr>
          <w:rFonts w:ascii="宋体" w:hAnsi="宋体" w:eastAsia="宋体"/>
          <w:lang w:eastAsia="zh-CN"/>
        </w:rPr>
        <w:t>119. 佣金模式是指平台或内容创作者通过推广产品或服务，根据（）从商家那里获得一定比例的佣金。</w:t>
      </w:r>
    </w:p>
    <w:p w14:paraId="0EB3AE04">
      <w:pPr>
        <w:rPr>
          <w:rFonts w:hint="eastAsia" w:ascii="宋体" w:hAnsi="宋体" w:eastAsia="宋体"/>
          <w:lang w:eastAsia="zh-CN"/>
        </w:rPr>
      </w:pPr>
      <w:r>
        <w:rPr>
          <w:rFonts w:ascii="宋体" w:hAnsi="宋体" w:eastAsia="宋体"/>
          <w:lang w:eastAsia="zh-CN"/>
        </w:rPr>
        <w:t>A. 用户浏览量</w:t>
      </w:r>
    </w:p>
    <w:p w14:paraId="1E2783C1">
      <w:pPr>
        <w:rPr>
          <w:rFonts w:hint="eastAsia" w:ascii="宋体" w:hAnsi="宋体" w:eastAsia="宋体"/>
          <w:lang w:eastAsia="zh-CN"/>
        </w:rPr>
      </w:pPr>
      <w:r>
        <w:rPr>
          <w:rFonts w:ascii="宋体" w:hAnsi="宋体" w:eastAsia="宋体"/>
          <w:lang w:eastAsia="zh-CN"/>
        </w:rPr>
        <w:t>B. 销售额</w:t>
      </w:r>
    </w:p>
    <w:p w14:paraId="6CF654B5">
      <w:pPr>
        <w:rPr>
          <w:rFonts w:hint="eastAsia" w:ascii="宋体" w:hAnsi="宋体" w:eastAsia="宋体"/>
          <w:lang w:eastAsia="zh-CN"/>
        </w:rPr>
      </w:pPr>
      <w:r>
        <w:rPr>
          <w:rFonts w:ascii="宋体" w:hAnsi="宋体" w:eastAsia="宋体"/>
          <w:lang w:eastAsia="zh-CN"/>
        </w:rPr>
        <w:t>C. 内容创作量</w:t>
      </w:r>
    </w:p>
    <w:p w14:paraId="411C9C8A">
      <w:pPr>
        <w:rPr>
          <w:rFonts w:hint="eastAsia" w:ascii="宋体" w:hAnsi="宋体" w:eastAsia="宋体"/>
          <w:lang w:eastAsia="zh-CN"/>
        </w:rPr>
      </w:pPr>
      <w:r>
        <w:rPr>
          <w:rFonts w:ascii="宋体" w:hAnsi="宋体" w:eastAsia="宋体"/>
          <w:lang w:eastAsia="zh-CN"/>
        </w:rPr>
        <w:t>D. 粉丝数量</w:t>
      </w:r>
    </w:p>
    <w:p w14:paraId="01AE2C7C">
      <w:pPr>
        <w:rPr>
          <w:rFonts w:hint="eastAsia" w:ascii="宋体" w:hAnsi="宋体" w:eastAsia="宋体"/>
          <w:lang w:eastAsia="zh-CN"/>
        </w:rPr>
      </w:pPr>
      <w:r>
        <w:rPr>
          <w:rFonts w:ascii="宋体" w:hAnsi="宋体" w:eastAsia="宋体"/>
          <w:lang w:eastAsia="zh-CN"/>
        </w:rPr>
        <w:t>答案：B</w:t>
      </w:r>
    </w:p>
    <w:p w14:paraId="11ED3611">
      <w:pPr>
        <w:rPr>
          <w:rFonts w:hint="eastAsia" w:ascii="宋体" w:hAnsi="宋体" w:eastAsia="宋体"/>
          <w:lang w:eastAsia="zh-CN"/>
        </w:rPr>
      </w:pPr>
      <w:r>
        <w:rPr>
          <w:rFonts w:ascii="宋体" w:hAnsi="宋体" w:eastAsia="宋体"/>
          <w:lang w:eastAsia="zh-CN"/>
        </w:rPr>
        <w:t>120. 网络舆情预警机制在构建时，其核心环节之一是（），以确保能够迅速识别并预测舆情风险。</w:t>
      </w:r>
    </w:p>
    <w:p w14:paraId="543FD350">
      <w:pPr>
        <w:rPr>
          <w:rFonts w:hint="eastAsia" w:ascii="宋体" w:hAnsi="宋体" w:eastAsia="宋体"/>
          <w:lang w:eastAsia="zh-CN"/>
        </w:rPr>
      </w:pPr>
      <w:r>
        <w:rPr>
          <w:rFonts w:ascii="宋体" w:hAnsi="宋体" w:eastAsia="宋体"/>
          <w:lang w:eastAsia="zh-CN"/>
        </w:rPr>
        <w:t>A. 网络平台安全维护</w:t>
      </w:r>
    </w:p>
    <w:p w14:paraId="2F9A8A31">
      <w:pPr>
        <w:rPr>
          <w:rFonts w:hint="eastAsia" w:ascii="宋体" w:hAnsi="宋体" w:eastAsia="宋体"/>
          <w:lang w:eastAsia="zh-CN"/>
        </w:rPr>
      </w:pPr>
      <w:r>
        <w:rPr>
          <w:rFonts w:ascii="宋体" w:hAnsi="宋体" w:eastAsia="宋体"/>
          <w:lang w:eastAsia="zh-CN"/>
        </w:rPr>
        <w:t>B. 信息收集与监测</w:t>
      </w:r>
    </w:p>
    <w:p w14:paraId="56B44361">
      <w:pPr>
        <w:rPr>
          <w:rFonts w:hint="eastAsia" w:ascii="宋体" w:hAnsi="宋体" w:eastAsia="宋体"/>
          <w:lang w:eastAsia="zh-CN"/>
        </w:rPr>
      </w:pPr>
      <w:r>
        <w:rPr>
          <w:rFonts w:ascii="宋体" w:hAnsi="宋体" w:eastAsia="宋体"/>
          <w:lang w:eastAsia="zh-CN"/>
        </w:rPr>
        <w:t>C. 用户隐私保护政策制定</w:t>
      </w:r>
    </w:p>
    <w:p w14:paraId="5C89C850">
      <w:pPr>
        <w:rPr>
          <w:rFonts w:hint="eastAsia" w:ascii="宋体" w:hAnsi="宋体" w:eastAsia="宋体"/>
          <w:lang w:eastAsia="zh-CN"/>
        </w:rPr>
      </w:pPr>
      <w:r>
        <w:rPr>
          <w:rFonts w:ascii="宋体" w:hAnsi="宋体" w:eastAsia="宋体"/>
          <w:lang w:eastAsia="zh-CN"/>
        </w:rPr>
        <w:t>D. 舆情危机事后总结</w:t>
      </w:r>
    </w:p>
    <w:p w14:paraId="2CD68A5E">
      <w:pPr>
        <w:rPr>
          <w:rFonts w:hint="eastAsia" w:ascii="宋体" w:hAnsi="宋体" w:eastAsia="宋体"/>
          <w:lang w:eastAsia="zh-CN"/>
        </w:rPr>
      </w:pPr>
      <w:r>
        <w:rPr>
          <w:rFonts w:ascii="宋体" w:hAnsi="宋体" w:eastAsia="宋体"/>
          <w:lang w:eastAsia="zh-CN"/>
        </w:rPr>
        <w:t>答案：B</w:t>
      </w:r>
    </w:p>
    <w:p w14:paraId="3D8701CE">
      <w:pPr>
        <w:rPr>
          <w:rFonts w:hint="eastAsia" w:ascii="宋体" w:hAnsi="宋体" w:eastAsia="宋体"/>
          <w:lang w:eastAsia="zh-CN"/>
        </w:rPr>
      </w:pPr>
      <w:r>
        <w:rPr>
          <w:rFonts w:ascii="宋体" w:hAnsi="宋体" w:eastAsia="宋体"/>
          <w:lang w:eastAsia="zh-CN"/>
        </w:rPr>
        <w:t>121. 选题应以用户体验为中心的原则强调，在选题过程中应注重（）。</w:t>
      </w:r>
    </w:p>
    <w:p w14:paraId="7F5D0483">
      <w:pPr>
        <w:rPr>
          <w:rFonts w:hint="eastAsia" w:ascii="宋体" w:hAnsi="宋体" w:eastAsia="宋体"/>
          <w:lang w:eastAsia="zh-CN"/>
        </w:rPr>
      </w:pPr>
      <w:r>
        <w:rPr>
          <w:rFonts w:ascii="宋体" w:hAnsi="宋体" w:eastAsia="宋体"/>
          <w:lang w:eastAsia="zh-CN"/>
        </w:rPr>
        <w:t>A. 内容的新颖性和独特性</w:t>
      </w:r>
    </w:p>
    <w:p w14:paraId="2E831D23">
      <w:pPr>
        <w:rPr>
          <w:rFonts w:hint="eastAsia" w:ascii="宋体" w:hAnsi="宋体" w:eastAsia="宋体"/>
          <w:lang w:eastAsia="zh-CN"/>
        </w:rPr>
      </w:pPr>
      <w:r>
        <w:rPr>
          <w:rFonts w:ascii="宋体" w:hAnsi="宋体" w:eastAsia="宋体"/>
          <w:lang w:eastAsia="zh-CN"/>
        </w:rPr>
        <w:t>B. 数据的收集与分析</w:t>
      </w:r>
    </w:p>
    <w:p w14:paraId="770191D1">
      <w:pPr>
        <w:rPr>
          <w:rFonts w:hint="eastAsia" w:ascii="宋体" w:hAnsi="宋体" w:eastAsia="宋体"/>
          <w:lang w:eastAsia="zh-CN"/>
        </w:rPr>
      </w:pPr>
      <w:r>
        <w:rPr>
          <w:rFonts w:ascii="宋体" w:hAnsi="宋体" w:eastAsia="宋体"/>
          <w:lang w:eastAsia="zh-CN"/>
        </w:rPr>
        <w:t>C. 内容的广泛传播度</w:t>
      </w:r>
    </w:p>
    <w:p w14:paraId="1243F16B">
      <w:pPr>
        <w:rPr>
          <w:rFonts w:hint="eastAsia" w:ascii="宋体" w:hAnsi="宋体" w:eastAsia="宋体"/>
        </w:rPr>
      </w:pPr>
      <w:r>
        <w:rPr>
          <w:rFonts w:ascii="宋体" w:hAnsi="宋体" w:eastAsia="宋体"/>
        </w:rPr>
        <w:t>D. 平台的流量支持</w:t>
      </w:r>
    </w:p>
    <w:p w14:paraId="53915E53">
      <w:pPr>
        <w:rPr>
          <w:rFonts w:hint="eastAsia" w:ascii="宋体" w:hAnsi="宋体" w:eastAsia="宋体"/>
        </w:rPr>
      </w:pPr>
      <w:r>
        <w:rPr>
          <w:rFonts w:ascii="宋体" w:hAnsi="宋体" w:eastAsia="宋体"/>
        </w:rPr>
        <w:t>答案：A</w:t>
      </w:r>
    </w:p>
    <w:p w14:paraId="0ADC88CC">
      <w:pPr>
        <w:rPr>
          <w:rFonts w:hint="eastAsia" w:ascii="宋体" w:hAnsi="宋体" w:eastAsia="宋体"/>
          <w:lang w:eastAsia="zh-CN"/>
        </w:rPr>
      </w:pPr>
      <w:r>
        <w:rPr>
          <w:rFonts w:ascii="宋体" w:hAnsi="宋体" w:eastAsia="宋体"/>
          <w:lang w:eastAsia="zh-CN"/>
        </w:rPr>
        <w:t>122. 传播平台技术升级中，用于实现资源高效利用和降低运维成本的关键技术是（）。</w:t>
      </w:r>
    </w:p>
    <w:p w14:paraId="4978AA23">
      <w:pPr>
        <w:rPr>
          <w:rFonts w:hint="eastAsia" w:ascii="宋体" w:hAnsi="宋体" w:eastAsia="宋体"/>
          <w:lang w:eastAsia="zh-CN"/>
        </w:rPr>
      </w:pPr>
      <w:r>
        <w:rPr>
          <w:rFonts w:ascii="宋体" w:hAnsi="宋体" w:eastAsia="宋体"/>
          <w:lang w:eastAsia="zh-CN"/>
        </w:rPr>
        <w:t>A. 多媒体融合</w:t>
      </w:r>
    </w:p>
    <w:p w14:paraId="3523EB1D">
      <w:pPr>
        <w:rPr>
          <w:rFonts w:hint="eastAsia" w:ascii="宋体" w:hAnsi="宋体" w:eastAsia="宋体"/>
          <w:lang w:eastAsia="zh-CN"/>
        </w:rPr>
      </w:pPr>
      <w:r>
        <w:rPr>
          <w:rFonts w:ascii="宋体" w:hAnsi="宋体" w:eastAsia="宋体"/>
          <w:lang w:eastAsia="zh-CN"/>
        </w:rPr>
        <w:t>B. 云计算与虚拟化技术</w:t>
      </w:r>
    </w:p>
    <w:p w14:paraId="3DFF8EAD">
      <w:pPr>
        <w:rPr>
          <w:rFonts w:hint="eastAsia" w:ascii="宋体" w:hAnsi="宋体" w:eastAsia="宋体"/>
          <w:lang w:eastAsia="zh-CN"/>
        </w:rPr>
      </w:pPr>
      <w:r>
        <w:rPr>
          <w:rFonts w:ascii="宋体" w:hAnsi="宋体" w:eastAsia="宋体"/>
          <w:lang w:eastAsia="zh-CN"/>
        </w:rPr>
        <w:t>C. 界面与交互设计</w:t>
      </w:r>
    </w:p>
    <w:p w14:paraId="10116635">
      <w:pPr>
        <w:rPr>
          <w:rFonts w:hint="eastAsia" w:ascii="宋体" w:hAnsi="宋体" w:eastAsia="宋体"/>
          <w:lang w:eastAsia="zh-CN"/>
        </w:rPr>
      </w:pPr>
      <w:r>
        <w:rPr>
          <w:rFonts w:ascii="宋体" w:hAnsi="宋体" w:eastAsia="宋体"/>
          <w:lang w:eastAsia="zh-CN"/>
        </w:rPr>
        <w:t>D. 数据驱动决策</w:t>
      </w:r>
    </w:p>
    <w:p w14:paraId="068AAD30">
      <w:pPr>
        <w:rPr>
          <w:rFonts w:hint="eastAsia" w:ascii="宋体" w:hAnsi="宋体" w:eastAsia="宋体"/>
          <w:lang w:eastAsia="zh-CN"/>
        </w:rPr>
      </w:pPr>
      <w:r>
        <w:rPr>
          <w:rFonts w:ascii="宋体" w:hAnsi="宋体" w:eastAsia="宋体"/>
          <w:lang w:eastAsia="zh-CN"/>
        </w:rPr>
        <w:t>答案：B</w:t>
      </w:r>
    </w:p>
    <w:p w14:paraId="1122CB2E">
      <w:pPr>
        <w:rPr>
          <w:rFonts w:hint="eastAsia" w:ascii="宋体" w:hAnsi="宋体" w:eastAsia="宋体"/>
          <w:lang w:eastAsia="zh-CN"/>
        </w:rPr>
      </w:pPr>
      <w:r>
        <w:rPr>
          <w:rFonts w:ascii="宋体" w:hAnsi="宋体" w:eastAsia="宋体"/>
          <w:lang w:eastAsia="zh-CN"/>
        </w:rPr>
        <w:t>123. 在进行新品营销推广的市场背景分析中，关于用户行为变化的分析主要关注（）。</w:t>
      </w:r>
    </w:p>
    <w:p w14:paraId="7ED954C9">
      <w:pPr>
        <w:rPr>
          <w:rFonts w:hint="eastAsia" w:ascii="宋体" w:hAnsi="宋体" w:eastAsia="宋体"/>
          <w:lang w:eastAsia="zh-CN"/>
        </w:rPr>
      </w:pPr>
      <w:r>
        <w:rPr>
          <w:rFonts w:ascii="宋体" w:hAnsi="宋体" w:eastAsia="宋体"/>
          <w:lang w:eastAsia="zh-CN"/>
        </w:rPr>
        <w:t>A. 用户媒体消费习惯、偏好和趋势</w:t>
      </w:r>
    </w:p>
    <w:p w14:paraId="7296A23F">
      <w:pPr>
        <w:rPr>
          <w:rFonts w:hint="eastAsia" w:ascii="宋体" w:hAnsi="宋体" w:eastAsia="宋体"/>
          <w:lang w:eastAsia="zh-CN"/>
        </w:rPr>
      </w:pPr>
      <w:r>
        <w:rPr>
          <w:rFonts w:ascii="宋体" w:hAnsi="宋体" w:eastAsia="宋体"/>
          <w:lang w:eastAsia="zh-CN"/>
        </w:rPr>
        <w:t>B. 宏观经济状况</w:t>
      </w:r>
    </w:p>
    <w:p w14:paraId="17DB3536">
      <w:pPr>
        <w:rPr>
          <w:rFonts w:hint="eastAsia" w:ascii="宋体" w:hAnsi="宋体" w:eastAsia="宋体"/>
          <w:lang w:eastAsia="zh-CN"/>
        </w:rPr>
      </w:pPr>
      <w:r>
        <w:rPr>
          <w:rFonts w:ascii="宋体" w:hAnsi="宋体" w:eastAsia="宋体"/>
          <w:lang w:eastAsia="zh-CN"/>
        </w:rPr>
        <w:t>C. 竞品用户反馈</w:t>
      </w:r>
    </w:p>
    <w:p w14:paraId="4F9528DD">
      <w:pPr>
        <w:rPr>
          <w:rFonts w:hint="eastAsia" w:ascii="宋体" w:hAnsi="宋体" w:eastAsia="宋体"/>
          <w:lang w:eastAsia="zh-CN"/>
        </w:rPr>
      </w:pPr>
      <w:r>
        <w:rPr>
          <w:rFonts w:ascii="宋体" w:hAnsi="宋体" w:eastAsia="宋体"/>
          <w:lang w:eastAsia="zh-CN"/>
        </w:rPr>
        <w:t>D. 行业投资与融资</w:t>
      </w:r>
    </w:p>
    <w:p w14:paraId="284D94BB">
      <w:pPr>
        <w:rPr>
          <w:rFonts w:hint="eastAsia" w:ascii="宋体" w:hAnsi="宋体" w:eastAsia="宋体"/>
          <w:lang w:eastAsia="zh-CN"/>
        </w:rPr>
      </w:pPr>
      <w:r>
        <w:rPr>
          <w:rFonts w:ascii="宋体" w:hAnsi="宋体" w:eastAsia="宋体"/>
          <w:lang w:eastAsia="zh-CN"/>
        </w:rPr>
        <w:t>答案：A</w:t>
      </w:r>
    </w:p>
    <w:p w14:paraId="434F99BB">
      <w:pPr>
        <w:rPr>
          <w:rFonts w:hint="eastAsia" w:ascii="宋体" w:hAnsi="宋体" w:eastAsia="宋体"/>
          <w:lang w:eastAsia="zh-CN"/>
        </w:rPr>
      </w:pPr>
      <w:r>
        <w:rPr>
          <w:rFonts w:ascii="宋体" w:hAnsi="宋体" w:eastAsia="宋体"/>
          <w:lang w:eastAsia="zh-CN"/>
        </w:rPr>
        <w:t>124. 利用大数据和人工智能技术实现个性化推荐，满足用户个性化信息需求的全媒体平台是（）。</w:t>
      </w:r>
    </w:p>
    <w:p w14:paraId="5FC985EE">
      <w:pPr>
        <w:rPr>
          <w:rFonts w:hint="eastAsia" w:ascii="宋体" w:hAnsi="宋体" w:eastAsia="宋体"/>
          <w:lang w:eastAsia="zh-CN"/>
        </w:rPr>
      </w:pPr>
      <w:r>
        <w:rPr>
          <w:rFonts w:ascii="宋体" w:hAnsi="宋体" w:eastAsia="宋体"/>
          <w:lang w:eastAsia="zh-CN"/>
        </w:rPr>
        <w:t>A. 头条号（自媒体平台）</w:t>
      </w:r>
    </w:p>
    <w:p w14:paraId="5123E3FC">
      <w:pPr>
        <w:rPr>
          <w:rFonts w:hint="eastAsia" w:ascii="宋体" w:hAnsi="宋体" w:eastAsia="宋体"/>
          <w:lang w:eastAsia="zh-CN"/>
        </w:rPr>
      </w:pPr>
      <w:r>
        <w:rPr>
          <w:rFonts w:ascii="宋体" w:hAnsi="宋体" w:eastAsia="宋体"/>
          <w:lang w:eastAsia="zh-CN"/>
        </w:rPr>
        <w:t>B. 喜马拉雅FM（音频平台）</w:t>
      </w:r>
    </w:p>
    <w:p w14:paraId="68EE234B">
      <w:pPr>
        <w:rPr>
          <w:rFonts w:hint="eastAsia" w:ascii="宋体" w:hAnsi="宋体" w:eastAsia="宋体"/>
          <w:lang w:eastAsia="zh-CN"/>
        </w:rPr>
      </w:pPr>
      <w:r>
        <w:rPr>
          <w:rFonts w:ascii="宋体" w:hAnsi="宋体" w:eastAsia="宋体"/>
          <w:lang w:eastAsia="zh-CN"/>
        </w:rPr>
        <w:t>C. 腾讯视频（长视频平台）</w:t>
      </w:r>
    </w:p>
    <w:p w14:paraId="12CCF1E7">
      <w:pPr>
        <w:rPr>
          <w:rFonts w:hint="eastAsia" w:ascii="宋体" w:hAnsi="宋体" w:eastAsia="宋体"/>
        </w:rPr>
      </w:pPr>
      <w:r>
        <w:rPr>
          <w:rFonts w:ascii="宋体" w:hAnsi="宋体" w:eastAsia="宋体"/>
        </w:rPr>
        <w:t>D. 微博（社交平台）</w:t>
      </w:r>
    </w:p>
    <w:p w14:paraId="5B68F5D8">
      <w:pPr>
        <w:rPr>
          <w:rFonts w:hint="eastAsia" w:ascii="宋体" w:hAnsi="宋体" w:eastAsia="宋体"/>
        </w:rPr>
      </w:pPr>
      <w:r>
        <w:rPr>
          <w:rFonts w:ascii="宋体" w:hAnsi="宋体" w:eastAsia="宋体"/>
        </w:rPr>
        <w:t>答案：A</w:t>
      </w:r>
    </w:p>
    <w:p w14:paraId="64AC51E2">
      <w:pPr>
        <w:rPr>
          <w:rFonts w:hint="eastAsia" w:ascii="宋体" w:hAnsi="宋体" w:eastAsia="宋体"/>
          <w:lang w:eastAsia="zh-CN"/>
        </w:rPr>
      </w:pPr>
      <w:r>
        <w:rPr>
          <w:rFonts w:ascii="宋体" w:hAnsi="宋体" w:eastAsia="宋体"/>
          <w:lang w:eastAsia="zh-CN"/>
        </w:rPr>
        <w:t>125. 产品差异化策略的核心目的是通过精心设计和创新，使企业在市场中具有（），从而提高市场竞争力。</w:t>
      </w:r>
    </w:p>
    <w:p w14:paraId="41CE32F4">
      <w:pPr>
        <w:rPr>
          <w:rFonts w:hint="eastAsia" w:ascii="宋体" w:hAnsi="宋体" w:eastAsia="宋体"/>
          <w:lang w:eastAsia="zh-CN"/>
        </w:rPr>
      </w:pPr>
      <w:r>
        <w:rPr>
          <w:rFonts w:ascii="宋体" w:hAnsi="宋体" w:eastAsia="宋体"/>
          <w:lang w:eastAsia="zh-CN"/>
        </w:rPr>
        <w:t>A. 独特性</w:t>
      </w:r>
    </w:p>
    <w:p w14:paraId="1E858B0B">
      <w:pPr>
        <w:rPr>
          <w:rFonts w:hint="eastAsia" w:ascii="宋体" w:hAnsi="宋体" w:eastAsia="宋体"/>
          <w:lang w:eastAsia="zh-CN"/>
        </w:rPr>
      </w:pPr>
      <w:r>
        <w:rPr>
          <w:rFonts w:ascii="宋体" w:hAnsi="宋体" w:eastAsia="宋体"/>
          <w:lang w:eastAsia="zh-CN"/>
        </w:rPr>
        <w:t>B. 价格优势</w:t>
      </w:r>
    </w:p>
    <w:p w14:paraId="0433D4A8">
      <w:pPr>
        <w:rPr>
          <w:rFonts w:hint="eastAsia" w:ascii="宋体" w:hAnsi="宋体" w:eastAsia="宋体"/>
          <w:lang w:eastAsia="zh-CN"/>
        </w:rPr>
      </w:pPr>
      <w:r>
        <w:rPr>
          <w:rFonts w:ascii="宋体" w:hAnsi="宋体" w:eastAsia="宋体"/>
          <w:lang w:eastAsia="zh-CN"/>
        </w:rPr>
        <w:t>C. 规模优势</w:t>
      </w:r>
    </w:p>
    <w:p w14:paraId="5371D239">
      <w:pPr>
        <w:rPr>
          <w:rFonts w:hint="eastAsia" w:ascii="宋体" w:hAnsi="宋体" w:eastAsia="宋体"/>
          <w:lang w:eastAsia="zh-CN"/>
        </w:rPr>
      </w:pPr>
      <w:r>
        <w:rPr>
          <w:rFonts w:ascii="宋体" w:hAnsi="宋体" w:eastAsia="宋体"/>
          <w:lang w:eastAsia="zh-CN"/>
        </w:rPr>
        <w:t>D. 品牌知名度</w:t>
      </w:r>
    </w:p>
    <w:p w14:paraId="509AC074">
      <w:pPr>
        <w:rPr>
          <w:rFonts w:hint="eastAsia" w:ascii="宋体" w:hAnsi="宋体" w:eastAsia="宋体"/>
          <w:lang w:eastAsia="zh-CN"/>
        </w:rPr>
      </w:pPr>
      <w:r>
        <w:rPr>
          <w:rFonts w:ascii="宋体" w:hAnsi="宋体" w:eastAsia="宋体"/>
          <w:lang w:eastAsia="zh-CN"/>
        </w:rPr>
        <w:t>答案：A</w:t>
      </w:r>
    </w:p>
    <w:p w14:paraId="5BD6039F">
      <w:pPr>
        <w:rPr>
          <w:rFonts w:hint="eastAsia" w:ascii="宋体" w:hAnsi="宋体" w:eastAsia="宋体"/>
          <w:lang w:eastAsia="zh-CN"/>
        </w:rPr>
      </w:pPr>
      <w:r>
        <w:rPr>
          <w:rFonts w:ascii="宋体" w:hAnsi="宋体" w:eastAsia="宋体"/>
          <w:lang w:eastAsia="zh-CN"/>
        </w:rPr>
        <w:t>126. 在网络舆情监测预警中，利用大数据和人工智能技术进行实时监测和分析，主要体现了网络舆情监测预警的（）特点。</w:t>
      </w:r>
    </w:p>
    <w:p w14:paraId="3C55D0AA">
      <w:pPr>
        <w:rPr>
          <w:rFonts w:hint="eastAsia" w:ascii="宋体" w:hAnsi="宋体" w:eastAsia="宋体"/>
          <w:lang w:eastAsia="zh-CN"/>
        </w:rPr>
      </w:pPr>
      <w:r>
        <w:rPr>
          <w:rFonts w:ascii="宋体" w:hAnsi="宋体" w:eastAsia="宋体"/>
          <w:lang w:eastAsia="zh-CN"/>
        </w:rPr>
        <w:t>A. 主观性</w:t>
      </w:r>
    </w:p>
    <w:p w14:paraId="4332E4CC">
      <w:pPr>
        <w:rPr>
          <w:rFonts w:hint="eastAsia" w:ascii="宋体" w:hAnsi="宋体" w:eastAsia="宋体"/>
          <w:lang w:eastAsia="zh-CN"/>
        </w:rPr>
      </w:pPr>
      <w:r>
        <w:rPr>
          <w:rFonts w:ascii="宋体" w:hAnsi="宋体" w:eastAsia="宋体"/>
          <w:lang w:eastAsia="zh-CN"/>
        </w:rPr>
        <w:t>B. 实时性</w:t>
      </w:r>
    </w:p>
    <w:p w14:paraId="12803430">
      <w:pPr>
        <w:rPr>
          <w:rFonts w:hint="eastAsia" w:ascii="宋体" w:hAnsi="宋体" w:eastAsia="宋体"/>
          <w:lang w:eastAsia="zh-CN"/>
        </w:rPr>
      </w:pPr>
      <w:r>
        <w:rPr>
          <w:rFonts w:ascii="宋体" w:hAnsi="宋体" w:eastAsia="宋体"/>
          <w:lang w:eastAsia="zh-CN"/>
        </w:rPr>
        <w:t>C. 滞后性</w:t>
      </w:r>
    </w:p>
    <w:p w14:paraId="5B5ED341">
      <w:pPr>
        <w:rPr>
          <w:rFonts w:hint="eastAsia" w:ascii="宋体" w:hAnsi="宋体" w:eastAsia="宋体"/>
          <w:lang w:eastAsia="zh-CN"/>
        </w:rPr>
      </w:pPr>
      <w:r>
        <w:rPr>
          <w:rFonts w:ascii="宋体" w:hAnsi="宋体" w:eastAsia="宋体"/>
          <w:lang w:eastAsia="zh-CN"/>
        </w:rPr>
        <w:t>D. 片面性</w:t>
      </w:r>
    </w:p>
    <w:p w14:paraId="5FDB38D5">
      <w:pPr>
        <w:rPr>
          <w:rFonts w:hint="eastAsia" w:ascii="宋体" w:hAnsi="宋体" w:eastAsia="宋体"/>
          <w:lang w:eastAsia="zh-CN"/>
        </w:rPr>
      </w:pPr>
      <w:r>
        <w:rPr>
          <w:rFonts w:ascii="宋体" w:hAnsi="宋体" w:eastAsia="宋体"/>
          <w:lang w:eastAsia="zh-CN"/>
        </w:rPr>
        <w:t>答案：B</w:t>
      </w:r>
    </w:p>
    <w:p w14:paraId="78202382">
      <w:pPr>
        <w:rPr>
          <w:rFonts w:hint="eastAsia" w:ascii="宋体" w:hAnsi="宋体" w:eastAsia="宋体"/>
          <w:lang w:eastAsia="zh-CN"/>
        </w:rPr>
      </w:pPr>
      <w:r>
        <w:rPr>
          <w:rFonts w:ascii="宋体" w:hAnsi="宋体" w:eastAsia="宋体"/>
          <w:lang w:eastAsia="zh-CN"/>
        </w:rPr>
        <w:t>127. 在提升商业化变现能力的过程中，通过利用AI、大数据等技术优化用户体验和运营效率的做法，体现了（）的重要性。</w:t>
      </w:r>
    </w:p>
    <w:p w14:paraId="03FF3428">
      <w:pPr>
        <w:rPr>
          <w:rFonts w:hint="eastAsia" w:ascii="宋体" w:hAnsi="宋体" w:eastAsia="宋体"/>
          <w:lang w:eastAsia="zh-CN"/>
        </w:rPr>
      </w:pPr>
      <w:r>
        <w:rPr>
          <w:rFonts w:ascii="宋体" w:hAnsi="宋体" w:eastAsia="宋体"/>
          <w:lang w:eastAsia="zh-CN"/>
        </w:rPr>
        <w:t>A. 优质内容与差异化策略</w:t>
      </w:r>
    </w:p>
    <w:p w14:paraId="708094CE">
      <w:pPr>
        <w:rPr>
          <w:rFonts w:hint="eastAsia" w:ascii="宋体" w:hAnsi="宋体" w:eastAsia="宋体"/>
          <w:lang w:eastAsia="zh-CN"/>
        </w:rPr>
      </w:pPr>
      <w:r>
        <w:rPr>
          <w:rFonts w:ascii="宋体" w:hAnsi="宋体" w:eastAsia="宋体"/>
          <w:lang w:eastAsia="zh-CN"/>
        </w:rPr>
        <w:t>B. 用户基础与粉丝经济</w:t>
      </w:r>
    </w:p>
    <w:p w14:paraId="0FD99E79">
      <w:pPr>
        <w:rPr>
          <w:rFonts w:hint="eastAsia" w:ascii="宋体" w:hAnsi="宋体" w:eastAsia="宋体"/>
          <w:lang w:eastAsia="zh-CN"/>
        </w:rPr>
      </w:pPr>
      <w:r>
        <w:rPr>
          <w:rFonts w:ascii="宋体" w:hAnsi="宋体" w:eastAsia="宋体"/>
          <w:lang w:eastAsia="zh-CN"/>
        </w:rPr>
        <w:t>C. 技术创新与数据分析</w:t>
      </w:r>
    </w:p>
    <w:p w14:paraId="2AA13058">
      <w:pPr>
        <w:rPr>
          <w:rFonts w:hint="eastAsia" w:ascii="宋体" w:hAnsi="宋体" w:eastAsia="宋体"/>
          <w:lang w:eastAsia="zh-CN"/>
        </w:rPr>
      </w:pPr>
      <w:r>
        <w:rPr>
          <w:rFonts w:ascii="宋体" w:hAnsi="宋体" w:eastAsia="宋体"/>
          <w:lang w:eastAsia="zh-CN"/>
        </w:rPr>
        <w:t>D. 市场定位与品牌建设</w:t>
      </w:r>
    </w:p>
    <w:p w14:paraId="04C87624">
      <w:pPr>
        <w:rPr>
          <w:rFonts w:hint="eastAsia" w:ascii="宋体" w:hAnsi="宋体" w:eastAsia="宋体"/>
          <w:lang w:eastAsia="zh-CN"/>
        </w:rPr>
      </w:pPr>
      <w:r>
        <w:rPr>
          <w:rFonts w:ascii="宋体" w:hAnsi="宋体" w:eastAsia="宋体"/>
          <w:lang w:eastAsia="zh-CN"/>
        </w:rPr>
        <w:t>答案：C</w:t>
      </w:r>
    </w:p>
    <w:p w14:paraId="1968F236">
      <w:pPr>
        <w:rPr>
          <w:rFonts w:hint="eastAsia" w:ascii="宋体" w:hAnsi="宋体" w:eastAsia="宋体"/>
          <w:lang w:eastAsia="zh-CN"/>
        </w:rPr>
      </w:pPr>
      <w:r>
        <w:rPr>
          <w:rFonts w:ascii="宋体" w:hAnsi="宋体" w:eastAsia="宋体"/>
          <w:lang w:eastAsia="zh-CN"/>
        </w:rPr>
        <w:t>128. 在全媒体运营中，拓展新用户渠道时，通过分析用户搜索行为和兴趣偏好，在搜索引擎中投放关键词广告的方法属于（）。</w:t>
      </w:r>
    </w:p>
    <w:p w14:paraId="6A20BEC2">
      <w:pPr>
        <w:rPr>
          <w:rFonts w:hint="eastAsia" w:ascii="宋体" w:hAnsi="宋体" w:eastAsia="宋体"/>
          <w:lang w:eastAsia="zh-CN"/>
        </w:rPr>
      </w:pPr>
      <w:r>
        <w:rPr>
          <w:rFonts w:ascii="宋体" w:hAnsi="宋体" w:eastAsia="宋体"/>
          <w:lang w:eastAsia="zh-CN"/>
        </w:rPr>
        <w:t>A. 内容营销策略</w:t>
      </w:r>
    </w:p>
    <w:p w14:paraId="0542FAB6">
      <w:pPr>
        <w:rPr>
          <w:rFonts w:hint="eastAsia" w:ascii="宋体" w:hAnsi="宋体" w:eastAsia="宋体"/>
          <w:lang w:eastAsia="zh-CN"/>
        </w:rPr>
      </w:pPr>
      <w:r>
        <w:rPr>
          <w:rFonts w:ascii="宋体" w:hAnsi="宋体" w:eastAsia="宋体"/>
          <w:lang w:eastAsia="zh-CN"/>
        </w:rPr>
        <w:t>B. 搜索引擎营销（SEM）策略</w:t>
      </w:r>
    </w:p>
    <w:p w14:paraId="7598D09C">
      <w:pPr>
        <w:rPr>
          <w:rFonts w:hint="eastAsia" w:ascii="宋体" w:hAnsi="宋体" w:eastAsia="宋体"/>
          <w:lang w:eastAsia="zh-CN"/>
        </w:rPr>
      </w:pPr>
      <w:r>
        <w:rPr>
          <w:rFonts w:ascii="宋体" w:hAnsi="宋体" w:eastAsia="宋体"/>
          <w:lang w:eastAsia="zh-CN"/>
        </w:rPr>
        <w:t>C. 社交媒体营销策略</w:t>
      </w:r>
    </w:p>
    <w:p w14:paraId="0287EF3B">
      <w:pPr>
        <w:rPr>
          <w:rFonts w:hint="eastAsia" w:ascii="宋体" w:hAnsi="宋体" w:eastAsia="宋体"/>
          <w:lang w:eastAsia="zh-CN"/>
        </w:rPr>
      </w:pPr>
      <w:r>
        <w:rPr>
          <w:rFonts w:ascii="宋体" w:hAnsi="宋体" w:eastAsia="宋体"/>
          <w:lang w:eastAsia="zh-CN"/>
        </w:rPr>
        <w:t>D. 电子邮件营销策略</w:t>
      </w:r>
    </w:p>
    <w:p w14:paraId="33F155F8">
      <w:pPr>
        <w:rPr>
          <w:rFonts w:hint="eastAsia" w:ascii="宋体" w:hAnsi="宋体" w:eastAsia="宋体"/>
          <w:lang w:eastAsia="zh-CN"/>
        </w:rPr>
      </w:pPr>
      <w:r>
        <w:rPr>
          <w:rFonts w:ascii="宋体" w:hAnsi="宋体" w:eastAsia="宋体"/>
          <w:lang w:eastAsia="zh-CN"/>
        </w:rPr>
        <w:t>答案：B</w:t>
      </w:r>
    </w:p>
    <w:p w14:paraId="4C7BD307">
      <w:pPr>
        <w:rPr>
          <w:rFonts w:hint="eastAsia" w:ascii="宋体" w:hAnsi="宋体" w:eastAsia="宋体"/>
          <w:lang w:eastAsia="zh-CN"/>
        </w:rPr>
      </w:pPr>
      <w:r>
        <w:rPr>
          <w:rFonts w:ascii="宋体" w:hAnsi="宋体" w:eastAsia="宋体"/>
          <w:lang w:eastAsia="zh-CN"/>
        </w:rPr>
        <w:t>129. 在引导舆论传播方向时，全媒体运营师首先需要了解的是（）的基本原理，以便更有效地制定传播策略。</w:t>
      </w:r>
    </w:p>
    <w:p w14:paraId="455B8C68">
      <w:pPr>
        <w:rPr>
          <w:rFonts w:hint="eastAsia" w:ascii="宋体" w:hAnsi="宋体" w:eastAsia="宋体"/>
          <w:lang w:eastAsia="zh-CN"/>
        </w:rPr>
      </w:pPr>
      <w:r>
        <w:rPr>
          <w:rFonts w:ascii="宋体" w:hAnsi="宋体" w:eastAsia="宋体"/>
          <w:lang w:eastAsia="zh-CN"/>
        </w:rPr>
        <w:t>A. 节目制作</w:t>
      </w:r>
    </w:p>
    <w:p w14:paraId="64265BF4">
      <w:pPr>
        <w:rPr>
          <w:rFonts w:hint="eastAsia" w:ascii="宋体" w:hAnsi="宋体" w:eastAsia="宋体"/>
          <w:lang w:eastAsia="zh-CN"/>
        </w:rPr>
      </w:pPr>
      <w:r>
        <w:rPr>
          <w:rFonts w:ascii="宋体" w:hAnsi="宋体" w:eastAsia="宋体"/>
          <w:lang w:eastAsia="zh-CN"/>
        </w:rPr>
        <w:t>B. 舆论传播</w:t>
      </w:r>
    </w:p>
    <w:p w14:paraId="2EA2883E">
      <w:pPr>
        <w:rPr>
          <w:rFonts w:hint="eastAsia" w:ascii="宋体" w:hAnsi="宋体" w:eastAsia="宋体"/>
          <w:lang w:eastAsia="zh-CN"/>
        </w:rPr>
      </w:pPr>
      <w:r>
        <w:rPr>
          <w:rFonts w:ascii="宋体" w:hAnsi="宋体" w:eastAsia="宋体"/>
          <w:lang w:eastAsia="zh-CN"/>
        </w:rPr>
        <w:t>C. 数据分析</w:t>
      </w:r>
    </w:p>
    <w:p w14:paraId="2C517BE1">
      <w:pPr>
        <w:rPr>
          <w:rFonts w:hint="eastAsia" w:ascii="宋体" w:hAnsi="宋体" w:eastAsia="宋体"/>
          <w:lang w:eastAsia="zh-CN"/>
        </w:rPr>
      </w:pPr>
      <w:r>
        <w:rPr>
          <w:rFonts w:ascii="宋体" w:hAnsi="宋体" w:eastAsia="宋体"/>
          <w:lang w:eastAsia="zh-CN"/>
        </w:rPr>
        <w:t>D. 品牌管理</w:t>
      </w:r>
    </w:p>
    <w:p w14:paraId="4D0A39E9">
      <w:pPr>
        <w:rPr>
          <w:rFonts w:hint="eastAsia" w:ascii="宋体" w:hAnsi="宋体" w:eastAsia="宋体"/>
          <w:lang w:eastAsia="zh-CN"/>
        </w:rPr>
      </w:pPr>
      <w:r>
        <w:rPr>
          <w:rFonts w:ascii="宋体" w:hAnsi="宋体" w:eastAsia="宋体"/>
          <w:lang w:eastAsia="zh-CN"/>
        </w:rPr>
        <w:t>答案：B</w:t>
      </w:r>
    </w:p>
    <w:p w14:paraId="1C5C6AF3">
      <w:pPr>
        <w:rPr>
          <w:rFonts w:hint="eastAsia" w:ascii="宋体" w:hAnsi="宋体" w:eastAsia="宋体"/>
          <w:lang w:eastAsia="zh-CN"/>
        </w:rPr>
      </w:pPr>
      <w:r>
        <w:rPr>
          <w:rFonts w:ascii="宋体" w:hAnsi="宋体" w:eastAsia="宋体"/>
          <w:lang w:eastAsia="zh-CN"/>
        </w:rPr>
        <w:t>130. 在收集用户个人信息时，全媒体运营师应遵循的原则是（），避免过度收集用户信息。</w:t>
      </w:r>
    </w:p>
    <w:p w14:paraId="207FB4CF">
      <w:pPr>
        <w:rPr>
          <w:rFonts w:hint="eastAsia" w:ascii="宋体" w:hAnsi="宋体" w:eastAsia="宋体"/>
        </w:rPr>
      </w:pPr>
      <w:r>
        <w:rPr>
          <w:rFonts w:ascii="宋体" w:hAnsi="宋体" w:eastAsia="宋体"/>
        </w:rPr>
        <w:t>A. 最大化收集</w:t>
      </w:r>
    </w:p>
    <w:p w14:paraId="5E483C71">
      <w:pPr>
        <w:rPr>
          <w:rFonts w:hint="eastAsia" w:ascii="宋体" w:hAnsi="宋体" w:eastAsia="宋体"/>
        </w:rPr>
      </w:pPr>
      <w:r>
        <w:rPr>
          <w:rFonts w:ascii="宋体" w:hAnsi="宋体" w:eastAsia="宋体"/>
        </w:rPr>
        <w:t>B. 最小化收集</w:t>
      </w:r>
    </w:p>
    <w:p w14:paraId="1443B3B0">
      <w:pPr>
        <w:rPr>
          <w:rFonts w:hint="eastAsia" w:ascii="宋体" w:hAnsi="宋体" w:eastAsia="宋体"/>
          <w:lang w:eastAsia="zh-CN"/>
        </w:rPr>
      </w:pPr>
      <w:r>
        <w:rPr>
          <w:rFonts w:ascii="宋体" w:hAnsi="宋体" w:eastAsia="宋体"/>
          <w:lang w:eastAsia="zh-CN"/>
        </w:rPr>
        <w:t>C. 随意收集</w:t>
      </w:r>
    </w:p>
    <w:p w14:paraId="04512B5A">
      <w:pPr>
        <w:rPr>
          <w:rFonts w:hint="eastAsia" w:ascii="宋体" w:hAnsi="宋体" w:eastAsia="宋体"/>
          <w:lang w:eastAsia="zh-CN"/>
        </w:rPr>
      </w:pPr>
      <w:r>
        <w:rPr>
          <w:rFonts w:ascii="宋体" w:hAnsi="宋体" w:eastAsia="宋体"/>
          <w:lang w:eastAsia="zh-CN"/>
        </w:rPr>
        <w:t>D. 强制收集</w:t>
      </w:r>
    </w:p>
    <w:p w14:paraId="38F8C8F4">
      <w:pPr>
        <w:rPr>
          <w:rFonts w:hint="eastAsia" w:ascii="宋体" w:hAnsi="宋体" w:eastAsia="宋体"/>
          <w:lang w:eastAsia="zh-CN"/>
        </w:rPr>
      </w:pPr>
      <w:r>
        <w:rPr>
          <w:rFonts w:ascii="宋体" w:hAnsi="宋体" w:eastAsia="宋体"/>
          <w:lang w:eastAsia="zh-CN"/>
        </w:rPr>
        <w:t>答案：B</w:t>
      </w:r>
    </w:p>
    <w:p w14:paraId="3B420764">
      <w:pPr>
        <w:rPr>
          <w:rFonts w:hint="eastAsia" w:ascii="宋体" w:hAnsi="宋体" w:eastAsia="宋体"/>
          <w:lang w:eastAsia="zh-CN"/>
        </w:rPr>
      </w:pPr>
      <w:r>
        <w:rPr>
          <w:rFonts w:ascii="宋体" w:hAnsi="宋体" w:eastAsia="宋体"/>
          <w:lang w:eastAsia="zh-CN"/>
        </w:rPr>
        <w:t>131. 在全媒体运营中，为了通过优化内容引导用户完成转化行为，首先需要进行的是（）。</w:t>
      </w:r>
    </w:p>
    <w:p w14:paraId="6F225D7E">
      <w:pPr>
        <w:rPr>
          <w:rFonts w:hint="eastAsia" w:ascii="宋体" w:hAnsi="宋体" w:eastAsia="宋体"/>
          <w:lang w:eastAsia="zh-CN"/>
        </w:rPr>
      </w:pPr>
      <w:r>
        <w:rPr>
          <w:rFonts w:ascii="宋体" w:hAnsi="宋体" w:eastAsia="宋体"/>
          <w:lang w:eastAsia="zh-CN"/>
        </w:rPr>
        <w:t>A. 用户行为分析与洞察</w:t>
      </w:r>
    </w:p>
    <w:p w14:paraId="1469A6A2">
      <w:pPr>
        <w:rPr>
          <w:rFonts w:hint="eastAsia" w:ascii="宋体" w:hAnsi="宋体" w:eastAsia="宋体"/>
          <w:lang w:eastAsia="zh-CN"/>
        </w:rPr>
      </w:pPr>
      <w:r>
        <w:rPr>
          <w:rFonts w:ascii="宋体" w:hAnsi="宋体" w:eastAsia="宋体"/>
          <w:lang w:eastAsia="zh-CN"/>
        </w:rPr>
        <w:t>B. 内容形式与渠道优化</w:t>
      </w:r>
    </w:p>
    <w:p w14:paraId="342A5212">
      <w:pPr>
        <w:rPr>
          <w:rFonts w:hint="eastAsia" w:ascii="宋体" w:hAnsi="宋体" w:eastAsia="宋体"/>
          <w:lang w:eastAsia="zh-CN"/>
        </w:rPr>
      </w:pPr>
      <w:r>
        <w:rPr>
          <w:rFonts w:ascii="宋体" w:hAnsi="宋体" w:eastAsia="宋体"/>
          <w:lang w:eastAsia="zh-CN"/>
        </w:rPr>
        <w:t>C. 转化路径的顺畅性优化</w:t>
      </w:r>
    </w:p>
    <w:p w14:paraId="569B3F60">
      <w:pPr>
        <w:rPr>
          <w:rFonts w:hint="eastAsia" w:ascii="宋体" w:hAnsi="宋体" w:eastAsia="宋体"/>
          <w:lang w:eastAsia="zh-CN"/>
        </w:rPr>
      </w:pPr>
      <w:r>
        <w:rPr>
          <w:rFonts w:ascii="宋体" w:hAnsi="宋体" w:eastAsia="宋体"/>
          <w:lang w:eastAsia="zh-CN"/>
        </w:rPr>
        <w:t>D. 数据驱动的内容优化</w:t>
      </w:r>
    </w:p>
    <w:p w14:paraId="1CDB209E">
      <w:pPr>
        <w:rPr>
          <w:rFonts w:hint="eastAsia" w:ascii="宋体" w:hAnsi="宋体" w:eastAsia="宋体"/>
          <w:lang w:eastAsia="zh-CN"/>
        </w:rPr>
      </w:pPr>
      <w:r>
        <w:rPr>
          <w:rFonts w:ascii="宋体" w:hAnsi="宋体" w:eastAsia="宋体"/>
          <w:lang w:eastAsia="zh-CN"/>
        </w:rPr>
        <w:t>答案：A</w:t>
      </w:r>
    </w:p>
    <w:p w14:paraId="1D7EFF9A">
      <w:pPr>
        <w:rPr>
          <w:rFonts w:hint="eastAsia" w:ascii="宋体" w:hAnsi="宋体" w:eastAsia="宋体"/>
          <w:lang w:eastAsia="zh-CN"/>
        </w:rPr>
      </w:pPr>
      <w:r>
        <w:rPr>
          <w:rFonts w:ascii="宋体" w:hAnsi="宋体" w:eastAsia="宋体"/>
          <w:lang w:eastAsia="zh-CN"/>
        </w:rPr>
        <w:t>132. 广告中涉及专利产品或者专利方法的，应当标明（）。</w:t>
      </w:r>
    </w:p>
    <w:p w14:paraId="2C20853F">
      <w:pPr>
        <w:rPr>
          <w:rFonts w:hint="eastAsia" w:ascii="宋体" w:hAnsi="宋体" w:eastAsia="宋体"/>
          <w:lang w:eastAsia="zh-CN"/>
        </w:rPr>
      </w:pPr>
      <w:r>
        <w:rPr>
          <w:rFonts w:ascii="宋体" w:hAnsi="宋体" w:eastAsia="宋体"/>
          <w:lang w:eastAsia="zh-CN"/>
        </w:rPr>
        <w:t>A. 专利种类</w:t>
      </w:r>
    </w:p>
    <w:p w14:paraId="76A4949B">
      <w:pPr>
        <w:rPr>
          <w:rFonts w:hint="eastAsia" w:ascii="宋体" w:hAnsi="宋体" w:eastAsia="宋体"/>
          <w:lang w:eastAsia="zh-CN"/>
        </w:rPr>
      </w:pPr>
      <w:r>
        <w:rPr>
          <w:rFonts w:ascii="宋体" w:hAnsi="宋体" w:eastAsia="宋体"/>
          <w:lang w:eastAsia="zh-CN"/>
        </w:rPr>
        <w:t>B. 专利号</w:t>
      </w:r>
    </w:p>
    <w:p w14:paraId="22E5EC88">
      <w:pPr>
        <w:rPr>
          <w:rFonts w:hint="eastAsia" w:ascii="宋体" w:hAnsi="宋体" w:eastAsia="宋体"/>
          <w:lang w:eastAsia="zh-CN"/>
        </w:rPr>
      </w:pPr>
      <w:r>
        <w:rPr>
          <w:rFonts w:ascii="宋体" w:hAnsi="宋体" w:eastAsia="宋体"/>
          <w:lang w:eastAsia="zh-CN"/>
        </w:rPr>
        <w:t>C. 专利有效期</w:t>
      </w:r>
    </w:p>
    <w:p w14:paraId="69AFD85F">
      <w:pPr>
        <w:rPr>
          <w:rFonts w:hint="eastAsia" w:ascii="宋体" w:hAnsi="宋体" w:eastAsia="宋体"/>
          <w:lang w:eastAsia="zh-CN"/>
        </w:rPr>
      </w:pPr>
      <w:r>
        <w:rPr>
          <w:rFonts w:ascii="宋体" w:hAnsi="宋体" w:eastAsia="宋体"/>
          <w:lang w:eastAsia="zh-CN"/>
        </w:rPr>
        <w:t>D. 专利申请人</w:t>
      </w:r>
    </w:p>
    <w:p w14:paraId="1A0CB2D8">
      <w:pPr>
        <w:rPr>
          <w:rFonts w:hint="eastAsia" w:ascii="宋体" w:hAnsi="宋体" w:eastAsia="宋体"/>
          <w:lang w:eastAsia="zh-CN"/>
        </w:rPr>
      </w:pPr>
      <w:r>
        <w:rPr>
          <w:rFonts w:ascii="宋体" w:hAnsi="宋体" w:eastAsia="宋体"/>
          <w:lang w:eastAsia="zh-CN"/>
        </w:rPr>
        <w:t>答案：B</w:t>
      </w:r>
    </w:p>
    <w:p w14:paraId="7435C562">
      <w:pPr>
        <w:rPr>
          <w:rFonts w:hint="eastAsia" w:ascii="宋体" w:hAnsi="宋体" w:eastAsia="宋体"/>
          <w:lang w:eastAsia="zh-CN"/>
        </w:rPr>
      </w:pPr>
      <w:r>
        <w:rPr>
          <w:rFonts w:ascii="宋体" w:hAnsi="宋体" w:eastAsia="宋体"/>
          <w:lang w:eastAsia="zh-CN"/>
        </w:rPr>
        <w:t>133. 在内容本地化策略中，为了增强内容的吸引力和共鸣，全媒体运营师应（）。</w:t>
      </w:r>
    </w:p>
    <w:p w14:paraId="4DE2344A">
      <w:pPr>
        <w:rPr>
          <w:rFonts w:hint="eastAsia" w:ascii="宋体" w:hAnsi="宋体" w:eastAsia="宋体"/>
          <w:lang w:eastAsia="zh-CN"/>
        </w:rPr>
      </w:pPr>
      <w:r>
        <w:rPr>
          <w:rFonts w:ascii="宋体" w:hAnsi="宋体" w:eastAsia="宋体"/>
          <w:lang w:eastAsia="zh-CN"/>
        </w:rPr>
        <w:t>A. 融入当地元素和故事</w:t>
      </w:r>
    </w:p>
    <w:p w14:paraId="79FCE61A">
      <w:pPr>
        <w:rPr>
          <w:rFonts w:hint="eastAsia" w:ascii="宋体" w:hAnsi="宋体" w:eastAsia="宋体"/>
          <w:lang w:eastAsia="zh-CN"/>
        </w:rPr>
      </w:pPr>
      <w:r>
        <w:rPr>
          <w:rFonts w:ascii="宋体" w:hAnsi="宋体" w:eastAsia="宋体"/>
          <w:lang w:eastAsia="zh-CN"/>
        </w:rPr>
        <w:t>B. 使用统一的全球化内容</w:t>
      </w:r>
    </w:p>
    <w:p w14:paraId="761470DF">
      <w:pPr>
        <w:rPr>
          <w:rFonts w:hint="eastAsia" w:ascii="宋体" w:hAnsi="宋体" w:eastAsia="宋体"/>
          <w:lang w:eastAsia="zh-CN"/>
        </w:rPr>
      </w:pPr>
      <w:r>
        <w:rPr>
          <w:rFonts w:ascii="宋体" w:hAnsi="宋体" w:eastAsia="宋体"/>
          <w:lang w:eastAsia="zh-CN"/>
        </w:rPr>
        <w:t>C. 避免使用当地语言进行创作</w:t>
      </w:r>
    </w:p>
    <w:p w14:paraId="093B1DEA">
      <w:pPr>
        <w:rPr>
          <w:rFonts w:hint="eastAsia" w:ascii="宋体" w:hAnsi="宋体" w:eastAsia="宋体"/>
          <w:lang w:eastAsia="zh-CN"/>
        </w:rPr>
      </w:pPr>
      <w:r>
        <w:rPr>
          <w:rFonts w:ascii="宋体" w:hAnsi="宋体" w:eastAsia="宋体"/>
          <w:lang w:eastAsia="zh-CN"/>
        </w:rPr>
        <w:t>D. 忽略目标市场的消费者偏好</w:t>
      </w:r>
    </w:p>
    <w:p w14:paraId="3BF75A12">
      <w:pPr>
        <w:rPr>
          <w:rFonts w:hint="eastAsia" w:ascii="宋体" w:hAnsi="宋体" w:eastAsia="宋体"/>
          <w:lang w:eastAsia="zh-CN"/>
        </w:rPr>
      </w:pPr>
      <w:r>
        <w:rPr>
          <w:rFonts w:ascii="宋体" w:hAnsi="宋体" w:eastAsia="宋体"/>
          <w:lang w:eastAsia="zh-CN"/>
        </w:rPr>
        <w:t>答案：A</w:t>
      </w:r>
    </w:p>
    <w:p w14:paraId="1B4749FF">
      <w:pPr>
        <w:rPr>
          <w:rFonts w:hint="eastAsia" w:ascii="宋体" w:hAnsi="宋体" w:eastAsia="宋体"/>
          <w:lang w:eastAsia="zh-CN"/>
        </w:rPr>
      </w:pPr>
      <w:r>
        <w:rPr>
          <w:rFonts w:ascii="宋体" w:hAnsi="宋体" w:eastAsia="宋体"/>
          <w:lang w:eastAsia="zh-CN"/>
        </w:rPr>
        <w:t>134. 流量价值的高低主要取决于（）和具体需求。</w:t>
      </w:r>
    </w:p>
    <w:p w14:paraId="18EE6CDE">
      <w:pPr>
        <w:rPr>
          <w:rFonts w:hint="eastAsia" w:ascii="宋体" w:hAnsi="宋体" w:eastAsia="宋体"/>
          <w:lang w:eastAsia="zh-CN"/>
        </w:rPr>
      </w:pPr>
      <w:r>
        <w:rPr>
          <w:rFonts w:ascii="宋体" w:hAnsi="宋体" w:eastAsia="宋体"/>
          <w:lang w:eastAsia="zh-CN"/>
        </w:rPr>
        <w:t>A. 访问者年龄分布</w:t>
      </w:r>
    </w:p>
    <w:p w14:paraId="0DD34117">
      <w:pPr>
        <w:rPr>
          <w:rFonts w:hint="eastAsia" w:ascii="宋体" w:hAnsi="宋体" w:eastAsia="宋体"/>
          <w:lang w:eastAsia="zh-CN"/>
        </w:rPr>
      </w:pPr>
      <w:r>
        <w:rPr>
          <w:rFonts w:ascii="宋体" w:hAnsi="宋体" w:eastAsia="宋体"/>
          <w:lang w:eastAsia="zh-CN"/>
        </w:rPr>
        <w:t>B. 访问者数量</w:t>
      </w:r>
    </w:p>
    <w:p w14:paraId="7C74CAEC">
      <w:pPr>
        <w:rPr>
          <w:rFonts w:hint="eastAsia" w:ascii="宋体" w:hAnsi="宋体" w:eastAsia="宋体"/>
          <w:lang w:eastAsia="zh-CN"/>
        </w:rPr>
      </w:pPr>
      <w:r>
        <w:rPr>
          <w:rFonts w:ascii="宋体" w:hAnsi="宋体" w:eastAsia="宋体"/>
          <w:lang w:eastAsia="zh-CN"/>
        </w:rPr>
        <w:t>C. 访问者行为特征</w:t>
      </w:r>
    </w:p>
    <w:p w14:paraId="2799A916">
      <w:pPr>
        <w:rPr>
          <w:rFonts w:hint="eastAsia" w:ascii="宋体" w:hAnsi="宋体" w:eastAsia="宋体"/>
          <w:lang w:eastAsia="zh-CN"/>
        </w:rPr>
      </w:pPr>
      <w:r>
        <w:rPr>
          <w:rFonts w:ascii="宋体" w:hAnsi="宋体" w:eastAsia="宋体"/>
          <w:lang w:eastAsia="zh-CN"/>
        </w:rPr>
        <w:t>D. 访问目的</w:t>
      </w:r>
    </w:p>
    <w:p w14:paraId="4CF87374">
      <w:pPr>
        <w:rPr>
          <w:rFonts w:hint="eastAsia" w:ascii="宋体" w:hAnsi="宋体" w:eastAsia="宋体"/>
          <w:lang w:eastAsia="zh-CN"/>
        </w:rPr>
      </w:pPr>
      <w:r>
        <w:rPr>
          <w:rFonts w:ascii="宋体" w:hAnsi="宋体" w:eastAsia="宋体"/>
          <w:lang w:eastAsia="zh-CN"/>
        </w:rPr>
        <w:t>答案：C</w:t>
      </w:r>
    </w:p>
    <w:p w14:paraId="72720766">
      <w:pPr>
        <w:rPr>
          <w:rFonts w:hint="eastAsia" w:ascii="宋体" w:hAnsi="宋体" w:eastAsia="宋体"/>
          <w:lang w:eastAsia="zh-CN"/>
        </w:rPr>
      </w:pPr>
      <w:r>
        <w:rPr>
          <w:rFonts w:ascii="宋体" w:hAnsi="宋体" w:eastAsia="宋体"/>
          <w:lang w:eastAsia="zh-CN"/>
        </w:rPr>
        <w:t>135. 在传播平台策略优化中，注重原创性和独特性，提供有价值、有深度的内容以吸引用户关注的方法属于（）。</w:t>
      </w:r>
    </w:p>
    <w:p w14:paraId="1B92C13A">
      <w:pPr>
        <w:rPr>
          <w:rFonts w:hint="eastAsia" w:ascii="宋体" w:hAnsi="宋体" w:eastAsia="宋体"/>
          <w:lang w:eastAsia="zh-CN"/>
        </w:rPr>
      </w:pPr>
      <w:r>
        <w:rPr>
          <w:rFonts w:ascii="宋体" w:hAnsi="宋体" w:eastAsia="宋体"/>
          <w:lang w:eastAsia="zh-CN"/>
        </w:rPr>
        <w:t>A. 用户互动策略</w:t>
      </w:r>
    </w:p>
    <w:p w14:paraId="680B9A92">
      <w:pPr>
        <w:rPr>
          <w:rFonts w:hint="eastAsia" w:ascii="宋体" w:hAnsi="宋体" w:eastAsia="宋体"/>
          <w:lang w:eastAsia="zh-CN"/>
        </w:rPr>
      </w:pPr>
      <w:r>
        <w:rPr>
          <w:rFonts w:ascii="宋体" w:hAnsi="宋体" w:eastAsia="宋体"/>
          <w:lang w:eastAsia="zh-CN"/>
        </w:rPr>
        <w:t>B. 渠道拓展策略</w:t>
      </w:r>
    </w:p>
    <w:p w14:paraId="2035BE57">
      <w:pPr>
        <w:rPr>
          <w:rFonts w:hint="eastAsia" w:ascii="宋体" w:hAnsi="宋体" w:eastAsia="宋体"/>
          <w:lang w:eastAsia="zh-CN"/>
        </w:rPr>
      </w:pPr>
      <w:r>
        <w:rPr>
          <w:rFonts w:ascii="宋体" w:hAnsi="宋体" w:eastAsia="宋体"/>
          <w:lang w:eastAsia="zh-CN"/>
        </w:rPr>
        <w:t>C. 技术赋能策略</w:t>
      </w:r>
    </w:p>
    <w:p w14:paraId="48D3C747">
      <w:pPr>
        <w:rPr>
          <w:rFonts w:hint="eastAsia" w:ascii="宋体" w:hAnsi="宋体" w:eastAsia="宋体"/>
          <w:lang w:eastAsia="zh-CN"/>
        </w:rPr>
      </w:pPr>
      <w:r>
        <w:rPr>
          <w:rFonts w:ascii="宋体" w:hAnsi="宋体" w:eastAsia="宋体"/>
          <w:lang w:eastAsia="zh-CN"/>
        </w:rPr>
        <w:t>D. 内容创新策略</w:t>
      </w:r>
    </w:p>
    <w:p w14:paraId="7F90C70E">
      <w:pPr>
        <w:rPr>
          <w:rFonts w:hint="eastAsia" w:ascii="宋体" w:hAnsi="宋体" w:eastAsia="宋体"/>
          <w:lang w:eastAsia="zh-CN"/>
        </w:rPr>
      </w:pPr>
      <w:r>
        <w:rPr>
          <w:rFonts w:ascii="宋体" w:hAnsi="宋体" w:eastAsia="宋体"/>
          <w:lang w:eastAsia="zh-CN"/>
        </w:rPr>
        <w:t>答案：D</w:t>
      </w:r>
    </w:p>
    <w:p w14:paraId="7031633D">
      <w:pPr>
        <w:rPr>
          <w:rFonts w:hint="eastAsia" w:ascii="宋体" w:hAnsi="宋体" w:eastAsia="宋体"/>
          <w:lang w:eastAsia="zh-CN"/>
        </w:rPr>
      </w:pPr>
      <w:r>
        <w:rPr>
          <w:rFonts w:ascii="宋体" w:hAnsi="宋体" w:eastAsia="宋体"/>
          <w:lang w:eastAsia="zh-CN"/>
        </w:rPr>
        <w:t>136. 全媒体运营师在制定广告投放策略时，需要重点考虑的因素是（）。</w:t>
      </w:r>
    </w:p>
    <w:p w14:paraId="31B8FE71">
      <w:pPr>
        <w:rPr>
          <w:rFonts w:hint="eastAsia" w:ascii="宋体" w:hAnsi="宋体" w:eastAsia="宋体"/>
          <w:lang w:eastAsia="zh-CN"/>
        </w:rPr>
      </w:pPr>
      <w:r>
        <w:rPr>
          <w:rFonts w:ascii="宋体" w:hAnsi="宋体" w:eastAsia="宋体"/>
          <w:lang w:eastAsia="zh-CN"/>
        </w:rPr>
        <w:t>A. 目标受众的媒体使用习惯</w:t>
      </w:r>
    </w:p>
    <w:p w14:paraId="21060274">
      <w:pPr>
        <w:rPr>
          <w:rFonts w:hint="eastAsia" w:ascii="宋体" w:hAnsi="宋体" w:eastAsia="宋体"/>
          <w:lang w:eastAsia="zh-CN"/>
        </w:rPr>
      </w:pPr>
      <w:r>
        <w:rPr>
          <w:rFonts w:ascii="宋体" w:hAnsi="宋体" w:eastAsia="宋体"/>
          <w:lang w:eastAsia="zh-CN"/>
        </w:rPr>
        <w:t>B. 广告主的个人喜好</w:t>
      </w:r>
    </w:p>
    <w:p w14:paraId="7E98E7F7">
      <w:pPr>
        <w:rPr>
          <w:rFonts w:hint="eastAsia" w:ascii="宋体" w:hAnsi="宋体" w:eastAsia="宋体"/>
          <w:lang w:eastAsia="zh-CN"/>
        </w:rPr>
      </w:pPr>
      <w:r>
        <w:rPr>
          <w:rFonts w:ascii="宋体" w:hAnsi="宋体" w:eastAsia="宋体"/>
          <w:lang w:eastAsia="zh-CN"/>
        </w:rPr>
        <w:t>C. 广告投放的时间段是否避开用餐时间</w:t>
      </w:r>
    </w:p>
    <w:p w14:paraId="4B07E80A">
      <w:pPr>
        <w:rPr>
          <w:rFonts w:hint="eastAsia" w:ascii="宋体" w:hAnsi="宋体" w:eastAsia="宋体"/>
          <w:lang w:eastAsia="zh-CN"/>
        </w:rPr>
      </w:pPr>
      <w:r>
        <w:rPr>
          <w:rFonts w:ascii="宋体" w:hAnsi="宋体" w:eastAsia="宋体"/>
          <w:lang w:eastAsia="zh-CN"/>
        </w:rPr>
        <w:t>D. 广告投放平台的最新优惠活动</w:t>
      </w:r>
    </w:p>
    <w:p w14:paraId="095DA479">
      <w:pPr>
        <w:rPr>
          <w:rFonts w:hint="eastAsia" w:ascii="宋体" w:hAnsi="宋体" w:eastAsia="宋体"/>
          <w:lang w:eastAsia="zh-CN"/>
        </w:rPr>
      </w:pPr>
      <w:r>
        <w:rPr>
          <w:rFonts w:ascii="宋体" w:hAnsi="宋体" w:eastAsia="宋体"/>
          <w:lang w:eastAsia="zh-CN"/>
        </w:rPr>
        <w:t>答案：A</w:t>
      </w:r>
    </w:p>
    <w:p w14:paraId="687B6B74">
      <w:pPr>
        <w:rPr>
          <w:rFonts w:hint="eastAsia" w:ascii="宋体" w:hAnsi="宋体" w:eastAsia="宋体"/>
          <w:lang w:eastAsia="zh-CN"/>
        </w:rPr>
      </w:pPr>
      <w:r>
        <w:rPr>
          <w:rFonts w:ascii="宋体" w:hAnsi="宋体" w:eastAsia="宋体"/>
          <w:lang w:eastAsia="zh-CN"/>
        </w:rPr>
        <w:t>137. 在全媒体运营中，利用达人的媒体平台进行内容投放时，首先需要进行的工作是（）。</w:t>
      </w:r>
    </w:p>
    <w:p w14:paraId="61D63581">
      <w:pPr>
        <w:rPr>
          <w:rFonts w:hint="eastAsia" w:ascii="宋体" w:hAnsi="宋体" w:eastAsia="宋体"/>
          <w:lang w:eastAsia="zh-CN"/>
        </w:rPr>
      </w:pPr>
      <w:r>
        <w:rPr>
          <w:rFonts w:ascii="宋体" w:hAnsi="宋体" w:eastAsia="宋体"/>
          <w:lang w:eastAsia="zh-CN"/>
        </w:rPr>
        <w:t>A. 内容策划与制作</w:t>
      </w:r>
    </w:p>
    <w:p w14:paraId="71CF7312">
      <w:pPr>
        <w:rPr>
          <w:rFonts w:hint="eastAsia" w:ascii="宋体" w:hAnsi="宋体" w:eastAsia="宋体"/>
          <w:lang w:eastAsia="zh-CN"/>
        </w:rPr>
      </w:pPr>
      <w:r>
        <w:rPr>
          <w:rFonts w:ascii="宋体" w:hAnsi="宋体" w:eastAsia="宋体"/>
          <w:lang w:eastAsia="zh-CN"/>
        </w:rPr>
        <w:t>B. 平台特性理解与规则熟悉</w:t>
      </w:r>
    </w:p>
    <w:p w14:paraId="3E7E783E">
      <w:pPr>
        <w:rPr>
          <w:rFonts w:hint="eastAsia" w:ascii="宋体" w:hAnsi="宋体" w:eastAsia="宋体"/>
          <w:lang w:eastAsia="zh-CN"/>
        </w:rPr>
      </w:pPr>
      <w:r>
        <w:rPr>
          <w:rFonts w:ascii="宋体" w:hAnsi="宋体" w:eastAsia="宋体"/>
          <w:lang w:eastAsia="zh-CN"/>
        </w:rPr>
        <w:t>C. 投放策略与执行</w:t>
      </w:r>
    </w:p>
    <w:p w14:paraId="14D7C25C">
      <w:pPr>
        <w:rPr>
          <w:rFonts w:hint="eastAsia" w:ascii="宋体" w:hAnsi="宋体" w:eastAsia="宋体"/>
          <w:lang w:eastAsia="zh-CN"/>
        </w:rPr>
      </w:pPr>
      <w:r>
        <w:rPr>
          <w:rFonts w:ascii="宋体" w:hAnsi="宋体" w:eastAsia="宋体"/>
          <w:lang w:eastAsia="zh-CN"/>
        </w:rPr>
        <w:t>D. 数据分析与优化</w:t>
      </w:r>
    </w:p>
    <w:p w14:paraId="3448031D">
      <w:pPr>
        <w:rPr>
          <w:rFonts w:hint="eastAsia" w:ascii="宋体" w:hAnsi="宋体" w:eastAsia="宋体"/>
          <w:lang w:eastAsia="zh-CN"/>
        </w:rPr>
      </w:pPr>
      <w:r>
        <w:rPr>
          <w:rFonts w:ascii="宋体" w:hAnsi="宋体" w:eastAsia="宋体"/>
          <w:lang w:eastAsia="zh-CN"/>
        </w:rPr>
        <w:t>答案：B</w:t>
      </w:r>
    </w:p>
    <w:p w14:paraId="49AC3225">
      <w:pPr>
        <w:rPr>
          <w:rFonts w:hint="eastAsia" w:ascii="宋体" w:hAnsi="宋体" w:eastAsia="宋体"/>
          <w:lang w:eastAsia="zh-CN"/>
        </w:rPr>
      </w:pPr>
      <w:r>
        <w:rPr>
          <w:rFonts w:ascii="宋体" w:hAnsi="宋体" w:eastAsia="宋体"/>
          <w:lang w:eastAsia="zh-CN"/>
        </w:rPr>
        <w:t>138. 全媒体运营师在持续学习与迭代过程中，为了保持账号的活力，应首要关注的是（）。</w:t>
      </w:r>
    </w:p>
    <w:p w14:paraId="6E0CA1A3">
      <w:pPr>
        <w:rPr>
          <w:rFonts w:hint="eastAsia" w:ascii="宋体" w:hAnsi="宋体" w:eastAsia="宋体"/>
          <w:lang w:eastAsia="zh-CN"/>
        </w:rPr>
      </w:pPr>
      <w:r>
        <w:rPr>
          <w:rFonts w:ascii="宋体" w:hAnsi="宋体" w:eastAsia="宋体"/>
          <w:lang w:eastAsia="zh-CN"/>
        </w:rPr>
        <w:t>A. 最新的行业趋势与政策法规的解读</w:t>
      </w:r>
    </w:p>
    <w:p w14:paraId="75A1CF24">
      <w:pPr>
        <w:rPr>
          <w:rFonts w:hint="eastAsia" w:ascii="宋体" w:hAnsi="宋体" w:eastAsia="宋体"/>
          <w:lang w:eastAsia="zh-CN"/>
        </w:rPr>
      </w:pPr>
      <w:r>
        <w:rPr>
          <w:rFonts w:ascii="宋体" w:hAnsi="宋体" w:eastAsia="宋体"/>
          <w:lang w:eastAsia="zh-CN"/>
        </w:rPr>
        <w:t>B. 用户行为数据的定期更新与分析</w:t>
      </w:r>
    </w:p>
    <w:p w14:paraId="5B948BB1">
      <w:pPr>
        <w:rPr>
          <w:rFonts w:hint="eastAsia" w:ascii="宋体" w:hAnsi="宋体" w:eastAsia="宋体"/>
          <w:lang w:eastAsia="zh-CN"/>
        </w:rPr>
      </w:pPr>
      <w:r>
        <w:rPr>
          <w:rFonts w:ascii="宋体" w:hAnsi="宋体" w:eastAsia="宋体"/>
          <w:lang w:eastAsia="zh-CN"/>
        </w:rPr>
        <w:t>C. 竞争对手的运营策略与手段</w:t>
      </w:r>
    </w:p>
    <w:p w14:paraId="6CBFE9A1">
      <w:pPr>
        <w:rPr>
          <w:rFonts w:hint="eastAsia" w:ascii="宋体" w:hAnsi="宋体" w:eastAsia="宋体"/>
          <w:lang w:eastAsia="zh-CN"/>
        </w:rPr>
      </w:pPr>
      <w:r>
        <w:rPr>
          <w:rFonts w:ascii="宋体" w:hAnsi="宋体" w:eastAsia="宋体"/>
          <w:lang w:eastAsia="zh-CN"/>
        </w:rPr>
        <w:t>D. 个人兴趣爱好的拓展与深化</w:t>
      </w:r>
    </w:p>
    <w:p w14:paraId="1972A7A6">
      <w:pPr>
        <w:rPr>
          <w:rFonts w:hint="eastAsia" w:ascii="宋体" w:hAnsi="宋体" w:eastAsia="宋体"/>
          <w:lang w:eastAsia="zh-CN"/>
        </w:rPr>
      </w:pPr>
      <w:r>
        <w:rPr>
          <w:rFonts w:ascii="宋体" w:hAnsi="宋体" w:eastAsia="宋体"/>
          <w:lang w:eastAsia="zh-CN"/>
        </w:rPr>
        <w:t>答案：B</w:t>
      </w:r>
    </w:p>
    <w:p w14:paraId="5E963CFB">
      <w:pPr>
        <w:rPr>
          <w:rFonts w:hint="eastAsia" w:ascii="宋体" w:hAnsi="宋体" w:eastAsia="宋体"/>
          <w:lang w:eastAsia="zh-CN"/>
        </w:rPr>
      </w:pPr>
      <w:r>
        <w:rPr>
          <w:rFonts w:ascii="宋体" w:hAnsi="宋体" w:eastAsia="宋体"/>
          <w:lang w:eastAsia="zh-CN"/>
        </w:rPr>
        <w:t>139. 目标受众分析的第一个步骤通常是（）。</w:t>
      </w:r>
    </w:p>
    <w:p w14:paraId="44AE536F">
      <w:pPr>
        <w:rPr>
          <w:rFonts w:hint="eastAsia" w:ascii="宋体" w:hAnsi="宋体" w:eastAsia="宋体"/>
          <w:lang w:eastAsia="zh-CN"/>
        </w:rPr>
      </w:pPr>
      <w:r>
        <w:rPr>
          <w:rFonts w:ascii="宋体" w:hAnsi="宋体" w:eastAsia="宋体"/>
          <w:lang w:eastAsia="zh-CN"/>
        </w:rPr>
        <w:t>A. 收集目标受众的反馈和意见</w:t>
      </w:r>
    </w:p>
    <w:p w14:paraId="6EC39287">
      <w:pPr>
        <w:rPr>
          <w:rFonts w:hint="eastAsia" w:ascii="宋体" w:hAnsi="宋体" w:eastAsia="宋体"/>
          <w:lang w:eastAsia="zh-CN"/>
        </w:rPr>
      </w:pPr>
      <w:r>
        <w:rPr>
          <w:rFonts w:ascii="宋体" w:hAnsi="宋体" w:eastAsia="宋体"/>
          <w:lang w:eastAsia="zh-CN"/>
        </w:rPr>
        <w:t>B. 制定营销策略</w:t>
      </w:r>
    </w:p>
    <w:p w14:paraId="5FD930A3">
      <w:pPr>
        <w:rPr>
          <w:rFonts w:hint="eastAsia" w:ascii="宋体" w:hAnsi="宋体" w:eastAsia="宋体"/>
          <w:lang w:eastAsia="zh-CN"/>
        </w:rPr>
      </w:pPr>
      <w:r>
        <w:rPr>
          <w:rFonts w:ascii="宋体" w:hAnsi="宋体" w:eastAsia="宋体"/>
          <w:lang w:eastAsia="zh-CN"/>
        </w:rPr>
        <w:t>C. 分析竞争对手的目标受众</w:t>
      </w:r>
    </w:p>
    <w:p w14:paraId="2A2BD720">
      <w:pPr>
        <w:rPr>
          <w:rFonts w:hint="eastAsia" w:ascii="宋体" w:hAnsi="宋体" w:eastAsia="宋体"/>
          <w:lang w:eastAsia="zh-CN"/>
        </w:rPr>
      </w:pPr>
      <w:r>
        <w:rPr>
          <w:rFonts w:ascii="宋体" w:hAnsi="宋体" w:eastAsia="宋体"/>
          <w:lang w:eastAsia="zh-CN"/>
        </w:rPr>
        <w:t>D. 确定目标受众的定义和范围</w:t>
      </w:r>
    </w:p>
    <w:p w14:paraId="6EE8AE67">
      <w:pPr>
        <w:rPr>
          <w:rFonts w:hint="eastAsia" w:ascii="宋体" w:hAnsi="宋体" w:eastAsia="宋体"/>
          <w:lang w:eastAsia="zh-CN"/>
        </w:rPr>
      </w:pPr>
      <w:r>
        <w:rPr>
          <w:rFonts w:ascii="宋体" w:hAnsi="宋体" w:eastAsia="宋体"/>
          <w:lang w:eastAsia="zh-CN"/>
        </w:rPr>
        <w:t>答案：D</w:t>
      </w:r>
    </w:p>
    <w:p w14:paraId="6F77A611">
      <w:pPr>
        <w:rPr>
          <w:rFonts w:hint="eastAsia" w:ascii="宋体" w:hAnsi="宋体" w:eastAsia="宋体"/>
          <w:lang w:eastAsia="zh-CN"/>
        </w:rPr>
      </w:pPr>
      <w:r>
        <w:rPr>
          <w:rFonts w:ascii="宋体" w:hAnsi="宋体" w:eastAsia="宋体"/>
          <w:lang w:eastAsia="zh-CN"/>
        </w:rPr>
        <w:t>140. 电子商务经营者搭售商品或者服务时，应当以显著方式提请消费者注意，这一规定是为了保障消费者的（）。</w:t>
      </w:r>
    </w:p>
    <w:p w14:paraId="5C2AD5BB">
      <w:pPr>
        <w:rPr>
          <w:rFonts w:hint="eastAsia" w:ascii="宋体" w:hAnsi="宋体" w:eastAsia="宋体"/>
          <w:lang w:eastAsia="zh-CN"/>
        </w:rPr>
      </w:pPr>
      <w:r>
        <w:rPr>
          <w:rFonts w:ascii="宋体" w:hAnsi="宋体" w:eastAsia="宋体"/>
          <w:lang w:eastAsia="zh-CN"/>
        </w:rPr>
        <w:t>A. 知情权</w:t>
      </w:r>
    </w:p>
    <w:p w14:paraId="72565500">
      <w:pPr>
        <w:rPr>
          <w:rFonts w:hint="eastAsia" w:ascii="宋体" w:hAnsi="宋体" w:eastAsia="宋体"/>
          <w:lang w:eastAsia="zh-CN"/>
        </w:rPr>
      </w:pPr>
      <w:r>
        <w:rPr>
          <w:rFonts w:ascii="宋体" w:hAnsi="宋体" w:eastAsia="宋体"/>
          <w:lang w:eastAsia="zh-CN"/>
        </w:rPr>
        <w:t>B. 安全权</w:t>
      </w:r>
    </w:p>
    <w:p w14:paraId="7507DAAE">
      <w:pPr>
        <w:rPr>
          <w:rFonts w:hint="eastAsia" w:ascii="宋体" w:hAnsi="宋体" w:eastAsia="宋体"/>
          <w:lang w:eastAsia="zh-CN"/>
        </w:rPr>
      </w:pPr>
      <w:r>
        <w:rPr>
          <w:rFonts w:ascii="宋体" w:hAnsi="宋体" w:eastAsia="宋体"/>
          <w:lang w:eastAsia="zh-CN"/>
        </w:rPr>
        <w:t>C. 自主选择权</w:t>
      </w:r>
    </w:p>
    <w:p w14:paraId="495D44D0">
      <w:pPr>
        <w:rPr>
          <w:rFonts w:hint="eastAsia" w:ascii="宋体" w:hAnsi="宋体" w:eastAsia="宋体"/>
          <w:lang w:eastAsia="zh-CN"/>
        </w:rPr>
      </w:pPr>
      <w:r>
        <w:rPr>
          <w:rFonts w:ascii="宋体" w:hAnsi="宋体" w:eastAsia="宋体"/>
          <w:lang w:eastAsia="zh-CN"/>
        </w:rPr>
        <w:t>D. 依法求偿权</w:t>
      </w:r>
    </w:p>
    <w:p w14:paraId="1A25C64B">
      <w:pPr>
        <w:rPr>
          <w:rFonts w:hint="eastAsia" w:ascii="宋体" w:hAnsi="宋体" w:eastAsia="宋体"/>
          <w:lang w:eastAsia="zh-CN"/>
        </w:rPr>
      </w:pPr>
      <w:r>
        <w:rPr>
          <w:rFonts w:ascii="宋体" w:hAnsi="宋体" w:eastAsia="宋体"/>
          <w:lang w:eastAsia="zh-CN"/>
        </w:rPr>
        <w:t>答案：A</w:t>
      </w:r>
    </w:p>
    <w:p w14:paraId="3634DFD9">
      <w:pPr>
        <w:rPr>
          <w:rFonts w:hint="eastAsia" w:ascii="宋体" w:hAnsi="宋体" w:eastAsia="宋体"/>
          <w:lang w:eastAsia="zh-CN"/>
        </w:rPr>
      </w:pPr>
      <w:r>
        <w:rPr>
          <w:rFonts w:ascii="宋体" w:hAnsi="宋体" w:eastAsia="宋体"/>
          <w:lang w:eastAsia="zh-CN"/>
        </w:rPr>
        <w:t>141. 内容营销的核心在于（），以建立品牌信任、促进用户参与和转化。</w:t>
      </w:r>
    </w:p>
    <w:p w14:paraId="257C4EF1">
      <w:pPr>
        <w:rPr>
          <w:rFonts w:hint="eastAsia" w:ascii="宋体" w:hAnsi="宋体" w:eastAsia="宋体"/>
          <w:lang w:eastAsia="zh-CN"/>
        </w:rPr>
      </w:pPr>
      <w:r>
        <w:rPr>
          <w:rFonts w:ascii="宋体" w:hAnsi="宋体" w:eastAsia="宋体"/>
          <w:lang w:eastAsia="zh-CN"/>
        </w:rPr>
        <w:t>A. 制定精准的营销策略</w:t>
      </w:r>
    </w:p>
    <w:p w14:paraId="2CED357D">
      <w:pPr>
        <w:rPr>
          <w:rFonts w:hint="eastAsia" w:ascii="宋体" w:hAnsi="宋体" w:eastAsia="宋体"/>
          <w:lang w:eastAsia="zh-CN"/>
        </w:rPr>
      </w:pPr>
      <w:r>
        <w:rPr>
          <w:rFonts w:ascii="宋体" w:hAnsi="宋体" w:eastAsia="宋体"/>
          <w:lang w:eastAsia="zh-CN"/>
        </w:rPr>
        <w:t>B. 提供高质量的产品</w:t>
      </w:r>
    </w:p>
    <w:p w14:paraId="2329D042">
      <w:pPr>
        <w:rPr>
          <w:rFonts w:hint="eastAsia" w:ascii="宋体" w:hAnsi="宋体" w:eastAsia="宋体"/>
          <w:lang w:eastAsia="zh-CN"/>
        </w:rPr>
      </w:pPr>
      <w:r>
        <w:rPr>
          <w:rFonts w:ascii="宋体" w:hAnsi="宋体" w:eastAsia="宋体"/>
          <w:lang w:eastAsia="zh-CN"/>
        </w:rPr>
        <w:t>C. 创造和分享有价值的内容</w:t>
      </w:r>
    </w:p>
    <w:p w14:paraId="16273145">
      <w:pPr>
        <w:rPr>
          <w:rFonts w:hint="eastAsia" w:ascii="宋体" w:hAnsi="宋体" w:eastAsia="宋体"/>
          <w:lang w:eastAsia="zh-CN"/>
        </w:rPr>
      </w:pPr>
      <w:r>
        <w:rPr>
          <w:rFonts w:ascii="宋体" w:hAnsi="宋体" w:eastAsia="宋体"/>
          <w:lang w:eastAsia="zh-CN"/>
        </w:rPr>
        <w:t>D. 增加广告展示频率</w:t>
      </w:r>
    </w:p>
    <w:p w14:paraId="7899EDDE">
      <w:pPr>
        <w:rPr>
          <w:rFonts w:hint="eastAsia" w:ascii="宋体" w:hAnsi="宋体" w:eastAsia="宋体"/>
          <w:lang w:eastAsia="zh-CN"/>
        </w:rPr>
      </w:pPr>
      <w:r>
        <w:rPr>
          <w:rFonts w:ascii="宋体" w:hAnsi="宋体" w:eastAsia="宋体"/>
          <w:lang w:eastAsia="zh-CN"/>
        </w:rPr>
        <w:t>答案：C</w:t>
      </w:r>
    </w:p>
    <w:p w14:paraId="44475AA1">
      <w:pPr>
        <w:rPr>
          <w:rFonts w:hint="eastAsia" w:ascii="宋体" w:hAnsi="宋体" w:eastAsia="宋体"/>
          <w:lang w:eastAsia="zh-CN"/>
        </w:rPr>
      </w:pPr>
      <w:r>
        <w:rPr>
          <w:rFonts w:ascii="宋体" w:hAnsi="宋体" w:eastAsia="宋体"/>
          <w:lang w:eastAsia="zh-CN"/>
        </w:rPr>
        <w:t>142. URL 优化中，为了增强搜索引擎对网页主题的理解，提高排名，应在URL中融入（）。</w:t>
      </w:r>
    </w:p>
    <w:p w14:paraId="006CAB6F">
      <w:pPr>
        <w:rPr>
          <w:rFonts w:hint="eastAsia" w:ascii="宋体" w:hAnsi="宋体" w:eastAsia="宋体"/>
          <w:lang w:eastAsia="zh-CN"/>
        </w:rPr>
      </w:pPr>
      <w:r>
        <w:rPr>
          <w:rFonts w:ascii="宋体" w:hAnsi="宋体" w:eastAsia="宋体"/>
          <w:lang w:eastAsia="zh-CN"/>
        </w:rPr>
        <w:t>A. 与网页内容相关的关键词</w:t>
      </w:r>
    </w:p>
    <w:p w14:paraId="63F965BD">
      <w:pPr>
        <w:rPr>
          <w:rFonts w:hint="eastAsia" w:ascii="宋体" w:hAnsi="宋体" w:eastAsia="宋体"/>
          <w:lang w:eastAsia="zh-CN"/>
        </w:rPr>
      </w:pPr>
      <w:r>
        <w:rPr>
          <w:rFonts w:ascii="宋体" w:hAnsi="宋体" w:eastAsia="宋体"/>
          <w:lang w:eastAsia="zh-CN"/>
        </w:rPr>
        <w:t>B. 任意字符和数字串</w:t>
      </w:r>
    </w:p>
    <w:p w14:paraId="71C0E823">
      <w:pPr>
        <w:rPr>
          <w:rFonts w:hint="eastAsia" w:ascii="宋体" w:hAnsi="宋体" w:eastAsia="宋体"/>
          <w:lang w:eastAsia="zh-CN"/>
        </w:rPr>
      </w:pPr>
      <w:r>
        <w:rPr>
          <w:rFonts w:ascii="宋体" w:hAnsi="宋体" w:eastAsia="宋体"/>
          <w:lang w:eastAsia="zh-CN"/>
        </w:rPr>
        <w:t>C. 过多特殊符号和随机字符串</w:t>
      </w:r>
    </w:p>
    <w:p w14:paraId="10968246">
      <w:pPr>
        <w:rPr>
          <w:rFonts w:hint="eastAsia" w:ascii="宋体" w:hAnsi="宋体" w:eastAsia="宋体"/>
          <w:lang w:eastAsia="zh-CN"/>
        </w:rPr>
      </w:pPr>
      <w:r>
        <w:rPr>
          <w:rFonts w:ascii="宋体" w:hAnsi="宋体" w:eastAsia="宋体"/>
          <w:lang w:eastAsia="zh-CN"/>
        </w:rPr>
        <w:t>D. 不必要的参数和冗余信息</w:t>
      </w:r>
    </w:p>
    <w:p w14:paraId="79107F22">
      <w:pPr>
        <w:rPr>
          <w:rFonts w:hint="eastAsia" w:ascii="宋体" w:hAnsi="宋体" w:eastAsia="宋体"/>
          <w:lang w:eastAsia="zh-CN"/>
        </w:rPr>
      </w:pPr>
      <w:r>
        <w:rPr>
          <w:rFonts w:ascii="宋体" w:hAnsi="宋体" w:eastAsia="宋体"/>
          <w:lang w:eastAsia="zh-CN"/>
        </w:rPr>
        <w:t>答案：A</w:t>
      </w:r>
    </w:p>
    <w:p w14:paraId="08EA350A">
      <w:pPr>
        <w:rPr>
          <w:rFonts w:hint="eastAsia" w:ascii="宋体" w:hAnsi="宋体" w:eastAsia="宋体"/>
          <w:lang w:eastAsia="zh-CN"/>
        </w:rPr>
      </w:pPr>
      <w:r>
        <w:rPr>
          <w:rFonts w:ascii="宋体" w:hAnsi="宋体" w:eastAsia="宋体"/>
          <w:lang w:eastAsia="zh-CN"/>
        </w:rPr>
        <w:t>143. 视听运营在商业化变现中面临的挑战之一是如何在（）之间找到平衡点。</w:t>
      </w:r>
    </w:p>
    <w:p w14:paraId="1C017383">
      <w:pPr>
        <w:rPr>
          <w:rFonts w:hint="eastAsia" w:ascii="宋体" w:hAnsi="宋体" w:eastAsia="宋体"/>
          <w:lang w:eastAsia="zh-CN"/>
        </w:rPr>
      </w:pPr>
      <w:r>
        <w:rPr>
          <w:rFonts w:ascii="宋体" w:hAnsi="宋体" w:eastAsia="宋体"/>
          <w:lang w:eastAsia="zh-CN"/>
        </w:rPr>
        <w:t>A. 商业化变现与用户体验</w:t>
      </w:r>
    </w:p>
    <w:p w14:paraId="7EB928E0">
      <w:pPr>
        <w:rPr>
          <w:rFonts w:hint="eastAsia" w:ascii="宋体" w:hAnsi="宋体" w:eastAsia="宋体"/>
          <w:lang w:eastAsia="zh-CN"/>
        </w:rPr>
      </w:pPr>
      <w:r>
        <w:rPr>
          <w:rFonts w:ascii="宋体" w:hAnsi="宋体" w:eastAsia="宋体"/>
          <w:lang w:eastAsia="zh-CN"/>
        </w:rPr>
        <w:t>B. 内容质量与用户体验</w:t>
      </w:r>
    </w:p>
    <w:p w14:paraId="206213BC">
      <w:pPr>
        <w:rPr>
          <w:rFonts w:hint="eastAsia" w:ascii="宋体" w:hAnsi="宋体" w:eastAsia="宋体"/>
          <w:lang w:eastAsia="zh-CN"/>
        </w:rPr>
      </w:pPr>
      <w:r>
        <w:rPr>
          <w:rFonts w:ascii="宋体" w:hAnsi="宋体" w:eastAsia="宋体"/>
          <w:lang w:eastAsia="zh-CN"/>
        </w:rPr>
        <w:t>C. 技术创新与市场竞争</w:t>
      </w:r>
    </w:p>
    <w:p w14:paraId="6D9BDE99">
      <w:pPr>
        <w:rPr>
          <w:rFonts w:hint="eastAsia" w:ascii="宋体" w:hAnsi="宋体" w:eastAsia="宋体"/>
          <w:lang w:eastAsia="zh-CN"/>
        </w:rPr>
      </w:pPr>
      <w:r>
        <w:rPr>
          <w:rFonts w:ascii="宋体" w:hAnsi="宋体" w:eastAsia="宋体"/>
          <w:lang w:eastAsia="zh-CN"/>
        </w:rPr>
        <w:t>D. 用户需求与平台规则</w:t>
      </w:r>
    </w:p>
    <w:p w14:paraId="0FB7827B">
      <w:pPr>
        <w:rPr>
          <w:rFonts w:hint="eastAsia" w:ascii="宋体" w:hAnsi="宋体" w:eastAsia="宋体"/>
          <w:lang w:eastAsia="zh-CN"/>
        </w:rPr>
      </w:pPr>
      <w:r>
        <w:rPr>
          <w:rFonts w:ascii="宋体" w:hAnsi="宋体" w:eastAsia="宋体"/>
          <w:lang w:eastAsia="zh-CN"/>
        </w:rPr>
        <w:t>答案：A</w:t>
      </w:r>
    </w:p>
    <w:p w14:paraId="0E155592">
      <w:pPr>
        <w:rPr>
          <w:rFonts w:hint="eastAsia" w:ascii="宋体" w:hAnsi="宋体" w:eastAsia="宋体"/>
          <w:lang w:eastAsia="zh-CN"/>
        </w:rPr>
      </w:pPr>
      <w:r>
        <w:rPr>
          <w:rFonts w:ascii="宋体" w:hAnsi="宋体" w:eastAsia="宋体"/>
          <w:lang w:eastAsia="zh-CN"/>
        </w:rPr>
        <w:t>144. 在私域流量运营中，通过构建用户画像和个性化推荐，旨在提高用户的（）。</w:t>
      </w:r>
    </w:p>
    <w:p w14:paraId="63806DF2">
      <w:pPr>
        <w:rPr>
          <w:rFonts w:hint="eastAsia" w:ascii="宋体" w:hAnsi="宋体" w:eastAsia="宋体"/>
          <w:lang w:eastAsia="zh-CN"/>
        </w:rPr>
      </w:pPr>
      <w:r>
        <w:rPr>
          <w:rFonts w:ascii="宋体" w:hAnsi="宋体" w:eastAsia="宋体"/>
          <w:lang w:eastAsia="zh-CN"/>
        </w:rPr>
        <w:t>A. 内容创作能力</w:t>
      </w:r>
    </w:p>
    <w:p w14:paraId="5106C7B0">
      <w:pPr>
        <w:rPr>
          <w:rFonts w:hint="eastAsia" w:ascii="宋体" w:hAnsi="宋体" w:eastAsia="宋体"/>
          <w:lang w:eastAsia="zh-CN"/>
        </w:rPr>
      </w:pPr>
      <w:r>
        <w:rPr>
          <w:rFonts w:ascii="宋体" w:hAnsi="宋体" w:eastAsia="宋体"/>
          <w:lang w:eastAsia="zh-CN"/>
        </w:rPr>
        <w:t>B. 品牌认知度</w:t>
      </w:r>
    </w:p>
    <w:p w14:paraId="0C277E90">
      <w:pPr>
        <w:rPr>
          <w:rFonts w:hint="eastAsia" w:ascii="宋体" w:hAnsi="宋体" w:eastAsia="宋体"/>
          <w:lang w:eastAsia="zh-CN"/>
        </w:rPr>
      </w:pPr>
      <w:r>
        <w:rPr>
          <w:rFonts w:ascii="宋体" w:hAnsi="宋体" w:eastAsia="宋体"/>
          <w:lang w:eastAsia="zh-CN"/>
        </w:rPr>
        <w:t>C. 广告投放精准度</w:t>
      </w:r>
    </w:p>
    <w:p w14:paraId="622F02B2">
      <w:pPr>
        <w:rPr>
          <w:rFonts w:hint="eastAsia" w:ascii="宋体" w:hAnsi="宋体" w:eastAsia="宋体"/>
          <w:lang w:eastAsia="zh-CN"/>
        </w:rPr>
      </w:pPr>
      <w:r>
        <w:rPr>
          <w:rFonts w:ascii="宋体" w:hAnsi="宋体" w:eastAsia="宋体"/>
          <w:lang w:eastAsia="zh-CN"/>
        </w:rPr>
        <w:t>D. 转化率与复购率</w:t>
      </w:r>
    </w:p>
    <w:p w14:paraId="40876332">
      <w:pPr>
        <w:rPr>
          <w:rFonts w:hint="eastAsia" w:ascii="宋体" w:hAnsi="宋体" w:eastAsia="宋体"/>
          <w:lang w:eastAsia="zh-CN"/>
        </w:rPr>
      </w:pPr>
      <w:r>
        <w:rPr>
          <w:rFonts w:ascii="宋体" w:hAnsi="宋体" w:eastAsia="宋体"/>
          <w:lang w:eastAsia="zh-CN"/>
        </w:rPr>
        <w:t>答案：D</w:t>
      </w:r>
    </w:p>
    <w:p w14:paraId="24F54AA9">
      <w:pPr>
        <w:rPr>
          <w:rFonts w:hint="eastAsia" w:ascii="宋体" w:hAnsi="宋体" w:eastAsia="宋体"/>
          <w:lang w:eastAsia="zh-CN"/>
        </w:rPr>
      </w:pPr>
      <w:r>
        <w:rPr>
          <w:rFonts w:ascii="宋体" w:hAnsi="宋体" w:eastAsia="宋体"/>
          <w:lang w:eastAsia="zh-CN"/>
        </w:rPr>
        <w:t>145. 在优化用户体验的过程中，个性化推荐系统依据（）来为用户提供符合其兴趣的内容。</w:t>
      </w:r>
    </w:p>
    <w:p w14:paraId="713DF289">
      <w:pPr>
        <w:rPr>
          <w:rFonts w:hint="eastAsia" w:ascii="宋体" w:hAnsi="宋体" w:eastAsia="宋体"/>
          <w:lang w:eastAsia="zh-CN"/>
        </w:rPr>
      </w:pPr>
      <w:r>
        <w:rPr>
          <w:rFonts w:ascii="宋体" w:hAnsi="宋体" w:eastAsia="宋体"/>
          <w:lang w:eastAsia="zh-CN"/>
        </w:rPr>
        <w:t>A. 用户的购买记录</w:t>
      </w:r>
    </w:p>
    <w:p w14:paraId="708E53FF">
      <w:pPr>
        <w:rPr>
          <w:rFonts w:hint="eastAsia" w:ascii="宋体" w:hAnsi="宋体" w:eastAsia="宋体"/>
          <w:lang w:eastAsia="zh-CN"/>
        </w:rPr>
      </w:pPr>
      <w:r>
        <w:rPr>
          <w:rFonts w:ascii="宋体" w:hAnsi="宋体" w:eastAsia="宋体"/>
          <w:lang w:eastAsia="zh-CN"/>
        </w:rPr>
        <w:t>B. 用户的年龄和性别</w:t>
      </w:r>
    </w:p>
    <w:p w14:paraId="1F3962F0">
      <w:pPr>
        <w:rPr>
          <w:rFonts w:hint="eastAsia" w:ascii="宋体" w:hAnsi="宋体" w:eastAsia="宋体"/>
          <w:lang w:eastAsia="zh-CN"/>
        </w:rPr>
      </w:pPr>
      <w:r>
        <w:rPr>
          <w:rFonts w:ascii="宋体" w:hAnsi="宋体" w:eastAsia="宋体"/>
          <w:lang w:eastAsia="zh-CN"/>
        </w:rPr>
        <w:t>C. 用户的随机浏览行为</w:t>
      </w:r>
    </w:p>
    <w:p w14:paraId="77954A0E">
      <w:pPr>
        <w:rPr>
          <w:rFonts w:hint="eastAsia" w:ascii="宋体" w:hAnsi="宋体" w:eastAsia="宋体"/>
          <w:lang w:eastAsia="zh-CN"/>
        </w:rPr>
      </w:pPr>
      <w:r>
        <w:rPr>
          <w:rFonts w:ascii="宋体" w:hAnsi="宋体" w:eastAsia="宋体"/>
          <w:lang w:eastAsia="zh-CN"/>
        </w:rPr>
        <w:t>D. 用户的政治观点</w:t>
      </w:r>
    </w:p>
    <w:p w14:paraId="3546F61F">
      <w:pPr>
        <w:rPr>
          <w:rFonts w:hint="eastAsia" w:ascii="宋体" w:hAnsi="宋体" w:eastAsia="宋体"/>
          <w:lang w:eastAsia="zh-CN"/>
        </w:rPr>
      </w:pPr>
      <w:r>
        <w:rPr>
          <w:rFonts w:ascii="宋体" w:hAnsi="宋体" w:eastAsia="宋体"/>
          <w:lang w:eastAsia="zh-CN"/>
        </w:rPr>
        <w:t>答案：A</w:t>
      </w:r>
    </w:p>
    <w:p w14:paraId="7E5CC0A0">
      <w:pPr>
        <w:rPr>
          <w:rFonts w:hint="eastAsia" w:ascii="宋体" w:hAnsi="宋体" w:eastAsia="宋体"/>
          <w:lang w:eastAsia="zh-CN"/>
        </w:rPr>
      </w:pPr>
      <w:r>
        <w:rPr>
          <w:rFonts w:ascii="宋体" w:hAnsi="宋体" w:eastAsia="宋体"/>
          <w:lang w:eastAsia="zh-CN"/>
        </w:rPr>
        <w:t>146. 账户定位过程中，差异化竞争策略的制定需要基于（），以突出账号的独特性和优势。</w:t>
      </w:r>
    </w:p>
    <w:p w14:paraId="4756B143">
      <w:pPr>
        <w:rPr>
          <w:rFonts w:hint="eastAsia" w:ascii="宋体" w:hAnsi="宋体" w:eastAsia="宋体"/>
          <w:lang w:eastAsia="zh-CN"/>
        </w:rPr>
      </w:pPr>
      <w:r>
        <w:rPr>
          <w:rFonts w:ascii="宋体" w:hAnsi="宋体" w:eastAsia="宋体"/>
          <w:lang w:eastAsia="zh-CN"/>
        </w:rPr>
        <w:t>A. 目标受众的画像</w:t>
      </w:r>
    </w:p>
    <w:p w14:paraId="63DB29FC">
      <w:pPr>
        <w:rPr>
          <w:rFonts w:hint="eastAsia" w:ascii="宋体" w:hAnsi="宋体" w:eastAsia="宋体"/>
          <w:lang w:eastAsia="zh-CN"/>
        </w:rPr>
      </w:pPr>
      <w:r>
        <w:rPr>
          <w:rFonts w:ascii="宋体" w:hAnsi="宋体" w:eastAsia="宋体"/>
          <w:lang w:eastAsia="zh-CN"/>
        </w:rPr>
        <w:t>B. 竞争对手的分析</w:t>
      </w:r>
    </w:p>
    <w:p w14:paraId="69E68FCC">
      <w:pPr>
        <w:rPr>
          <w:rFonts w:hint="eastAsia" w:ascii="宋体" w:hAnsi="宋体" w:eastAsia="宋体"/>
          <w:lang w:eastAsia="zh-CN"/>
        </w:rPr>
      </w:pPr>
      <w:r>
        <w:rPr>
          <w:rFonts w:ascii="宋体" w:hAnsi="宋体" w:eastAsia="宋体"/>
          <w:lang w:eastAsia="zh-CN"/>
        </w:rPr>
        <w:t>C. 平台的算法机制</w:t>
      </w:r>
    </w:p>
    <w:p w14:paraId="4D276A7D">
      <w:pPr>
        <w:rPr>
          <w:rFonts w:hint="eastAsia" w:ascii="宋体" w:hAnsi="宋体" w:eastAsia="宋体"/>
          <w:lang w:eastAsia="zh-CN"/>
        </w:rPr>
      </w:pPr>
      <w:r>
        <w:rPr>
          <w:rFonts w:ascii="宋体" w:hAnsi="宋体" w:eastAsia="宋体"/>
          <w:lang w:eastAsia="zh-CN"/>
        </w:rPr>
        <w:t>D. 行业的市场趋势</w:t>
      </w:r>
    </w:p>
    <w:p w14:paraId="7C2D0E08">
      <w:pPr>
        <w:rPr>
          <w:rFonts w:hint="eastAsia" w:ascii="宋体" w:hAnsi="宋体" w:eastAsia="宋体"/>
          <w:lang w:eastAsia="zh-CN"/>
        </w:rPr>
      </w:pPr>
      <w:r>
        <w:rPr>
          <w:rFonts w:ascii="宋体" w:hAnsi="宋体" w:eastAsia="宋体"/>
          <w:lang w:eastAsia="zh-CN"/>
        </w:rPr>
        <w:t>答案：B</w:t>
      </w:r>
    </w:p>
    <w:p w14:paraId="678033D4">
      <w:pPr>
        <w:rPr>
          <w:rFonts w:hint="eastAsia" w:ascii="宋体" w:hAnsi="宋体" w:eastAsia="宋体"/>
          <w:lang w:eastAsia="zh-CN"/>
        </w:rPr>
      </w:pPr>
      <w:r>
        <w:rPr>
          <w:rFonts w:ascii="宋体" w:hAnsi="宋体" w:eastAsia="宋体"/>
          <w:lang w:eastAsia="zh-CN"/>
        </w:rPr>
        <w:t>147. 排品在视听运营中的核心目的是（）。</w:t>
      </w:r>
    </w:p>
    <w:p w14:paraId="3C512DA6">
      <w:pPr>
        <w:rPr>
          <w:rFonts w:hint="eastAsia" w:ascii="宋体" w:hAnsi="宋体" w:eastAsia="宋体"/>
          <w:lang w:eastAsia="zh-CN"/>
        </w:rPr>
      </w:pPr>
      <w:r>
        <w:rPr>
          <w:rFonts w:ascii="宋体" w:hAnsi="宋体" w:eastAsia="宋体"/>
          <w:lang w:eastAsia="zh-CN"/>
        </w:rPr>
        <w:t>A. 最大化流量价值与用户体验</w:t>
      </w:r>
    </w:p>
    <w:p w14:paraId="115106C9">
      <w:pPr>
        <w:rPr>
          <w:rFonts w:hint="eastAsia" w:ascii="宋体" w:hAnsi="宋体" w:eastAsia="宋体"/>
          <w:lang w:eastAsia="zh-CN"/>
        </w:rPr>
      </w:pPr>
      <w:r>
        <w:rPr>
          <w:rFonts w:ascii="宋体" w:hAnsi="宋体" w:eastAsia="宋体"/>
          <w:lang w:eastAsia="zh-CN"/>
        </w:rPr>
        <w:t>B. 提升单个商品利润</w:t>
      </w:r>
    </w:p>
    <w:p w14:paraId="6C7DF973">
      <w:pPr>
        <w:rPr>
          <w:rFonts w:hint="eastAsia" w:ascii="宋体" w:hAnsi="宋体" w:eastAsia="宋体"/>
          <w:lang w:eastAsia="zh-CN"/>
        </w:rPr>
      </w:pPr>
      <w:r>
        <w:rPr>
          <w:rFonts w:ascii="宋体" w:hAnsi="宋体" w:eastAsia="宋体"/>
          <w:lang w:eastAsia="zh-CN"/>
        </w:rPr>
        <w:t>C. 降低运营成本</w:t>
      </w:r>
    </w:p>
    <w:p w14:paraId="37D7A5F7">
      <w:pPr>
        <w:rPr>
          <w:rFonts w:hint="eastAsia" w:ascii="宋体" w:hAnsi="宋体" w:eastAsia="宋体"/>
          <w:lang w:eastAsia="zh-CN"/>
        </w:rPr>
      </w:pPr>
      <w:r>
        <w:rPr>
          <w:rFonts w:ascii="宋体" w:hAnsi="宋体" w:eastAsia="宋体"/>
          <w:lang w:eastAsia="zh-CN"/>
        </w:rPr>
        <w:t>D. 增加商品种类</w:t>
      </w:r>
    </w:p>
    <w:p w14:paraId="6706D1DD">
      <w:pPr>
        <w:rPr>
          <w:rFonts w:hint="eastAsia" w:ascii="宋体" w:hAnsi="宋体" w:eastAsia="宋体"/>
          <w:lang w:eastAsia="zh-CN"/>
        </w:rPr>
      </w:pPr>
      <w:r>
        <w:rPr>
          <w:rFonts w:ascii="宋体" w:hAnsi="宋体" w:eastAsia="宋体"/>
          <w:lang w:eastAsia="zh-CN"/>
        </w:rPr>
        <w:t>答案：A</w:t>
      </w:r>
    </w:p>
    <w:p w14:paraId="0BAE0306">
      <w:pPr>
        <w:rPr>
          <w:rFonts w:hint="eastAsia" w:ascii="宋体" w:hAnsi="宋体" w:eastAsia="宋体"/>
          <w:lang w:eastAsia="zh-CN"/>
        </w:rPr>
      </w:pPr>
      <w:r>
        <w:rPr>
          <w:rFonts w:ascii="宋体" w:hAnsi="宋体" w:eastAsia="宋体"/>
          <w:lang w:eastAsia="zh-CN"/>
        </w:rPr>
        <w:t>148. 在全媒体运营的增值服务付费商业化变现中，会员制度建设的核心要素之一是会员权益设计，这要求权益应具备（）以吸引用户付费。</w:t>
      </w:r>
    </w:p>
    <w:p w14:paraId="2DB6BAB2">
      <w:pPr>
        <w:rPr>
          <w:rFonts w:hint="eastAsia" w:ascii="宋体" w:hAnsi="宋体" w:eastAsia="宋体"/>
          <w:lang w:eastAsia="zh-CN"/>
        </w:rPr>
      </w:pPr>
      <w:r>
        <w:rPr>
          <w:rFonts w:ascii="宋体" w:hAnsi="宋体" w:eastAsia="宋体"/>
          <w:lang w:eastAsia="zh-CN"/>
        </w:rPr>
        <w:t>A. 相似性</w:t>
      </w:r>
    </w:p>
    <w:p w14:paraId="56251D5F">
      <w:pPr>
        <w:rPr>
          <w:rFonts w:hint="eastAsia" w:ascii="宋体" w:hAnsi="宋体" w:eastAsia="宋体"/>
          <w:lang w:eastAsia="zh-CN"/>
        </w:rPr>
      </w:pPr>
      <w:r>
        <w:rPr>
          <w:rFonts w:ascii="宋体" w:hAnsi="宋体" w:eastAsia="宋体"/>
          <w:lang w:eastAsia="zh-CN"/>
        </w:rPr>
        <w:t>B. 单一性</w:t>
      </w:r>
    </w:p>
    <w:p w14:paraId="68E4B620">
      <w:pPr>
        <w:rPr>
          <w:rFonts w:hint="eastAsia" w:ascii="宋体" w:hAnsi="宋体" w:eastAsia="宋体"/>
          <w:lang w:eastAsia="zh-CN"/>
        </w:rPr>
      </w:pPr>
      <w:r>
        <w:rPr>
          <w:rFonts w:ascii="宋体" w:hAnsi="宋体" w:eastAsia="宋体"/>
          <w:lang w:eastAsia="zh-CN"/>
        </w:rPr>
        <w:t>C. 差异化</w:t>
      </w:r>
    </w:p>
    <w:p w14:paraId="292BEA0E">
      <w:pPr>
        <w:rPr>
          <w:rFonts w:hint="eastAsia" w:ascii="宋体" w:hAnsi="宋体" w:eastAsia="宋体"/>
          <w:lang w:eastAsia="zh-CN"/>
        </w:rPr>
      </w:pPr>
      <w:r>
        <w:rPr>
          <w:rFonts w:ascii="宋体" w:hAnsi="宋体" w:eastAsia="宋体"/>
          <w:lang w:eastAsia="zh-CN"/>
        </w:rPr>
        <w:t>D. 普遍性</w:t>
      </w:r>
    </w:p>
    <w:p w14:paraId="14BEDB4D">
      <w:pPr>
        <w:rPr>
          <w:rFonts w:hint="eastAsia" w:ascii="宋体" w:hAnsi="宋体" w:eastAsia="宋体"/>
          <w:lang w:eastAsia="zh-CN"/>
        </w:rPr>
      </w:pPr>
      <w:r>
        <w:rPr>
          <w:rFonts w:ascii="宋体" w:hAnsi="宋体" w:eastAsia="宋体"/>
          <w:lang w:eastAsia="zh-CN"/>
        </w:rPr>
        <w:t>答案：C</w:t>
      </w:r>
    </w:p>
    <w:p w14:paraId="78EFE5FF">
      <w:pPr>
        <w:rPr>
          <w:rFonts w:hint="eastAsia" w:ascii="宋体" w:hAnsi="宋体" w:eastAsia="宋体"/>
          <w:lang w:eastAsia="zh-CN"/>
        </w:rPr>
      </w:pPr>
      <w:r>
        <w:rPr>
          <w:rFonts w:ascii="宋体" w:hAnsi="宋体" w:eastAsia="宋体"/>
          <w:lang w:eastAsia="zh-CN"/>
        </w:rPr>
        <w:t>149. 为了提升团队在商业化变现策略上的前瞻性和灵活性，全媒体运营师应重点培养团队成员的（）。</w:t>
      </w:r>
    </w:p>
    <w:p w14:paraId="26575D5A">
      <w:pPr>
        <w:rPr>
          <w:rFonts w:hint="eastAsia" w:ascii="宋体" w:hAnsi="宋体" w:eastAsia="宋体"/>
          <w:lang w:eastAsia="zh-CN"/>
        </w:rPr>
      </w:pPr>
      <w:r>
        <w:rPr>
          <w:rFonts w:ascii="宋体" w:hAnsi="宋体" w:eastAsia="宋体"/>
          <w:lang w:eastAsia="zh-CN"/>
        </w:rPr>
        <w:t>A. 技术操作能力</w:t>
      </w:r>
    </w:p>
    <w:p w14:paraId="00A506F6">
      <w:pPr>
        <w:rPr>
          <w:rFonts w:hint="eastAsia" w:ascii="宋体" w:hAnsi="宋体" w:eastAsia="宋体"/>
          <w:lang w:eastAsia="zh-CN"/>
        </w:rPr>
      </w:pPr>
      <w:r>
        <w:rPr>
          <w:rFonts w:ascii="宋体" w:hAnsi="宋体" w:eastAsia="宋体"/>
          <w:lang w:eastAsia="zh-CN"/>
        </w:rPr>
        <w:t>B. 数据分析与决策能力</w:t>
      </w:r>
    </w:p>
    <w:p w14:paraId="5608C6DC">
      <w:pPr>
        <w:rPr>
          <w:rFonts w:hint="eastAsia" w:ascii="宋体" w:hAnsi="宋体" w:eastAsia="宋体"/>
          <w:lang w:eastAsia="zh-CN"/>
        </w:rPr>
      </w:pPr>
      <w:r>
        <w:rPr>
          <w:rFonts w:ascii="宋体" w:hAnsi="宋体" w:eastAsia="宋体"/>
          <w:lang w:eastAsia="zh-CN"/>
        </w:rPr>
        <w:t>C. 内容创作能力</w:t>
      </w:r>
    </w:p>
    <w:p w14:paraId="29C1C84E">
      <w:pPr>
        <w:rPr>
          <w:rFonts w:hint="eastAsia" w:ascii="宋体" w:hAnsi="宋体" w:eastAsia="宋体"/>
          <w:lang w:eastAsia="zh-CN"/>
        </w:rPr>
      </w:pPr>
      <w:r>
        <w:rPr>
          <w:rFonts w:ascii="宋体" w:hAnsi="宋体" w:eastAsia="宋体"/>
          <w:lang w:eastAsia="zh-CN"/>
        </w:rPr>
        <w:t>D. 人际交往能力</w:t>
      </w:r>
    </w:p>
    <w:p w14:paraId="0A2E2A3C">
      <w:pPr>
        <w:rPr>
          <w:rFonts w:hint="eastAsia" w:ascii="宋体" w:hAnsi="宋体" w:eastAsia="宋体"/>
          <w:lang w:eastAsia="zh-CN"/>
        </w:rPr>
      </w:pPr>
      <w:r>
        <w:rPr>
          <w:rFonts w:ascii="宋体" w:hAnsi="宋体" w:eastAsia="宋体"/>
          <w:lang w:eastAsia="zh-CN"/>
        </w:rPr>
        <w:t>答案：B</w:t>
      </w:r>
    </w:p>
    <w:p w14:paraId="281707BB">
      <w:pPr>
        <w:rPr>
          <w:rFonts w:hint="eastAsia" w:ascii="宋体" w:hAnsi="宋体" w:eastAsia="宋体"/>
          <w:lang w:eastAsia="zh-CN"/>
        </w:rPr>
      </w:pPr>
      <w:r>
        <w:rPr>
          <w:rFonts w:ascii="宋体" w:hAnsi="宋体" w:eastAsia="宋体"/>
          <w:lang w:eastAsia="zh-CN"/>
        </w:rPr>
        <w:t>150. 在流量投资中，ROI的概念是指（）。</w:t>
      </w:r>
    </w:p>
    <w:p w14:paraId="169052CC">
      <w:pPr>
        <w:rPr>
          <w:rFonts w:hint="eastAsia" w:ascii="宋体" w:hAnsi="宋体" w:eastAsia="宋体"/>
          <w:lang w:eastAsia="zh-CN"/>
        </w:rPr>
      </w:pPr>
      <w:r>
        <w:rPr>
          <w:rFonts w:ascii="宋体" w:hAnsi="宋体" w:eastAsia="宋体"/>
          <w:lang w:eastAsia="zh-CN"/>
        </w:rPr>
        <w:t>A. 投资额与利润的比值</w:t>
      </w:r>
    </w:p>
    <w:p w14:paraId="39C528FD">
      <w:pPr>
        <w:rPr>
          <w:rFonts w:hint="eastAsia" w:ascii="宋体" w:hAnsi="宋体" w:eastAsia="宋体"/>
          <w:lang w:eastAsia="zh-CN"/>
        </w:rPr>
      </w:pPr>
      <w:r>
        <w:rPr>
          <w:rFonts w:ascii="宋体" w:hAnsi="宋体" w:eastAsia="宋体"/>
          <w:lang w:eastAsia="zh-CN"/>
        </w:rPr>
        <w:t>B. 流量与收益的比例</w:t>
      </w:r>
    </w:p>
    <w:p w14:paraId="5BC23352">
      <w:pPr>
        <w:rPr>
          <w:rFonts w:hint="eastAsia" w:ascii="宋体" w:hAnsi="宋体" w:eastAsia="宋体"/>
          <w:lang w:eastAsia="zh-CN"/>
        </w:rPr>
      </w:pPr>
      <w:r>
        <w:rPr>
          <w:rFonts w:ascii="宋体" w:hAnsi="宋体" w:eastAsia="宋体"/>
          <w:lang w:eastAsia="zh-CN"/>
        </w:rPr>
        <w:t>C. 成本与收益的差额</w:t>
      </w:r>
    </w:p>
    <w:p w14:paraId="4437C095">
      <w:pPr>
        <w:rPr>
          <w:rFonts w:hint="eastAsia" w:ascii="宋体" w:hAnsi="宋体" w:eastAsia="宋体"/>
          <w:lang w:eastAsia="zh-CN"/>
        </w:rPr>
      </w:pPr>
      <w:r>
        <w:rPr>
          <w:rFonts w:ascii="宋体" w:hAnsi="宋体" w:eastAsia="宋体"/>
          <w:lang w:eastAsia="zh-CN"/>
        </w:rPr>
        <w:t>D. （收益 - 成本）/ 成本 * 100%</w:t>
      </w:r>
    </w:p>
    <w:p w14:paraId="29E3EE45">
      <w:pPr>
        <w:rPr>
          <w:rFonts w:hint="eastAsia" w:ascii="宋体" w:hAnsi="宋体" w:eastAsia="宋体"/>
          <w:lang w:eastAsia="zh-CN"/>
        </w:rPr>
      </w:pPr>
      <w:r>
        <w:rPr>
          <w:rFonts w:ascii="宋体" w:hAnsi="宋体" w:eastAsia="宋体"/>
          <w:lang w:eastAsia="zh-CN"/>
        </w:rPr>
        <w:t>答案：D</w:t>
      </w:r>
    </w:p>
    <w:p w14:paraId="28389440">
      <w:pPr>
        <w:rPr>
          <w:rFonts w:hint="eastAsia" w:ascii="宋体" w:hAnsi="宋体" w:eastAsia="宋体"/>
          <w:lang w:eastAsia="zh-CN"/>
        </w:rPr>
      </w:pPr>
      <w:r>
        <w:rPr>
          <w:rFonts w:ascii="宋体" w:hAnsi="宋体" w:eastAsia="宋体"/>
          <w:lang w:eastAsia="zh-CN"/>
        </w:rPr>
        <w:t>151. 在流量转化优化中，通过对比不同版本页面或应用设计的效果来确定最佳方案的方法称为（）。</w:t>
      </w:r>
    </w:p>
    <w:p w14:paraId="1D9C2428">
      <w:pPr>
        <w:rPr>
          <w:rFonts w:hint="eastAsia" w:ascii="宋体" w:hAnsi="宋体" w:eastAsia="宋体"/>
          <w:lang w:eastAsia="zh-CN"/>
        </w:rPr>
      </w:pPr>
      <w:r>
        <w:rPr>
          <w:rFonts w:ascii="宋体" w:hAnsi="宋体" w:eastAsia="宋体"/>
          <w:lang w:eastAsia="zh-CN"/>
        </w:rPr>
        <w:t>A. 用户细分分析</w:t>
      </w:r>
    </w:p>
    <w:p w14:paraId="0A23E242">
      <w:pPr>
        <w:rPr>
          <w:rFonts w:hint="eastAsia" w:ascii="宋体" w:hAnsi="宋体" w:eastAsia="宋体"/>
          <w:lang w:eastAsia="zh-CN"/>
        </w:rPr>
      </w:pPr>
      <w:r>
        <w:rPr>
          <w:rFonts w:ascii="宋体" w:hAnsi="宋体" w:eastAsia="宋体"/>
          <w:lang w:eastAsia="zh-CN"/>
        </w:rPr>
        <w:t>B. 漏斗分析</w:t>
      </w:r>
    </w:p>
    <w:p w14:paraId="1DABBBA5">
      <w:pPr>
        <w:rPr>
          <w:rFonts w:hint="eastAsia" w:ascii="宋体" w:hAnsi="宋体" w:eastAsia="宋体"/>
          <w:lang w:eastAsia="zh-CN"/>
        </w:rPr>
      </w:pPr>
      <w:r>
        <w:rPr>
          <w:rFonts w:ascii="宋体" w:hAnsi="宋体" w:eastAsia="宋体"/>
          <w:lang w:eastAsia="zh-CN"/>
        </w:rPr>
        <w:t>C. A/B测试</w:t>
      </w:r>
    </w:p>
    <w:p w14:paraId="604A6F39">
      <w:pPr>
        <w:rPr>
          <w:rFonts w:hint="eastAsia" w:ascii="宋体" w:hAnsi="宋体" w:eastAsia="宋体"/>
          <w:lang w:eastAsia="zh-CN"/>
        </w:rPr>
      </w:pPr>
      <w:r>
        <w:rPr>
          <w:rFonts w:ascii="宋体" w:hAnsi="宋体" w:eastAsia="宋体"/>
          <w:lang w:eastAsia="zh-CN"/>
        </w:rPr>
        <w:t>D. 数据挖掘</w:t>
      </w:r>
    </w:p>
    <w:p w14:paraId="2299C616">
      <w:pPr>
        <w:rPr>
          <w:rFonts w:hint="eastAsia" w:ascii="宋体" w:hAnsi="宋体" w:eastAsia="宋体"/>
          <w:lang w:eastAsia="zh-CN"/>
        </w:rPr>
      </w:pPr>
      <w:r>
        <w:rPr>
          <w:rFonts w:ascii="宋体" w:hAnsi="宋体" w:eastAsia="宋体"/>
          <w:lang w:eastAsia="zh-CN"/>
        </w:rPr>
        <w:t>答案：C</w:t>
      </w:r>
    </w:p>
    <w:p w14:paraId="0050EE72">
      <w:pPr>
        <w:rPr>
          <w:rFonts w:hint="eastAsia" w:ascii="宋体" w:hAnsi="宋体" w:eastAsia="宋体"/>
          <w:lang w:eastAsia="zh-CN"/>
        </w:rPr>
      </w:pPr>
      <w:r>
        <w:rPr>
          <w:rFonts w:ascii="宋体" w:hAnsi="宋体" w:eastAsia="宋体"/>
          <w:lang w:eastAsia="zh-CN"/>
        </w:rPr>
        <w:t>152. B2B 电子商务的主要特点是交易量大且通常涉及（）。</w:t>
      </w:r>
    </w:p>
    <w:p w14:paraId="3BD84496">
      <w:pPr>
        <w:rPr>
          <w:rFonts w:hint="eastAsia" w:ascii="宋体" w:hAnsi="宋体" w:eastAsia="宋体"/>
          <w:lang w:eastAsia="zh-CN"/>
        </w:rPr>
      </w:pPr>
      <w:r>
        <w:rPr>
          <w:rFonts w:ascii="宋体" w:hAnsi="宋体" w:eastAsia="宋体"/>
          <w:lang w:eastAsia="zh-CN"/>
        </w:rPr>
        <w:t>A. 大宗商品</w:t>
      </w:r>
    </w:p>
    <w:p w14:paraId="72CBF8AB">
      <w:pPr>
        <w:rPr>
          <w:rFonts w:hint="eastAsia" w:ascii="宋体" w:hAnsi="宋体" w:eastAsia="宋体"/>
          <w:lang w:eastAsia="zh-CN"/>
        </w:rPr>
      </w:pPr>
      <w:r>
        <w:rPr>
          <w:rFonts w:ascii="宋体" w:hAnsi="宋体" w:eastAsia="宋体"/>
          <w:lang w:eastAsia="zh-CN"/>
        </w:rPr>
        <w:t>B. 低价商品</w:t>
      </w:r>
    </w:p>
    <w:p w14:paraId="160FBFF8">
      <w:pPr>
        <w:rPr>
          <w:rFonts w:hint="eastAsia" w:ascii="宋体" w:hAnsi="宋体" w:eastAsia="宋体"/>
          <w:lang w:eastAsia="zh-CN"/>
        </w:rPr>
      </w:pPr>
      <w:r>
        <w:rPr>
          <w:rFonts w:ascii="宋体" w:hAnsi="宋体" w:eastAsia="宋体"/>
          <w:lang w:eastAsia="zh-CN"/>
        </w:rPr>
        <w:t>C. 个人消费者</w:t>
      </w:r>
    </w:p>
    <w:p w14:paraId="75444CB4">
      <w:pPr>
        <w:rPr>
          <w:rFonts w:hint="eastAsia" w:ascii="宋体" w:hAnsi="宋体" w:eastAsia="宋体"/>
          <w:lang w:eastAsia="zh-CN"/>
        </w:rPr>
      </w:pPr>
      <w:r>
        <w:rPr>
          <w:rFonts w:ascii="宋体" w:hAnsi="宋体" w:eastAsia="宋体"/>
          <w:lang w:eastAsia="zh-CN"/>
        </w:rPr>
        <w:t>D. 线上服务</w:t>
      </w:r>
    </w:p>
    <w:p w14:paraId="583F9DC2">
      <w:pPr>
        <w:rPr>
          <w:rFonts w:hint="eastAsia" w:ascii="宋体" w:hAnsi="宋体" w:eastAsia="宋体"/>
          <w:lang w:eastAsia="zh-CN"/>
        </w:rPr>
      </w:pPr>
      <w:r>
        <w:rPr>
          <w:rFonts w:ascii="宋体" w:hAnsi="宋体" w:eastAsia="宋体"/>
          <w:lang w:eastAsia="zh-CN"/>
        </w:rPr>
        <w:t>答案：A</w:t>
      </w:r>
    </w:p>
    <w:p w14:paraId="1B940BCC">
      <w:pPr>
        <w:rPr>
          <w:rFonts w:hint="eastAsia" w:ascii="宋体" w:hAnsi="宋体" w:eastAsia="宋体"/>
          <w:lang w:eastAsia="zh-CN"/>
        </w:rPr>
      </w:pPr>
      <w:r>
        <w:rPr>
          <w:rFonts w:ascii="宋体" w:hAnsi="宋体" w:eastAsia="宋体"/>
          <w:lang w:eastAsia="zh-CN"/>
        </w:rPr>
        <w:t>153. 在通过测算客单价来评估流量价值的过程中，对于理解顾客购买行为最为关键是（）。</w:t>
      </w:r>
    </w:p>
    <w:p w14:paraId="19954F4D">
      <w:pPr>
        <w:rPr>
          <w:rFonts w:hint="eastAsia" w:ascii="宋体" w:hAnsi="宋体" w:eastAsia="宋体"/>
          <w:lang w:eastAsia="zh-CN"/>
        </w:rPr>
      </w:pPr>
      <w:r>
        <w:rPr>
          <w:rFonts w:ascii="宋体" w:hAnsi="宋体" w:eastAsia="宋体"/>
          <w:lang w:eastAsia="zh-CN"/>
        </w:rPr>
        <w:t>A. 不同商品类别的销售占比</w:t>
      </w:r>
    </w:p>
    <w:p w14:paraId="10100DAC">
      <w:pPr>
        <w:rPr>
          <w:rFonts w:hint="eastAsia" w:ascii="宋体" w:hAnsi="宋体" w:eastAsia="宋体"/>
          <w:lang w:eastAsia="zh-CN"/>
        </w:rPr>
      </w:pPr>
      <w:r>
        <w:rPr>
          <w:rFonts w:ascii="宋体" w:hAnsi="宋体" w:eastAsia="宋体"/>
          <w:lang w:eastAsia="zh-CN"/>
        </w:rPr>
        <w:t>B. 总交易次数的时间分布</w:t>
      </w:r>
    </w:p>
    <w:p w14:paraId="52E94B03">
      <w:pPr>
        <w:rPr>
          <w:rFonts w:hint="eastAsia" w:ascii="宋体" w:hAnsi="宋体" w:eastAsia="宋体"/>
          <w:lang w:eastAsia="zh-CN"/>
        </w:rPr>
      </w:pPr>
      <w:r>
        <w:rPr>
          <w:rFonts w:ascii="宋体" w:hAnsi="宋体" w:eastAsia="宋体"/>
          <w:lang w:eastAsia="zh-CN"/>
        </w:rPr>
        <w:t>C. 顾客的购买频次与平均购买金额</w:t>
      </w:r>
    </w:p>
    <w:p w14:paraId="5AEF8F86">
      <w:pPr>
        <w:rPr>
          <w:rFonts w:hint="eastAsia" w:ascii="宋体" w:hAnsi="宋体" w:eastAsia="宋体"/>
          <w:lang w:eastAsia="zh-CN"/>
        </w:rPr>
      </w:pPr>
      <w:r>
        <w:rPr>
          <w:rFonts w:ascii="宋体" w:hAnsi="宋体" w:eastAsia="宋体"/>
          <w:lang w:eastAsia="zh-CN"/>
        </w:rPr>
        <w:t>D. 广告投放的点击率与转化率</w:t>
      </w:r>
    </w:p>
    <w:p w14:paraId="3361F4ED">
      <w:pPr>
        <w:rPr>
          <w:rFonts w:hint="eastAsia" w:ascii="宋体" w:hAnsi="宋体" w:eastAsia="宋体"/>
          <w:lang w:eastAsia="zh-CN"/>
        </w:rPr>
      </w:pPr>
      <w:r>
        <w:rPr>
          <w:rFonts w:ascii="宋体" w:hAnsi="宋体" w:eastAsia="宋体"/>
          <w:lang w:eastAsia="zh-CN"/>
        </w:rPr>
        <w:t>答案：C</w:t>
      </w:r>
    </w:p>
    <w:p w14:paraId="4FFDFB7E">
      <w:pPr>
        <w:rPr>
          <w:rFonts w:hint="eastAsia" w:ascii="宋体" w:hAnsi="宋体" w:eastAsia="宋体"/>
          <w:lang w:eastAsia="zh-CN"/>
        </w:rPr>
      </w:pPr>
      <w:r>
        <w:rPr>
          <w:rFonts w:ascii="宋体" w:hAnsi="宋体" w:eastAsia="宋体"/>
          <w:lang w:eastAsia="zh-CN"/>
        </w:rPr>
        <w:t>154. 在全媒体运营中，选题的内容形式多种多样，（）的形式适合在快节奏生活中迅速吸引用户注意力，并易于在社交媒体上传播。</w:t>
      </w:r>
    </w:p>
    <w:p w14:paraId="5DA5F0FB">
      <w:pPr>
        <w:rPr>
          <w:rFonts w:hint="eastAsia" w:ascii="宋体" w:hAnsi="宋体" w:eastAsia="宋体"/>
          <w:lang w:eastAsia="zh-CN"/>
        </w:rPr>
      </w:pPr>
      <w:r>
        <w:rPr>
          <w:rFonts w:ascii="宋体" w:hAnsi="宋体" w:eastAsia="宋体"/>
          <w:lang w:eastAsia="zh-CN"/>
        </w:rPr>
        <w:t>A. 长篇视频</w:t>
      </w:r>
    </w:p>
    <w:p w14:paraId="421AAFB7">
      <w:pPr>
        <w:rPr>
          <w:rFonts w:hint="eastAsia" w:ascii="宋体" w:hAnsi="宋体" w:eastAsia="宋体"/>
          <w:lang w:eastAsia="zh-CN"/>
        </w:rPr>
      </w:pPr>
      <w:r>
        <w:rPr>
          <w:rFonts w:ascii="宋体" w:hAnsi="宋体" w:eastAsia="宋体"/>
          <w:lang w:eastAsia="zh-CN"/>
        </w:rPr>
        <w:t>B. 图文形式</w:t>
      </w:r>
    </w:p>
    <w:p w14:paraId="14D3D3DA">
      <w:pPr>
        <w:rPr>
          <w:rFonts w:hint="eastAsia" w:ascii="宋体" w:hAnsi="宋体" w:eastAsia="宋体"/>
          <w:lang w:eastAsia="zh-CN"/>
        </w:rPr>
      </w:pPr>
      <w:r>
        <w:rPr>
          <w:rFonts w:ascii="宋体" w:hAnsi="宋体" w:eastAsia="宋体"/>
          <w:lang w:eastAsia="zh-CN"/>
        </w:rPr>
        <w:t>C. 有声书</w:t>
      </w:r>
    </w:p>
    <w:p w14:paraId="1D7319E7">
      <w:pPr>
        <w:rPr>
          <w:rFonts w:hint="eastAsia" w:ascii="宋体" w:hAnsi="宋体" w:eastAsia="宋体"/>
          <w:lang w:eastAsia="zh-CN"/>
        </w:rPr>
      </w:pPr>
      <w:r>
        <w:rPr>
          <w:rFonts w:ascii="宋体" w:hAnsi="宋体" w:eastAsia="宋体"/>
          <w:lang w:eastAsia="zh-CN"/>
        </w:rPr>
        <w:t>D. 短视频</w:t>
      </w:r>
    </w:p>
    <w:p w14:paraId="63B5863D">
      <w:pPr>
        <w:rPr>
          <w:rFonts w:hint="eastAsia" w:ascii="宋体" w:hAnsi="宋体" w:eastAsia="宋体"/>
          <w:lang w:eastAsia="zh-CN"/>
        </w:rPr>
      </w:pPr>
      <w:r>
        <w:rPr>
          <w:rFonts w:ascii="宋体" w:hAnsi="宋体" w:eastAsia="宋体"/>
          <w:lang w:eastAsia="zh-CN"/>
        </w:rPr>
        <w:t>答案：D</w:t>
      </w:r>
    </w:p>
    <w:p w14:paraId="45EBAB66">
      <w:pPr>
        <w:rPr>
          <w:rFonts w:hint="eastAsia" w:ascii="宋体" w:hAnsi="宋体" w:eastAsia="宋体"/>
          <w:lang w:eastAsia="zh-CN"/>
        </w:rPr>
      </w:pPr>
      <w:r>
        <w:rPr>
          <w:rFonts w:ascii="宋体" w:hAnsi="宋体" w:eastAsia="宋体"/>
          <w:lang w:eastAsia="zh-CN"/>
        </w:rPr>
        <w:t>155. 选题策划的核心目的是确保内容创作紧密围绕（）。</w:t>
      </w:r>
    </w:p>
    <w:p w14:paraId="7D1B4EB4">
      <w:pPr>
        <w:rPr>
          <w:rFonts w:hint="eastAsia" w:ascii="宋体" w:hAnsi="宋体" w:eastAsia="宋体"/>
          <w:lang w:eastAsia="zh-CN"/>
        </w:rPr>
      </w:pPr>
      <w:r>
        <w:rPr>
          <w:rFonts w:ascii="宋体" w:hAnsi="宋体" w:eastAsia="宋体"/>
          <w:lang w:eastAsia="zh-CN"/>
        </w:rPr>
        <w:t>A. 媒体平台的广告收入</w:t>
      </w:r>
    </w:p>
    <w:p w14:paraId="1BA749C0">
      <w:pPr>
        <w:rPr>
          <w:rFonts w:hint="eastAsia" w:ascii="宋体" w:hAnsi="宋体" w:eastAsia="宋体"/>
          <w:lang w:eastAsia="zh-CN"/>
        </w:rPr>
      </w:pPr>
      <w:r>
        <w:rPr>
          <w:rFonts w:ascii="宋体" w:hAnsi="宋体" w:eastAsia="宋体"/>
          <w:lang w:eastAsia="zh-CN"/>
        </w:rPr>
        <w:t>B. 媒体平台的核心价值和受众需求</w:t>
      </w:r>
    </w:p>
    <w:p w14:paraId="7BC5160D">
      <w:pPr>
        <w:rPr>
          <w:rFonts w:hint="eastAsia" w:ascii="宋体" w:hAnsi="宋体" w:eastAsia="宋体"/>
          <w:lang w:eastAsia="zh-CN"/>
        </w:rPr>
      </w:pPr>
      <w:r>
        <w:rPr>
          <w:rFonts w:ascii="宋体" w:hAnsi="宋体" w:eastAsia="宋体"/>
          <w:lang w:eastAsia="zh-CN"/>
        </w:rPr>
        <w:t>C. 竞争对手的内容策略</w:t>
      </w:r>
    </w:p>
    <w:p w14:paraId="52EBDF9E">
      <w:pPr>
        <w:rPr>
          <w:rFonts w:hint="eastAsia" w:ascii="宋体" w:hAnsi="宋体" w:eastAsia="宋体"/>
          <w:lang w:eastAsia="zh-CN"/>
        </w:rPr>
      </w:pPr>
      <w:r>
        <w:rPr>
          <w:rFonts w:ascii="宋体" w:hAnsi="宋体" w:eastAsia="宋体"/>
          <w:lang w:eastAsia="zh-CN"/>
        </w:rPr>
        <w:t>D. 热门话题和流行趋势</w:t>
      </w:r>
    </w:p>
    <w:p w14:paraId="3DEE83A5">
      <w:pPr>
        <w:rPr>
          <w:rFonts w:hint="eastAsia" w:ascii="宋体" w:hAnsi="宋体" w:eastAsia="宋体"/>
          <w:lang w:eastAsia="zh-CN"/>
        </w:rPr>
      </w:pPr>
      <w:r>
        <w:rPr>
          <w:rFonts w:ascii="宋体" w:hAnsi="宋体" w:eastAsia="宋体"/>
          <w:lang w:eastAsia="zh-CN"/>
        </w:rPr>
        <w:t>答案：B</w:t>
      </w:r>
    </w:p>
    <w:p w14:paraId="023D2337">
      <w:pPr>
        <w:rPr>
          <w:rFonts w:hint="eastAsia" w:ascii="宋体" w:hAnsi="宋体" w:eastAsia="宋体"/>
          <w:lang w:eastAsia="zh-CN"/>
        </w:rPr>
      </w:pPr>
      <w:r>
        <w:rPr>
          <w:rFonts w:ascii="宋体" w:hAnsi="宋体" w:eastAsia="宋体"/>
          <w:lang w:eastAsia="zh-CN"/>
        </w:rPr>
        <w:t>156. 评估品牌代言与形象大使型达人营销活动效果时，最为直接和客观的指标是（）。</w:t>
      </w:r>
    </w:p>
    <w:p w14:paraId="7E7CB963">
      <w:pPr>
        <w:rPr>
          <w:rFonts w:hint="eastAsia" w:ascii="宋体" w:hAnsi="宋体" w:eastAsia="宋体"/>
          <w:lang w:eastAsia="zh-CN"/>
        </w:rPr>
      </w:pPr>
      <w:r>
        <w:rPr>
          <w:rFonts w:ascii="宋体" w:hAnsi="宋体" w:eastAsia="宋体"/>
          <w:lang w:eastAsia="zh-CN"/>
        </w:rPr>
        <w:t>A. 达人粉丝的增长数量</w:t>
      </w:r>
    </w:p>
    <w:p w14:paraId="11E104F4">
      <w:pPr>
        <w:rPr>
          <w:rFonts w:hint="eastAsia" w:ascii="宋体" w:hAnsi="宋体" w:eastAsia="宋体"/>
          <w:lang w:eastAsia="zh-CN"/>
        </w:rPr>
      </w:pPr>
      <w:r>
        <w:rPr>
          <w:rFonts w:ascii="宋体" w:hAnsi="宋体" w:eastAsia="宋体"/>
          <w:lang w:eastAsia="zh-CN"/>
        </w:rPr>
        <w:t>B. 活动的社交媒体曝光量</w:t>
      </w:r>
    </w:p>
    <w:p w14:paraId="0087C41C">
      <w:pPr>
        <w:rPr>
          <w:rFonts w:hint="eastAsia" w:ascii="宋体" w:hAnsi="宋体" w:eastAsia="宋体"/>
          <w:lang w:eastAsia="zh-CN"/>
        </w:rPr>
      </w:pPr>
      <w:r>
        <w:rPr>
          <w:rFonts w:ascii="宋体" w:hAnsi="宋体" w:eastAsia="宋体"/>
          <w:lang w:eastAsia="zh-CN"/>
        </w:rPr>
        <w:t>C. 品牌知名度的主观感受</w:t>
      </w:r>
    </w:p>
    <w:p w14:paraId="737B13E0">
      <w:pPr>
        <w:rPr>
          <w:rFonts w:hint="eastAsia" w:ascii="宋体" w:hAnsi="宋体" w:eastAsia="宋体"/>
          <w:lang w:eastAsia="zh-CN"/>
        </w:rPr>
      </w:pPr>
      <w:r>
        <w:rPr>
          <w:rFonts w:ascii="宋体" w:hAnsi="宋体" w:eastAsia="宋体"/>
          <w:lang w:eastAsia="zh-CN"/>
        </w:rPr>
        <w:t>D. 产品的销售量</w:t>
      </w:r>
    </w:p>
    <w:p w14:paraId="53B670EF">
      <w:pPr>
        <w:rPr>
          <w:rFonts w:hint="eastAsia" w:ascii="宋体" w:hAnsi="宋体" w:eastAsia="宋体"/>
          <w:lang w:eastAsia="zh-CN"/>
        </w:rPr>
      </w:pPr>
      <w:r>
        <w:rPr>
          <w:rFonts w:ascii="宋体" w:hAnsi="宋体" w:eastAsia="宋体"/>
          <w:lang w:eastAsia="zh-CN"/>
        </w:rPr>
        <w:t>答案：D</w:t>
      </w:r>
    </w:p>
    <w:p w14:paraId="1917703F">
      <w:pPr>
        <w:rPr>
          <w:rFonts w:hint="eastAsia" w:ascii="宋体" w:hAnsi="宋体" w:eastAsia="宋体"/>
          <w:lang w:eastAsia="zh-CN"/>
        </w:rPr>
      </w:pPr>
      <w:r>
        <w:rPr>
          <w:rFonts w:ascii="宋体" w:hAnsi="宋体" w:eastAsia="宋体"/>
          <w:lang w:eastAsia="zh-CN"/>
        </w:rPr>
        <w:t>157. 品质差异化策略中，注重细节与创新主要体现在（）方面。</w:t>
      </w:r>
    </w:p>
    <w:p w14:paraId="3339D82F">
      <w:pPr>
        <w:rPr>
          <w:rFonts w:hint="eastAsia" w:ascii="宋体" w:hAnsi="宋体" w:eastAsia="宋体"/>
          <w:lang w:eastAsia="zh-CN"/>
        </w:rPr>
      </w:pPr>
      <w:r>
        <w:rPr>
          <w:rFonts w:ascii="宋体" w:hAnsi="宋体" w:eastAsia="宋体"/>
          <w:lang w:eastAsia="zh-CN"/>
        </w:rPr>
        <w:t>A. 售后服务</w:t>
      </w:r>
    </w:p>
    <w:p w14:paraId="4D275EDC">
      <w:pPr>
        <w:rPr>
          <w:rFonts w:hint="eastAsia" w:ascii="宋体" w:hAnsi="宋体" w:eastAsia="宋体"/>
          <w:lang w:eastAsia="zh-CN"/>
        </w:rPr>
      </w:pPr>
      <w:r>
        <w:rPr>
          <w:rFonts w:ascii="宋体" w:hAnsi="宋体" w:eastAsia="宋体"/>
          <w:lang w:eastAsia="zh-CN"/>
        </w:rPr>
        <w:t>B. 产品定价策略</w:t>
      </w:r>
    </w:p>
    <w:p w14:paraId="7A6F0B50">
      <w:pPr>
        <w:rPr>
          <w:rFonts w:hint="eastAsia" w:ascii="宋体" w:hAnsi="宋体" w:eastAsia="宋体"/>
          <w:lang w:eastAsia="zh-CN"/>
        </w:rPr>
      </w:pPr>
      <w:r>
        <w:rPr>
          <w:rFonts w:ascii="宋体" w:hAnsi="宋体" w:eastAsia="宋体"/>
          <w:lang w:eastAsia="zh-CN"/>
        </w:rPr>
        <w:t>C. 广告宣传</w:t>
      </w:r>
    </w:p>
    <w:p w14:paraId="111203C3">
      <w:pPr>
        <w:rPr>
          <w:rFonts w:hint="eastAsia" w:ascii="宋体" w:hAnsi="宋体" w:eastAsia="宋体"/>
          <w:lang w:eastAsia="zh-CN"/>
        </w:rPr>
      </w:pPr>
      <w:r>
        <w:rPr>
          <w:rFonts w:ascii="宋体" w:hAnsi="宋体" w:eastAsia="宋体"/>
          <w:lang w:eastAsia="zh-CN"/>
        </w:rPr>
        <w:t>D. 销售渠道选择</w:t>
      </w:r>
    </w:p>
    <w:p w14:paraId="7B270184">
      <w:pPr>
        <w:rPr>
          <w:rFonts w:hint="eastAsia" w:ascii="宋体" w:hAnsi="宋体" w:eastAsia="宋体"/>
          <w:lang w:eastAsia="zh-CN"/>
        </w:rPr>
      </w:pPr>
      <w:r>
        <w:rPr>
          <w:rFonts w:ascii="宋体" w:hAnsi="宋体" w:eastAsia="宋体"/>
          <w:lang w:eastAsia="zh-CN"/>
        </w:rPr>
        <w:t>答案：A</w:t>
      </w:r>
    </w:p>
    <w:p w14:paraId="22720F34">
      <w:pPr>
        <w:rPr>
          <w:rFonts w:hint="eastAsia" w:ascii="宋体" w:hAnsi="宋体" w:eastAsia="宋体"/>
          <w:lang w:eastAsia="zh-CN"/>
        </w:rPr>
      </w:pPr>
      <w:r>
        <w:rPr>
          <w:rFonts w:ascii="宋体" w:hAnsi="宋体" w:eastAsia="宋体"/>
          <w:lang w:eastAsia="zh-CN"/>
        </w:rPr>
        <w:t>158. 在营销方案的市场分析中，对市场规模与增长趋势的研究主要是为了（）。</w:t>
      </w:r>
    </w:p>
    <w:p w14:paraId="0CBE0740">
      <w:pPr>
        <w:rPr>
          <w:rFonts w:hint="eastAsia" w:ascii="宋体" w:hAnsi="宋体" w:eastAsia="宋体"/>
          <w:lang w:eastAsia="zh-CN"/>
        </w:rPr>
      </w:pPr>
      <w:r>
        <w:rPr>
          <w:rFonts w:ascii="宋体" w:hAnsi="宋体" w:eastAsia="宋体"/>
          <w:lang w:eastAsia="zh-CN"/>
        </w:rPr>
        <w:t>A. 预测市场发展前景</w:t>
      </w:r>
    </w:p>
    <w:p w14:paraId="7128CF0E">
      <w:pPr>
        <w:rPr>
          <w:rFonts w:hint="eastAsia" w:ascii="宋体" w:hAnsi="宋体" w:eastAsia="宋体"/>
          <w:lang w:eastAsia="zh-CN"/>
        </w:rPr>
      </w:pPr>
      <w:r>
        <w:rPr>
          <w:rFonts w:ascii="宋体" w:hAnsi="宋体" w:eastAsia="宋体"/>
          <w:lang w:eastAsia="zh-CN"/>
        </w:rPr>
        <w:t>B. 确定产品定价策略</w:t>
      </w:r>
    </w:p>
    <w:p w14:paraId="459C3DC1">
      <w:pPr>
        <w:rPr>
          <w:rFonts w:hint="eastAsia" w:ascii="宋体" w:hAnsi="宋体" w:eastAsia="宋体"/>
          <w:lang w:eastAsia="zh-CN"/>
        </w:rPr>
      </w:pPr>
      <w:r>
        <w:rPr>
          <w:rFonts w:ascii="宋体" w:hAnsi="宋体" w:eastAsia="宋体"/>
          <w:lang w:eastAsia="zh-CN"/>
        </w:rPr>
        <w:t>C. 分析竞争对手的市场份额</w:t>
      </w:r>
    </w:p>
    <w:p w14:paraId="15F9DDB9">
      <w:pPr>
        <w:rPr>
          <w:rFonts w:hint="eastAsia" w:ascii="宋体" w:hAnsi="宋体" w:eastAsia="宋体"/>
          <w:lang w:eastAsia="zh-CN"/>
        </w:rPr>
      </w:pPr>
      <w:r>
        <w:rPr>
          <w:rFonts w:ascii="宋体" w:hAnsi="宋体" w:eastAsia="宋体"/>
          <w:lang w:eastAsia="zh-CN"/>
        </w:rPr>
        <w:t>D. 评估用户需求的多样性</w:t>
      </w:r>
    </w:p>
    <w:p w14:paraId="2DBBB60F">
      <w:pPr>
        <w:rPr>
          <w:rFonts w:hint="eastAsia" w:ascii="宋体" w:hAnsi="宋体" w:eastAsia="宋体"/>
          <w:lang w:eastAsia="zh-CN"/>
        </w:rPr>
      </w:pPr>
      <w:r>
        <w:rPr>
          <w:rFonts w:ascii="宋体" w:hAnsi="宋体" w:eastAsia="宋体"/>
          <w:lang w:eastAsia="zh-CN"/>
        </w:rPr>
        <w:t>答案：A</w:t>
      </w:r>
    </w:p>
    <w:p w14:paraId="15442B9A">
      <w:pPr>
        <w:rPr>
          <w:rFonts w:hint="eastAsia" w:ascii="宋体" w:hAnsi="宋体" w:eastAsia="宋体"/>
          <w:lang w:eastAsia="zh-CN"/>
        </w:rPr>
      </w:pPr>
      <w:r>
        <w:rPr>
          <w:rFonts w:ascii="宋体" w:hAnsi="宋体" w:eastAsia="宋体"/>
          <w:lang w:eastAsia="zh-CN"/>
        </w:rPr>
        <w:t>159. O2O 电子商务模式强调的是（）的融合。</w:t>
      </w:r>
    </w:p>
    <w:p w14:paraId="734977BA">
      <w:pPr>
        <w:rPr>
          <w:rFonts w:hint="eastAsia" w:ascii="宋体" w:hAnsi="宋体" w:eastAsia="宋体"/>
          <w:lang w:eastAsia="zh-CN"/>
        </w:rPr>
      </w:pPr>
      <w:r>
        <w:rPr>
          <w:rFonts w:ascii="宋体" w:hAnsi="宋体" w:eastAsia="宋体"/>
          <w:lang w:eastAsia="zh-CN"/>
        </w:rPr>
        <w:t>A. 商家与消费者</w:t>
      </w:r>
    </w:p>
    <w:p w14:paraId="64831108">
      <w:pPr>
        <w:rPr>
          <w:rFonts w:hint="eastAsia" w:ascii="宋体" w:hAnsi="宋体" w:eastAsia="宋体"/>
          <w:lang w:eastAsia="zh-CN"/>
        </w:rPr>
      </w:pPr>
      <w:r>
        <w:rPr>
          <w:rFonts w:ascii="宋体" w:hAnsi="宋体" w:eastAsia="宋体"/>
          <w:lang w:eastAsia="zh-CN"/>
        </w:rPr>
        <w:t>B. 线上与线下</w:t>
      </w:r>
    </w:p>
    <w:p w14:paraId="1331407E">
      <w:pPr>
        <w:rPr>
          <w:rFonts w:hint="eastAsia" w:ascii="宋体" w:hAnsi="宋体" w:eastAsia="宋体"/>
          <w:lang w:eastAsia="zh-CN"/>
        </w:rPr>
      </w:pPr>
      <w:r>
        <w:rPr>
          <w:rFonts w:ascii="宋体" w:hAnsi="宋体" w:eastAsia="宋体"/>
          <w:lang w:eastAsia="zh-CN"/>
        </w:rPr>
        <w:t>C. 企业与企业</w:t>
      </w:r>
    </w:p>
    <w:p w14:paraId="6383DA6B">
      <w:pPr>
        <w:rPr>
          <w:rFonts w:hint="eastAsia" w:ascii="宋体" w:hAnsi="宋体" w:eastAsia="宋体"/>
          <w:lang w:eastAsia="zh-CN"/>
        </w:rPr>
      </w:pPr>
      <w:r>
        <w:rPr>
          <w:rFonts w:ascii="宋体" w:hAnsi="宋体" w:eastAsia="宋体"/>
          <w:lang w:eastAsia="zh-CN"/>
        </w:rPr>
        <w:t>D. 产品与服务</w:t>
      </w:r>
    </w:p>
    <w:p w14:paraId="545F20FF">
      <w:pPr>
        <w:rPr>
          <w:rFonts w:hint="eastAsia" w:ascii="宋体" w:hAnsi="宋体" w:eastAsia="宋体"/>
          <w:lang w:eastAsia="zh-CN"/>
        </w:rPr>
      </w:pPr>
      <w:r>
        <w:rPr>
          <w:rFonts w:ascii="宋体" w:hAnsi="宋体" w:eastAsia="宋体"/>
          <w:lang w:eastAsia="zh-CN"/>
        </w:rPr>
        <w:t>答案：B</w:t>
      </w:r>
    </w:p>
    <w:p w14:paraId="6081C694">
      <w:pPr>
        <w:rPr>
          <w:rFonts w:hint="eastAsia" w:ascii="宋体" w:hAnsi="宋体" w:eastAsia="宋体"/>
          <w:lang w:eastAsia="zh-CN"/>
        </w:rPr>
      </w:pPr>
      <w:r>
        <w:rPr>
          <w:rFonts w:ascii="宋体" w:hAnsi="宋体" w:eastAsia="宋体"/>
          <w:lang w:eastAsia="zh-CN"/>
        </w:rPr>
        <w:t>160. 在全媒体运营中，为了提升内容的传播力，运营师通常会选择将（）与热点话题相结合。</w:t>
      </w:r>
    </w:p>
    <w:p w14:paraId="6DAC03D7">
      <w:pPr>
        <w:rPr>
          <w:rFonts w:hint="eastAsia" w:ascii="宋体" w:hAnsi="宋体" w:eastAsia="宋体"/>
          <w:lang w:eastAsia="zh-CN"/>
        </w:rPr>
      </w:pPr>
      <w:r>
        <w:rPr>
          <w:rFonts w:ascii="宋体" w:hAnsi="宋体" w:eastAsia="宋体"/>
          <w:lang w:eastAsia="zh-CN"/>
        </w:rPr>
        <w:t>A. 社交媒体平台的热门活动</w:t>
      </w:r>
    </w:p>
    <w:p w14:paraId="7B1C3468">
      <w:pPr>
        <w:rPr>
          <w:rFonts w:hint="eastAsia" w:ascii="宋体" w:hAnsi="宋体" w:eastAsia="宋体"/>
          <w:lang w:eastAsia="zh-CN"/>
        </w:rPr>
      </w:pPr>
      <w:r>
        <w:rPr>
          <w:rFonts w:ascii="宋体" w:hAnsi="宋体" w:eastAsia="宋体"/>
          <w:lang w:eastAsia="zh-CN"/>
        </w:rPr>
        <w:t>B. 品牌或产品特性</w:t>
      </w:r>
    </w:p>
    <w:p w14:paraId="041369CE">
      <w:pPr>
        <w:rPr>
          <w:rFonts w:hint="eastAsia" w:ascii="宋体" w:hAnsi="宋体" w:eastAsia="宋体"/>
          <w:lang w:eastAsia="zh-CN"/>
        </w:rPr>
      </w:pPr>
      <w:r>
        <w:rPr>
          <w:rFonts w:ascii="宋体" w:hAnsi="宋体" w:eastAsia="宋体"/>
          <w:lang w:eastAsia="zh-CN"/>
        </w:rPr>
        <w:t>C. 竞争对手的营销策略</w:t>
      </w:r>
    </w:p>
    <w:p w14:paraId="77CEA63A">
      <w:pPr>
        <w:rPr>
          <w:rFonts w:hint="eastAsia" w:ascii="宋体" w:hAnsi="宋体" w:eastAsia="宋体"/>
          <w:lang w:eastAsia="zh-CN"/>
        </w:rPr>
      </w:pPr>
      <w:r>
        <w:rPr>
          <w:rFonts w:ascii="宋体" w:hAnsi="宋体" w:eastAsia="宋体"/>
          <w:lang w:eastAsia="zh-CN"/>
        </w:rPr>
        <w:t>D. 用户反馈和评论</w:t>
      </w:r>
    </w:p>
    <w:p w14:paraId="4DCBE738">
      <w:pPr>
        <w:rPr>
          <w:rFonts w:hint="eastAsia" w:ascii="宋体" w:hAnsi="宋体" w:eastAsia="宋体"/>
          <w:lang w:eastAsia="zh-CN"/>
        </w:rPr>
      </w:pPr>
      <w:r>
        <w:rPr>
          <w:rFonts w:ascii="宋体" w:hAnsi="宋体" w:eastAsia="宋体"/>
          <w:lang w:eastAsia="zh-CN"/>
        </w:rPr>
        <w:t>答案：B</w:t>
      </w:r>
    </w:p>
    <w:p w14:paraId="22723BC4">
      <w:pPr>
        <w:rPr>
          <w:rFonts w:hint="eastAsia" w:ascii="宋体" w:hAnsi="宋体" w:eastAsia="宋体"/>
          <w:lang w:eastAsia="zh-CN"/>
        </w:rPr>
      </w:pPr>
      <w:r>
        <w:rPr>
          <w:rFonts w:ascii="宋体" w:hAnsi="宋体" w:eastAsia="宋体"/>
          <w:lang w:eastAsia="zh-CN"/>
        </w:rPr>
        <w:t>161. 排品组合搭配时，需要特别注意（）以满足消费者的多样化需求。</w:t>
      </w:r>
    </w:p>
    <w:p w14:paraId="136BA1AD">
      <w:pPr>
        <w:rPr>
          <w:rFonts w:hint="eastAsia" w:ascii="宋体" w:hAnsi="宋体" w:eastAsia="宋体"/>
          <w:lang w:eastAsia="zh-CN"/>
        </w:rPr>
      </w:pPr>
      <w:r>
        <w:rPr>
          <w:rFonts w:ascii="宋体" w:hAnsi="宋体" w:eastAsia="宋体"/>
          <w:lang w:eastAsia="zh-CN"/>
        </w:rPr>
        <w:t>A. 商品的互补性</w:t>
      </w:r>
    </w:p>
    <w:p w14:paraId="23262AAA">
      <w:pPr>
        <w:rPr>
          <w:rFonts w:hint="eastAsia" w:ascii="宋体" w:hAnsi="宋体" w:eastAsia="宋体"/>
          <w:lang w:eastAsia="zh-CN"/>
        </w:rPr>
      </w:pPr>
      <w:r>
        <w:rPr>
          <w:rFonts w:ascii="宋体" w:hAnsi="宋体" w:eastAsia="宋体"/>
          <w:lang w:eastAsia="zh-CN"/>
        </w:rPr>
        <w:t>B. 商品的品牌知名度</w:t>
      </w:r>
    </w:p>
    <w:p w14:paraId="0A3F73CF">
      <w:pPr>
        <w:rPr>
          <w:rFonts w:hint="eastAsia" w:ascii="宋体" w:hAnsi="宋体" w:eastAsia="宋体"/>
          <w:lang w:eastAsia="zh-CN"/>
        </w:rPr>
      </w:pPr>
      <w:r>
        <w:rPr>
          <w:rFonts w:ascii="宋体" w:hAnsi="宋体" w:eastAsia="宋体"/>
          <w:lang w:eastAsia="zh-CN"/>
        </w:rPr>
        <w:t>C. 商品的包装风格</w:t>
      </w:r>
    </w:p>
    <w:p w14:paraId="3F4A7A95">
      <w:pPr>
        <w:rPr>
          <w:rFonts w:hint="eastAsia" w:ascii="宋体" w:hAnsi="宋体" w:eastAsia="宋体"/>
          <w:lang w:eastAsia="zh-CN"/>
        </w:rPr>
      </w:pPr>
      <w:r>
        <w:rPr>
          <w:rFonts w:ascii="宋体" w:hAnsi="宋体" w:eastAsia="宋体"/>
          <w:lang w:eastAsia="zh-CN"/>
        </w:rPr>
        <w:t>D. 商品的广告宣传</w:t>
      </w:r>
    </w:p>
    <w:p w14:paraId="274D6A51">
      <w:pPr>
        <w:rPr>
          <w:rFonts w:hint="eastAsia" w:ascii="宋体" w:hAnsi="宋体" w:eastAsia="宋体"/>
          <w:lang w:eastAsia="zh-CN"/>
        </w:rPr>
      </w:pPr>
      <w:r>
        <w:rPr>
          <w:rFonts w:ascii="宋体" w:hAnsi="宋体" w:eastAsia="宋体"/>
          <w:lang w:eastAsia="zh-CN"/>
        </w:rPr>
        <w:t>答案：A</w:t>
      </w:r>
    </w:p>
    <w:p w14:paraId="5FF46424">
      <w:pPr>
        <w:rPr>
          <w:rFonts w:hint="eastAsia" w:ascii="宋体" w:hAnsi="宋体" w:eastAsia="宋体"/>
          <w:lang w:eastAsia="zh-CN"/>
        </w:rPr>
      </w:pPr>
      <w:r>
        <w:rPr>
          <w:rFonts w:ascii="宋体" w:hAnsi="宋体" w:eastAsia="宋体"/>
          <w:lang w:eastAsia="zh-CN"/>
        </w:rPr>
        <w:t>162. 在全媒体运营中，个性化服务是根据用户的（）信息提供定制化的内容和服务。</w:t>
      </w:r>
    </w:p>
    <w:p w14:paraId="3DB29431">
      <w:pPr>
        <w:rPr>
          <w:rFonts w:hint="eastAsia" w:ascii="宋体" w:hAnsi="宋体" w:eastAsia="宋体"/>
          <w:lang w:eastAsia="zh-CN"/>
        </w:rPr>
      </w:pPr>
      <w:r>
        <w:rPr>
          <w:rFonts w:ascii="宋体" w:hAnsi="宋体" w:eastAsia="宋体"/>
          <w:lang w:eastAsia="zh-CN"/>
        </w:rPr>
        <w:t>A. 地理位置和天气情况</w:t>
      </w:r>
    </w:p>
    <w:p w14:paraId="06EBF0D9">
      <w:pPr>
        <w:rPr>
          <w:rFonts w:hint="eastAsia" w:ascii="宋体" w:hAnsi="宋体" w:eastAsia="宋体"/>
          <w:lang w:eastAsia="zh-CN"/>
        </w:rPr>
      </w:pPr>
      <w:r>
        <w:rPr>
          <w:rFonts w:ascii="宋体" w:hAnsi="宋体" w:eastAsia="宋体"/>
          <w:lang w:eastAsia="zh-CN"/>
        </w:rPr>
        <w:t>B. 兴趣、需求和行为习惯</w:t>
      </w:r>
    </w:p>
    <w:p w14:paraId="24836E87">
      <w:pPr>
        <w:rPr>
          <w:rFonts w:hint="eastAsia" w:ascii="宋体" w:hAnsi="宋体" w:eastAsia="宋体"/>
          <w:lang w:eastAsia="zh-CN"/>
        </w:rPr>
      </w:pPr>
      <w:r>
        <w:rPr>
          <w:rFonts w:ascii="宋体" w:hAnsi="宋体" w:eastAsia="宋体"/>
          <w:lang w:eastAsia="zh-CN"/>
        </w:rPr>
        <w:t>C. 年龄、性别和宗教信仰</w:t>
      </w:r>
    </w:p>
    <w:p w14:paraId="613405A3">
      <w:pPr>
        <w:rPr>
          <w:rFonts w:hint="eastAsia" w:ascii="宋体" w:hAnsi="宋体" w:eastAsia="宋体"/>
          <w:lang w:eastAsia="zh-CN"/>
        </w:rPr>
      </w:pPr>
      <w:r>
        <w:rPr>
          <w:rFonts w:ascii="宋体" w:hAnsi="宋体" w:eastAsia="宋体"/>
          <w:lang w:eastAsia="zh-CN"/>
        </w:rPr>
        <w:t>D. 政治立场和婚姻状况</w:t>
      </w:r>
    </w:p>
    <w:p w14:paraId="23C91AD4">
      <w:pPr>
        <w:rPr>
          <w:rFonts w:hint="eastAsia" w:ascii="宋体" w:hAnsi="宋体" w:eastAsia="宋体"/>
          <w:lang w:eastAsia="zh-CN"/>
        </w:rPr>
      </w:pPr>
      <w:r>
        <w:rPr>
          <w:rFonts w:ascii="宋体" w:hAnsi="宋体" w:eastAsia="宋体"/>
          <w:lang w:eastAsia="zh-CN"/>
        </w:rPr>
        <w:t>答案：B</w:t>
      </w:r>
    </w:p>
    <w:p w14:paraId="7516FDF8">
      <w:pPr>
        <w:rPr>
          <w:rFonts w:hint="eastAsia" w:ascii="宋体" w:hAnsi="宋体" w:eastAsia="宋体"/>
          <w:lang w:eastAsia="zh-CN"/>
        </w:rPr>
      </w:pPr>
      <w:r>
        <w:rPr>
          <w:rFonts w:ascii="宋体" w:hAnsi="宋体" w:eastAsia="宋体"/>
          <w:lang w:eastAsia="zh-CN"/>
        </w:rPr>
        <w:t>163. 达人技能提升中，关于文案撰写能力的提升，关键在于（）。</w:t>
      </w:r>
    </w:p>
    <w:p w14:paraId="0E1A13D3">
      <w:pPr>
        <w:rPr>
          <w:rFonts w:hint="eastAsia" w:ascii="宋体" w:hAnsi="宋体" w:eastAsia="宋体"/>
          <w:lang w:eastAsia="zh-CN"/>
        </w:rPr>
      </w:pPr>
      <w:r>
        <w:rPr>
          <w:rFonts w:ascii="宋体" w:hAnsi="宋体" w:eastAsia="宋体"/>
          <w:lang w:eastAsia="zh-CN"/>
        </w:rPr>
        <w:t>A. 掌握多种数据分析工具</w:t>
      </w:r>
    </w:p>
    <w:p w14:paraId="19773B87">
      <w:pPr>
        <w:rPr>
          <w:rFonts w:hint="eastAsia" w:ascii="宋体" w:hAnsi="宋体" w:eastAsia="宋体"/>
        </w:rPr>
      </w:pPr>
      <w:r>
        <w:rPr>
          <w:rFonts w:ascii="宋体" w:hAnsi="宋体" w:eastAsia="宋体"/>
        </w:rPr>
        <w:t>B. 熟悉平台算法推荐机制</w:t>
      </w:r>
    </w:p>
    <w:p w14:paraId="0E337486">
      <w:pPr>
        <w:rPr>
          <w:rFonts w:hint="eastAsia" w:ascii="宋体" w:hAnsi="宋体" w:eastAsia="宋体"/>
          <w:lang w:eastAsia="zh-CN"/>
        </w:rPr>
      </w:pPr>
      <w:r>
        <w:rPr>
          <w:rFonts w:ascii="宋体" w:hAnsi="宋体" w:eastAsia="宋体"/>
          <w:lang w:eastAsia="zh-CN"/>
        </w:rPr>
        <w:t>C. 提升文案的吸引力、创新性和与目标受众的契合度</w:t>
      </w:r>
    </w:p>
    <w:p w14:paraId="670A0148">
      <w:pPr>
        <w:rPr>
          <w:rFonts w:hint="eastAsia" w:ascii="宋体" w:hAnsi="宋体" w:eastAsia="宋体"/>
          <w:lang w:eastAsia="zh-CN"/>
        </w:rPr>
      </w:pPr>
      <w:r>
        <w:rPr>
          <w:rFonts w:ascii="宋体" w:hAnsi="宋体" w:eastAsia="宋体"/>
          <w:lang w:eastAsia="zh-CN"/>
        </w:rPr>
        <w:t>D. 深入了解行业法律法规</w:t>
      </w:r>
    </w:p>
    <w:p w14:paraId="05E027BD">
      <w:pPr>
        <w:rPr>
          <w:rFonts w:hint="eastAsia" w:ascii="宋体" w:hAnsi="宋体" w:eastAsia="宋体"/>
          <w:lang w:eastAsia="zh-CN"/>
        </w:rPr>
      </w:pPr>
      <w:r>
        <w:rPr>
          <w:rFonts w:ascii="宋体" w:hAnsi="宋体" w:eastAsia="宋体"/>
          <w:lang w:eastAsia="zh-CN"/>
        </w:rPr>
        <w:t>答案：C</w:t>
      </w:r>
    </w:p>
    <w:p w14:paraId="03612573">
      <w:pPr>
        <w:rPr>
          <w:rFonts w:hint="eastAsia" w:ascii="宋体" w:hAnsi="宋体" w:eastAsia="宋体"/>
          <w:lang w:eastAsia="zh-CN"/>
        </w:rPr>
      </w:pPr>
      <w:r>
        <w:rPr>
          <w:rFonts w:ascii="宋体" w:hAnsi="宋体" w:eastAsia="宋体"/>
          <w:lang w:eastAsia="zh-CN"/>
        </w:rPr>
        <w:t>164. 在多维传播的概念中，结合视频、音频等动态形式与图画、文字等静态形式进行传播的方式，体现了（）的结合。</w:t>
      </w:r>
    </w:p>
    <w:p w14:paraId="40E67190">
      <w:pPr>
        <w:rPr>
          <w:rFonts w:hint="eastAsia" w:ascii="宋体" w:hAnsi="宋体" w:eastAsia="宋体"/>
          <w:lang w:eastAsia="zh-CN"/>
        </w:rPr>
      </w:pPr>
      <w:r>
        <w:rPr>
          <w:rFonts w:ascii="宋体" w:hAnsi="宋体" w:eastAsia="宋体"/>
          <w:lang w:eastAsia="zh-CN"/>
        </w:rPr>
        <w:t>A. 口碑传播与影响力传播</w:t>
      </w:r>
    </w:p>
    <w:p w14:paraId="639F7169">
      <w:pPr>
        <w:rPr>
          <w:rFonts w:hint="eastAsia" w:ascii="宋体" w:hAnsi="宋体" w:eastAsia="宋体"/>
          <w:lang w:eastAsia="zh-CN"/>
        </w:rPr>
      </w:pPr>
      <w:r>
        <w:rPr>
          <w:rFonts w:ascii="宋体" w:hAnsi="宋体" w:eastAsia="宋体"/>
          <w:lang w:eastAsia="zh-CN"/>
        </w:rPr>
        <w:t>B. 硬广告与软传播</w:t>
      </w:r>
    </w:p>
    <w:p w14:paraId="76CEA9A6">
      <w:pPr>
        <w:rPr>
          <w:rFonts w:hint="eastAsia" w:ascii="宋体" w:hAnsi="宋体" w:eastAsia="宋体"/>
          <w:lang w:eastAsia="zh-CN"/>
        </w:rPr>
      </w:pPr>
      <w:r>
        <w:rPr>
          <w:rFonts w:ascii="宋体" w:hAnsi="宋体" w:eastAsia="宋体"/>
          <w:lang w:eastAsia="zh-CN"/>
        </w:rPr>
        <w:t>C. 组织传播与大众传播</w:t>
      </w:r>
    </w:p>
    <w:p w14:paraId="714F43B5">
      <w:pPr>
        <w:rPr>
          <w:rFonts w:hint="eastAsia" w:ascii="宋体" w:hAnsi="宋体" w:eastAsia="宋体"/>
          <w:lang w:eastAsia="zh-CN"/>
        </w:rPr>
      </w:pPr>
      <w:r>
        <w:rPr>
          <w:rFonts w:ascii="宋体" w:hAnsi="宋体" w:eastAsia="宋体"/>
          <w:lang w:eastAsia="zh-CN"/>
        </w:rPr>
        <w:t>D. 静态传播与动态传播</w:t>
      </w:r>
    </w:p>
    <w:p w14:paraId="08E56115">
      <w:pPr>
        <w:rPr>
          <w:rFonts w:hint="eastAsia" w:ascii="宋体" w:hAnsi="宋体" w:eastAsia="宋体"/>
          <w:lang w:eastAsia="zh-CN"/>
        </w:rPr>
      </w:pPr>
      <w:r>
        <w:rPr>
          <w:rFonts w:ascii="宋体" w:hAnsi="宋体" w:eastAsia="宋体"/>
          <w:lang w:eastAsia="zh-CN"/>
        </w:rPr>
        <w:t>答案：D</w:t>
      </w:r>
    </w:p>
    <w:p w14:paraId="62CA0C83">
      <w:pPr>
        <w:rPr>
          <w:rFonts w:hint="eastAsia" w:ascii="宋体" w:hAnsi="宋体" w:eastAsia="宋体"/>
          <w:lang w:eastAsia="zh-CN"/>
        </w:rPr>
      </w:pPr>
      <w:r>
        <w:rPr>
          <w:rFonts w:ascii="宋体" w:hAnsi="宋体" w:eastAsia="宋体"/>
          <w:lang w:eastAsia="zh-CN"/>
        </w:rPr>
        <w:t>165. 流失客户挽回策略中，针对因价格敏感而流失的客户，最有效的措施通常是（）。</w:t>
      </w:r>
    </w:p>
    <w:p w14:paraId="7C4EEC08">
      <w:pPr>
        <w:rPr>
          <w:rFonts w:hint="eastAsia" w:ascii="宋体" w:hAnsi="宋体" w:eastAsia="宋体"/>
          <w:lang w:eastAsia="zh-CN"/>
        </w:rPr>
      </w:pPr>
      <w:r>
        <w:rPr>
          <w:rFonts w:ascii="宋体" w:hAnsi="宋体" w:eastAsia="宋体"/>
          <w:lang w:eastAsia="zh-CN"/>
        </w:rPr>
        <w:t>A. 提供个性化沟通方案</w:t>
      </w:r>
    </w:p>
    <w:p w14:paraId="7AC1E511">
      <w:pPr>
        <w:rPr>
          <w:rFonts w:hint="eastAsia" w:ascii="宋体" w:hAnsi="宋体" w:eastAsia="宋体"/>
          <w:lang w:eastAsia="zh-CN"/>
        </w:rPr>
      </w:pPr>
      <w:r>
        <w:rPr>
          <w:rFonts w:ascii="宋体" w:hAnsi="宋体" w:eastAsia="宋体"/>
          <w:lang w:eastAsia="zh-CN"/>
        </w:rPr>
        <w:t>B. 推出限时折扣或满减优惠</w:t>
      </w:r>
    </w:p>
    <w:p w14:paraId="7B7DA83F">
      <w:pPr>
        <w:rPr>
          <w:rFonts w:hint="eastAsia" w:ascii="宋体" w:hAnsi="宋体" w:eastAsia="宋体"/>
          <w:lang w:eastAsia="zh-CN"/>
        </w:rPr>
      </w:pPr>
      <w:r>
        <w:rPr>
          <w:rFonts w:ascii="宋体" w:hAnsi="宋体" w:eastAsia="宋体"/>
          <w:lang w:eastAsia="zh-CN"/>
        </w:rPr>
        <w:t>C. 改进产品或服务质量</w:t>
      </w:r>
    </w:p>
    <w:p w14:paraId="1EAC6875">
      <w:pPr>
        <w:rPr>
          <w:rFonts w:hint="eastAsia" w:ascii="宋体" w:hAnsi="宋体" w:eastAsia="宋体"/>
          <w:lang w:eastAsia="zh-CN"/>
        </w:rPr>
      </w:pPr>
      <w:r>
        <w:rPr>
          <w:rFonts w:ascii="宋体" w:hAnsi="宋体" w:eastAsia="宋体"/>
          <w:lang w:eastAsia="zh-CN"/>
        </w:rPr>
        <w:t>D. 加强品牌宣传提升影响力</w:t>
      </w:r>
    </w:p>
    <w:p w14:paraId="573015D0">
      <w:pPr>
        <w:rPr>
          <w:rFonts w:hint="eastAsia" w:ascii="宋体" w:hAnsi="宋体" w:eastAsia="宋体"/>
          <w:lang w:eastAsia="zh-CN"/>
        </w:rPr>
      </w:pPr>
      <w:r>
        <w:rPr>
          <w:rFonts w:ascii="宋体" w:hAnsi="宋体" w:eastAsia="宋体"/>
          <w:lang w:eastAsia="zh-CN"/>
        </w:rPr>
        <w:t>答案：B</w:t>
      </w:r>
    </w:p>
    <w:p w14:paraId="6AC1A713">
      <w:pPr>
        <w:rPr>
          <w:rFonts w:hint="eastAsia" w:ascii="宋体" w:hAnsi="宋体" w:eastAsia="宋体"/>
          <w:lang w:eastAsia="zh-CN"/>
        </w:rPr>
      </w:pPr>
      <w:r>
        <w:rPr>
          <w:rFonts w:ascii="宋体" w:hAnsi="宋体" w:eastAsia="宋体"/>
          <w:lang w:eastAsia="zh-CN"/>
        </w:rPr>
        <w:t>166. 在全媒体运营中，分析用户行为数据的主要目的是（）。</w:t>
      </w:r>
    </w:p>
    <w:p w14:paraId="22336DEE">
      <w:pPr>
        <w:rPr>
          <w:rFonts w:hint="eastAsia" w:ascii="宋体" w:hAnsi="宋体" w:eastAsia="宋体"/>
          <w:lang w:eastAsia="zh-CN"/>
        </w:rPr>
      </w:pPr>
      <w:r>
        <w:rPr>
          <w:rFonts w:ascii="宋体" w:hAnsi="宋体" w:eastAsia="宋体"/>
          <w:lang w:eastAsia="zh-CN"/>
        </w:rPr>
        <w:t>A. 了解用户的个人信息以便进行精准营销</w:t>
      </w:r>
    </w:p>
    <w:p w14:paraId="2A0CF7C3">
      <w:pPr>
        <w:rPr>
          <w:rFonts w:hint="eastAsia" w:ascii="宋体" w:hAnsi="宋体" w:eastAsia="宋体"/>
          <w:lang w:eastAsia="zh-CN"/>
        </w:rPr>
      </w:pPr>
      <w:r>
        <w:rPr>
          <w:rFonts w:ascii="宋体" w:hAnsi="宋体" w:eastAsia="宋体"/>
          <w:lang w:eastAsia="zh-CN"/>
        </w:rPr>
        <w:t>B. 评估广告投放的效果并优化广告策略</w:t>
      </w:r>
    </w:p>
    <w:p w14:paraId="4E89C570">
      <w:pPr>
        <w:rPr>
          <w:rFonts w:hint="eastAsia" w:ascii="宋体" w:hAnsi="宋体" w:eastAsia="宋体"/>
          <w:lang w:eastAsia="zh-CN"/>
        </w:rPr>
      </w:pPr>
      <w:r>
        <w:rPr>
          <w:rFonts w:ascii="宋体" w:hAnsi="宋体" w:eastAsia="宋体"/>
          <w:lang w:eastAsia="zh-CN"/>
        </w:rPr>
        <w:t>C. 预测未来市场趋势以制定长期发展战略</w:t>
      </w:r>
    </w:p>
    <w:p w14:paraId="16682C1D">
      <w:pPr>
        <w:rPr>
          <w:rFonts w:hint="eastAsia" w:ascii="宋体" w:hAnsi="宋体" w:eastAsia="宋体"/>
          <w:lang w:eastAsia="zh-CN"/>
        </w:rPr>
      </w:pPr>
      <w:r>
        <w:rPr>
          <w:rFonts w:ascii="宋体" w:hAnsi="宋体" w:eastAsia="宋体"/>
          <w:lang w:eastAsia="zh-CN"/>
        </w:rPr>
        <w:t>D. 提升平台的技术性能以保证用户体验</w:t>
      </w:r>
    </w:p>
    <w:p w14:paraId="35710085">
      <w:pPr>
        <w:rPr>
          <w:rFonts w:hint="eastAsia" w:ascii="宋体" w:hAnsi="宋体" w:eastAsia="宋体"/>
          <w:lang w:eastAsia="zh-CN"/>
        </w:rPr>
      </w:pPr>
      <w:r>
        <w:rPr>
          <w:rFonts w:ascii="宋体" w:hAnsi="宋体" w:eastAsia="宋体"/>
          <w:lang w:eastAsia="zh-CN"/>
        </w:rPr>
        <w:t>答案：B</w:t>
      </w:r>
    </w:p>
    <w:p w14:paraId="4B2DB9B2">
      <w:pPr>
        <w:rPr>
          <w:rFonts w:hint="eastAsia" w:ascii="宋体" w:hAnsi="宋体" w:eastAsia="宋体"/>
          <w:lang w:eastAsia="zh-CN"/>
        </w:rPr>
      </w:pPr>
      <w:r>
        <w:rPr>
          <w:rFonts w:ascii="宋体" w:hAnsi="宋体" w:eastAsia="宋体"/>
          <w:lang w:eastAsia="zh-CN"/>
        </w:rPr>
        <w:t>167. 营销方案在视听运营中的应用，强调（）的重要性，以确保营销策略能够精准匹配不同受众的需求和偏好。</w:t>
      </w:r>
    </w:p>
    <w:p w14:paraId="3439B12A">
      <w:pPr>
        <w:rPr>
          <w:rFonts w:hint="eastAsia" w:ascii="宋体" w:hAnsi="宋体" w:eastAsia="宋体"/>
          <w:lang w:eastAsia="zh-CN"/>
        </w:rPr>
      </w:pPr>
      <w:r>
        <w:rPr>
          <w:rFonts w:ascii="宋体" w:hAnsi="宋体" w:eastAsia="宋体"/>
          <w:lang w:eastAsia="zh-CN"/>
        </w:rPr>
        <w:t>A. 用户数据分析</w:t>
      </w:r>
    </w:p>
    <w:p w14:paraId="244E6762">
      <w:pPr>
        <w:rPr>
          <w:rFonts w:hint="eastAsia" w:ascii="宋体" w:hAnsi="宋体" w:eastAsia="宋体"/>
          <w:lang w:eastAsia="zh-CN"/>
        </w:rPr>
      </w:pPr>
      <w:r>
        <w:rPr>
          <w:rFonts w:ascii="宋体" w:hAnsi="宋体" w:eastAsia="宋体"/>
          <w:lang w:eastAsia="zh-CN"/>
        </w:rPr>
        <w:t>B. 内容同质化</w:t>
      </w:r>
    </w:p>
    <w:p w14:paraId="6EE0ED3F">
      <w:pPr>
        <w:rPr>
          <w:rFonts w:hint="eastAsia" w:ascii="宋体" w:hAnsi="宋体" w:eastAsia="宋体"/>
          <w:lang w:eastAsia="zh-CN"/>
        </w:rPr>
      </w:pPr>
      <w:r>
        <w:rPr>
          <w:rFonts w:ascii="宋体" w:hAnsi="宋体" w:eastAsia="宋体"/>
          <w:lang w:eastAsia="zh-CN"/>
        </w:rPr>
        <w:t>C. 广告频繁投放</w:t>
      </w:r>
    </w:p>
    <w:p w14:paraId="45FA7123">
      <w:pPr>
        <w:rPr>
          <w:rFonts w:hint="eastAsia" w:ascii="宋体" w:hAnsi="宋体" w:eastAsia="宋体"/>
          <w:lang w:eastAsia="zh-CN"/>
        </w:rPr>
      </w:pPr>
      <w:r>
        <w:rPr>
          <w:rFonts w:ascii="宋体" w:hAnsi="宋体" w:eastAsia="宋体"/>
          <w:lang w:eastAsia="zh-CN"/>
        </w:rPr>
        <w:t>D. 平台功能单一化</w:t>
      </w:r>
    </w:p>
    <w:p w14:paraId="33D3313E">
      <w:pPr>
        <w:rPr>
          <w:rFonts w:hint="eastAsia" w:ascii="宋体" w:hAnsi="宋体" w:eastAsia="宋体"/>
          <w:lang w:eastAsia="zh-CN"/>
        </w:rPr>
      </w:pPr>
      <w:r>
        <w:rPr>
          <w:rFonts w:ascii="宋体" w:hAnsi="宋体" w:eastAsia="宋体"/>
          <w:lang w:eastAsia="zh-CN"/>
        </w:rPr>
        <w:t>答案：A</w:t>
      </w:r>
    </w:p>
    <w:p w14:paraId="4814F615">
      <w:pPr>
        <w:rPr>
          <w:rFonts w:hint="eastAsia" w:ascii="宋体" w:hAnsi="宋体" w:eastAsia="宋体"/>
          <w:lang w:eastAsia="zh-CN"/>
        </w:rPr>
      </w:pPr>
      <w:r>
        <w:rPr>
          <w:rFonts w:ascii="宋体" w:hAnsi="宋体" w:eastAsia="宋体"/>
          <w:lang w:eastAsia="zh-CN"/>
        </w:rPr>
        <w:t>168. 选题评估过程中，进行（）评估可以确保选题在实际操作中具备可行性。</w:t>
      </w:r>
    </w:p>
    <w:p w14:paraId="6731664F">
      <w:pPr>
        <w:rPr>
          <w:rFonts w:hint="eastAsia" w:ascii="宋体" w:hAnsi="宋体" w:eastAsia="宋体"/>
          <w:lang w:eastAsia="zh-CN"/>
        </w:rPr>
      </w:pPr>
      <w:r>
        <w:rPr>
          <w:rFonts w:ascii="宋体" w:hAnsi="宋体" w:eastAsia="宋体"/>
          <w:lang w:eastAsia="zh-CN"/>
        </w:rPr>
        <w:t>A. 市场竞争情况</w:t>
      </w:r>
    </w:p>
    <w:p w14:paraId="6D2EC701">
      <w:pPr>
        <w:rPr>
          <w:rFonts w:hint="eastAsia" w:ascii="宋体" w:hAnsi="宋体" w:eastAsia="宋体"/>
          <w:lang w:eastAsia="zh-CN"/>
        </w:rPr>
      </w:pPr>
      <w:r>
        <w:rPr>
          <w:rFonts w:ascii="宋体" w:hAnsi="宋体" w:eastAsia="宋体"/>
          <w:lang w:eastAsia="zh-CN"/>
        </w:rPr>
        <w:t>B. 目标受众匹配度</w:t>
      </w:r>
    </w:p>
    <w:p w14:paraId="36955731">
      <w:pPr>
        <w:rPr>
          <w:rFonts w:hint="eastAsia" w:ascii="宋体" w:hAnsi="宋体" w:eastAsia="宋体"/>
          <w:lang w:eastAsia="zh-CN"/>
        </w:rPr>
      </w:pPr>
      <w:r>
        <w:rPr>
          <w:rFonts w:ascii="宋体" w:hAnsi="宋体" w:eastAsia="宋体"/>
          <w:lang w:eastAsia="zh-CN"/>
        </w:rPr>
        <w:t>C. 内容价值</w:t>
      </w:r>
    </w:p>
    <w:p w14:paraId="1A3EC6F3">
      <w:pPr>
        <w:rPr>
          <w:rFonts w:hint="eastAsia" w:ascii="宋体" w:hAnsi="宋体" w:eastAsia="宋体"/>
          <w:lang w:eastAsia="zh-CN"/>
        </w:rPr>
      </w:pPr>
      <w:r>
        <w:rPr>
          <w:rFonts w:ascii="宋体" w:hAnsi="宋体" w:eastAsia="宋体"/>
          <w:lang w:eastAsia="zh-CN"/>
        </w:rPr>
        <w:t>D. 可行性分析</w:t>
      </w:r>
    </w:p>
    <w:p w14:paraId="75630B13">
      <w:pPr>
        <w:rPr>
          <w:rFonts w:hint="eastAsia" w:ascii="宋体" w:hAnsi="宋体" w:eastAsia="宋体"/>
          <w:lang w:eastAsia="zh-CN"/>
        </w:rPr>
      </w:pPr>
      <w:r>
        <w:rPr>
          <w:rFonts w:ascii="宋体" w:hAnsi="宋体" w:eastAsia="宋体"/>
          <w:lang w:eastAsia="zh-CN"/>
        </w:rPr>
        <w:t>答案：D</w:t>
      </w:r>
    </w:p>
    <w:p w14:paraId="73ACDDF2">
      <w:pPr>
        <w:rPr>
          <w:rFonts w:hint="eastAsia" w:ascii="宋体" w:hAnsi="宋体" w:eastAsia="宋体"/>
          <w:lang w:eastAsia="zh-CN"/>
        </w:rPr>
      </w:pPr>
      <w:r>
        <w:rPr>
          <w:rFonts w:ascii="宋体" w:hAnsi="宋体" w:eastAsia="宋体"/>
          <w:lang w:eastAsia="zh-CN"/>
        </w:rPr>
        <w:t>169. 在全媒体运营中，为了生产高质量的内容并实现用户增长，应该优先考虑（）。</w:t>
      </w:r>
    </w:p>
    <w:p w14:paraId="49CB8B78">
      <w:pPr>
        <w:rPr>
          <w:rFonts w:hint="eastAsia" w:ascii="宋体" w:hAnsi="宋体" w:eastAsia="宋体"/>
          <w:lang w:eastAsia="zh-CN"/>
        </w:rPr>
      </w:pPr>
      <w:r>
        <w:rPr>
          <w:rFonts w:ascii="宋体" w:hAnsi="宋体" w:eastAsia="宋体"/>
          <w:lang w:eastAsia="zh-CN"/>
        </w:rPr>
        <w:t>A. 仅仅依赖于热门话题进行创作</w:t>
      </w:r>
    </w:p>
    <w:p w14:paraId="20B24C7E">
      <w:pPr>
        <w:rPr>
          <w:rFonts w:hint="eastAsia" w:ascii="宋体" w:hAnsi="宋体" w:eastAsia="宋体"/>
          <w:lang w:eastAsia="zh-CN"/>
        </w:rPr>
      </w:pPr>
      <w:r>
        <w:rPr>
          <w:rFonts w:ascii="宋体" w:hAnsi="宋体" w:eastAsia="宋体"/>
          <w:lang w:eastAsia="zh-CN"/>
        </w:rPr>
        <w:t>B. 大量发布未经审核的内容</w:t>
      </w:r>
    </w:p>
    <w:p w14:paraId="732D45B4">
      <w:pPr>
        <w:rPr>
          <w:rFonts w:hint="eastAsia" w:ascii="宋体" w:hAnsi="宋体" w:eastAsia="宋体"/>
          <w:lang w:eastAsia="zh-CN"/>
        </w:rPr>
      </w:pPr>
      <w:r>
        <w:rPr>
          <w:rFonts w:ascii="宋体" w:hAnsi="宋体" w:eastAsia="宋体"/>
          <w:lang w:eastAsia="zh-CN"/>
        </w:rPr>
        <w:t>C. 只采用一种固定的内容形式</w:t>
      </w:r>
    </w:p>
    <w:p w14:paraId="2AD7F29E">
      <w:pPr>
        <w:rPr>
          <w:rFonts w:hint="eastAsia" w:ascii="宋体" w:hAnsi="宋体" w:eastAsia="宋体"/>
          <w:lang w:eastAsia="zh-CN"/>
        </w:rPr>
      </w:pPr>
      <w:r>
        <w:rPr>
          <w:rFonts w:ascii="宋体" w:hAnsi="宋体" w:eastAsia="宋体"/>
          <w:lang w:eastAsia="zh-CN"/>
        </w:rPr>
        <w:t>D. 根据用户反馈和数据分析调整内容策略</w:t>
      </w:r>
    </w:p>
    <w:p w14:paraId="3983645A">
      <w:pPr>
        <w:rPr>
          <w:rFonts w:hint="eastAsia" w:ascii="宋体" w:hAnsi="宋体" w:eastAsia="宋体"/>
          <w:lang w:eastAsia="zh-CN"/>
        </w:rPr>
      </w:pPr>
      <w:r>
        <w:rPr>
          <w:rFonts w:ascii="宋体" w:hAnsi="宋体" w:eastAsia="宋体"/>
          <w:lang w:eastAsia="zh-CN"/>
        </w:rPr>
        <w:t>答案：D</w:t>
      </w:r>
    </w:p>
    <w:p w14:paraId="00AD9915">
      <w:pPr>
        <w:rPr>
          <w:rFonts w:hint="eastAsia" w:ascii="宋体" w:hAnsi="宋体" w:eastAsia="宋体"/>
          <w:lang w:eastAsia="zh-CN"/>
        </w:rPr>
      </w:pPr>
      <w:r>
        <w:rPr>
          <w:rFonts w:ascii="宋体" w:hAnsi="宋体" w:eastAsia="宋体"/>
          <w:lang w:eastAsia="zh-CN"/>
        </w:rPr>
        <w:t>170. 全媒体运营师在进行短视频矩阵账号的数据分析时，主要关注的是（）等关键指标。</w:t>
      </w:r>
    </w:p>
    <w:p w14:paraId="1ED65994">
      <w:pPr>
        <w:rPr>
          <w:rFonts w:hint="eastAsia" w:ascii="宋体" w:hAnsi="宋体" w:eastAsia="宋体"/>
          <w:lang w:eastAsia="zh-CN"/>
        </w:rPr>
      </w:pPr>
      <w:r>
        <w:rPr>
          <w:rFonts w:ascii="宋体" w:hAnsi="宋体" w:eastAsia="宋体"/>
          <w:lang w:eastAsia="zh-CN"/>
        </w:rPr>
        <w:t>A. 粉丝数量</w:t>
      </w:r>
    </w:p>
    <w:p w14:paraId="203736EB">
      <w:pPr>
        <w:rPr>
          <w:rFonts w:hint="eastAsia" w:ascii="宋体" w:hAnsi="宋体" w:eastAsia="宋体"/>
          <w:lang w:eastAsia="zh-CN"/>
        </w:rPr>
      </w:pPr>
      <w:r>
        <w:rPr>
          <w:rFonts w:ascii="宋体" w:hAnsi="宋体" w:eastAsia="宋体"/>
          <w:lang w:eastAsia="zh-CN"/>
        </w:rPr>
        <w:t>B. 播放量</w:t>
      </w:r>
    </w:p>
    <w:p w14:paraId="0142A489">
      <w:pPr>
        <w:rPr>
          <w:rFonts w:hint="eastAsia" w:ascii="宋体" w:hAnsi="宋体" w:eastAsia="宋体"/>
          <w:lang w:eastAsia="zh-CN"/>
        </w:rPr>
      </w:pPr>
      <w:r>
        <w:rPr>
          <w:rFonts w:ascii="宋体" w:hAnsi="宋体" w:eastAsia="宋体"/>
          <w:lang w:eastAsia="zh-CN"/>
        </w:rPr>
        <w:t>C. 点赞量</w:t>
      </w:r>
    </w:p>
    <w:p w14:paraId="74AEDEB7">
      <w:pPr>
        <w:rPr>
          <w:rFonts w:hint="eastAsia" w:ascii="宋体" w:hAnsi="宋体" w:eastAsia="宋体"/>
          <w:lang w:eastAsia="zh-CN"/>
        </w:rPr>
      </w:pPr>
      <w:r>
        <w:rPr>
          <w:rFonts w:ascii="宋体" w:hAnsi="宋体" w:eastAsia="宋体"/>
          <w:lang w:eastAsia="zh-CN"/>
        </w:rPr>
        <w:t>D. 视频长度</w:t>
      </w:r>
    </w:p>
    <w:p w14:paraId="73A30ADA">
      <w:pPr>
        <w:rPr>
          <w:rFonts w:hint="eastAsia" w:ascii="宋体" w:hAnsi="宋体" w:eastAsia="宋体"/>
          <w:lang w:eastAsia="zh-CN"/>
        </w:rPr>
      </w:pPr>
      <w:r>
        <w:rPr>
          <w:rFonts w:ascii="宋体" w:hAnsi="宋体" w:eastAsia="宋体"/>
          <w:lang w:eastAsia="zh-CN"/>
        </w:rPr>
        <w:t>答案：B</w:t>
      </w:r>
    </w:p>
    <w:p w14:paraId="50E43E43">
      <w:pPr>
        <w:rPr>
          <w:rFonts w:hint="eastAsia" w:ascii="宋体" w:hAnsi="宋体" w:eastAsia="宋体"/>
          <w:lang w:eastAsia="zh-CN"/>
        </w:rPr>
      </w:pPr>
      <w:r>
        <w:rPr>
          <w:rFonts w:ascii="宋体" w:hAnsi="宋体" w:eastAsia="宋体"/>
          <w:lang w:eastAsia="zh-CN"/>
        </w:rPr>
        <w:t>171. 在私域流量池用户运营中，实施（）有助于提升用户的归属感和参与感。</w:t>
      </w:r>
    </w:p>
    <w:p w14:paraId="5F356DEC">
      <w:pPr>
        <w:rPr>
          <w:rFonts w:hint="eastAsia" w:ascii="宋体" w:hAnsi="宋体" w:eastAsia="宋体"/>
          <w:lang w:eastAsia="zh-CN"/>
        </w:rPr>
      </w:pPr>
      <w:r>
        <w:rPr>
          <w:rFonts w:ascii="宋体" w:hAnsi="宋体" w:eastAsia="宋体"/>
          <w:lang w:eastAsia="zh-CN"/>
        </w:rPr>
        <w:t>A. 一对一的客服服务</w:t>
      </w:r>
    </w:p>
    <w:p w14:paraId="1FC6F1EB">
      <w:pPr>
        <w:rPr>
          <w:rFonts w:hint="eastAsia" w:ascii="宋体" w:hAnsi="宋体" w:eastAsia="宋体"/>
          <w:lang w:eastAsia="zh-CN"/>
        </w:rPr>
      </w:pPr>
      <w:r>
        <w:rPr>
          <w:rFonts w:ascii="宋体" w:hAnsi="宋体" w:eastAsia="宋体"/>
          <w:lang w:eastAsia="zh-CN"/>
        </w:rPr>
        <w:t>B. 定期的社群活动组织</w:t>
      </w:r>
    </w:p>
    <w:p w14:paraId="2E3B8F87">
      <w:pPr>
        <w:rPr>
          <w:rFonts w:hint="eastAsia" w:ascii="宋体" w:hAnsi="宋体" w:eastAsia="宋体"/>
          <w:lang w:eastAsia="zh-CN"/>
        </w:rPr>
      </w:pPr>
      <w:r>
        <w:rPr>
          <w:rFonts w:ascii="宋体" w:hAnsi="宋体" w:eastAsia="宋体"/>
          <w:lang w:eastAsia="zh-CN"/>
        </w:rPr>
        <w:t>C. 单一的推送通知</w:t>
      </w:r>
    </w:p>
    <w:p w14:paraId="3DFDE8A3">
      <w:pPr>
        <w:rPr>
          <w:rFonts w:hint="eastAsia" w:ascii="宋体" w:hAnsi="宋体" w:eastAsia="宋体"/>
          <w:lang w:eastAsia="zh-CN"/>
        </w:rPr>
      </w:pPr>
      <w:r>
        <w:rPr>
          <w:rFonts w:ascii="宋体" w:hAnsi="宋体" w:eastAsia="宋体"/>
          <w:lang w:eastAsia="zh-CN"/>
        </w:rPr>
        <w:t>D. 大规模的广告投放</w:t>
      </w:r>
    </w:p>
    <w:p w14:paraId="50D290B4">
      <w:pPr>
        <w:rPr>
          <w:rFonts w:hint="eastAsia" w:ascii="宋体" w:hAnsi="宋体" w:eastAsia="宋体"/>
          <w:lang w:eastAsia="zh-CN"/>
        </w:rPr>
      </w:pPr>
      <w:r>
        <w:rPr>
          <w:rFonts w:ascii="宋体" w:hAnsi="宋体" w:eastAsia="宋体"/>
          <w:lang w:eastAsia="zh-CN"/>
        </w:rPr>
        <w:t>答案：B</w:t>
      </w:r>
    </w:p>
    <w:p w14:paraId="39061AEA">
      <w:pPr>
        <w:rPr>
          <w:rFonts w:hint="eastAsia" w:ascii="宋体" w:hAnsi="宋体" w:eastAsia="宋体"/>
          <w:lang w:eastAsia="zh-CN"/>
        </w:rPr>
      </w:pPr>
      <w:r>
        <w:rPr>
          <w:rFonts w:ascii="宋体" w:hAnsi="宋体" w:eastAsia="宋体"/>
          <w:lang w:eastAsia="zh-CN"/>
        </w:rPr>
        <w:t>172. 在全媒体运营中，分析竞品选题策略的首要步骤是（）。</w:t>
      </w:r>
    </w:p>
    <w:p w14:paraId="3A434E76">
      <w:pPr>
        <w:rPr>
          <w:rFonts w:hint="eastAsia" w:ascii="宋体" w:hAnsi="宋体" w:eastAsia="宋体"/>
          <w:lang w:eastAsia="zh-CN"/>
        </w:rPr>
      </w:pPr>
      <w:r>
        <w:rPr>
          <w:rFonts w:ascii="宋体" w:hAnsi="宋体" w:eastAsia="宋体"/>
          <w:lang w:eastAsia="zh-CN"/>
        </w:rPr>
        <w:t>A. 收集竞品信息</w:t>
      </w:r>
    </w:p>
    <w:p w14:paraId="4325DB56">
      <w:pPr>
        <w:rPr>
          <w:rFonts w:hint="eastAsia" w:ascii="宋体" w:hAnsi="宋体" w:eastAsia="宋体"/>
          <w:lang w:eastAsia="zh-CN"/>
        </w:rPr>
      </w:pPr>
      <w:r>
        <w:rPr>
          <w:rFonts w:ascii="宋体" w:hAnsi="宋体" w:eastAsia="宋体"/>
          <w:lang w:eastAsia="zh-CN"/>
        </w:rPr>
        <w:t>B. 确定分析目标</w:t>
      </w:r>
    </w:p>
    <w:p w14:paraId="1E5C3D3F">
      <w:pPr>
        <w:rPr>
          <w:rFonts w:hint="eastAsia" w:ascii="宋体" w:hAnsi="宋体" w:eastAsia="宋体"/>
          <w:lang w:eastAsia="zh-CN"/>
        </w:rPr>
      </w:pPr>
      <w:r>
        <w:rPr>
          <w:rFonts w:ascii="宋体" w:hAnsi="宋体" w:eastAsia="宋体"/>
          <w:lang w:eastAsia="zh-CN"/>
        </w:rPr>
        <w:t>C. 数据整理与分析</w:t>
      </w:r>
    </w:p>
    <w:p w14:paraId="53A66CE8">
      <w:pPr>
        <w:rPr>
          <w:rFonts w:hint="eastAsia" w:ascii="宋体" w:hAnsi="宋体" w:eastAsia="宋体"/>
          <w:lang w:eastAsia="zh-CN"/>
        </w:rPr>
      </w:pPr>
      <w:r>
        <w:rPr>
          <w:rFonts w:ascii="宋体" w:hAnsi="宋体" w:eastAsia="宋体"/>
          <w:lang w:eastAsia="zh-CN"/>
        </w:rPr>
        <w:t>D. 总结与启示</w:t>
      </w:r>
    </w:p>
    <w:p w14:paraId="32ACE403">
      <w:pPr>
        <w:rPr>
          <w:rFonts w:hint="eastAsia" w:ascii="宋体" w:hAnsi="宋体" w:eastAsia="宋体"/>
          <w:lang w:eastAsia="zh-CN"/>
        </w:rPr>
      </w:pPr>
      <w:r>
        <w:rPr>
          <w:rFonts w:ascii="宋体" w:hAnsi="宋体" w:eastAsia="宋体"/>
          <w:lang w:eastAsia="zh-CN"/>
        </w:rPr>
        <w:t>答案：B</w:t>
      </w:r>
    </w:p>
    <w:p w14:paraId="2DB417DD">
      <w:pPr>
        <w:rPr>
          <w:rFonts w:hint="eastAsia" w:ascii="宋体" w:hAnsi="宋体" w:eastAsia="宋体"/>
          <w:lang w:eastAsia="zh-CN"/>
        </w:rPr>
      </w:pPr>
      <w:r>
        <w:rPr>
          <w:rFonts w:ascii="宋体" w:hAnsi="宋体" w:eastAsia="宋体"/>
          <w:lang w:eastAsia="zh-CN"/>
        </w:rPr>
        <w:t>173. 在评估内容优化效果时，用于对比实际数据与目标值以判断效果是否达到预期的方法是（）。</w:t>
      </w:r>
    </w:p>
    <w:p w14:paraId="71044BC7">
      <w:pPr>
        <w:rPr>
          <w:rFonts w:hint="eastAsia" w:ascii="宋体" w:hAnsi="宋体" w:eastAsia="宋体"/>
          <w:lang w:eastAsia="zh-CN"/>
        </w:rPr>
      </w:pPr>
      <w:r>
        <w:rPr>
          <w:rFonts w:ascii="宋体" w:hAnsi="宋体" w:eastAsia="宋体"/>
          <w:lang w:eastAsia="zh-CN"/>
        </w:rPr>
        <w:t>A. 趋势分析</w:t>
      </w:r>
    </w:p>
    <w:p w14:paraId="4CDC10F8">
      <w:pPr>
        <w:rPr>
          <w:rFonts w:hint="eastAsia" w:ascii="宋体" w:hAnsi="宋体" w:eastAsia="宋体"/>
          <w:lang w:eastAsia="zh-CN"/>
        </w:rPr>
      </w:pPr>
      <w:r>
        <w:rPr>
          <w:rFonts w:ascii="宋体" w:hAnsi="宋体" w:eastAsia="宋体"/>
          <w:lang w:eastAsia="zh-CN"/>
        </w:rPr>
        <w:t>B. 数据可视化</w:t>
      </w:r>
    </w:p>
    <w:p w14:paraId="3183E7B7">
      <w:pPr>
        <w:rPr>
          <w:rFonts w:hint="eastAsia" w:ascii="宋体" w:hAnsi="宋体" w:eastAsia="宋体"/>
          <w:lang w:eastAsia="zh-CN"/>
        </w:rPr>
      </w:pPr>
      <w:r>
        <w:rPr>
          <w:rFonts w:ascii="宋体" w:hAnsi="宋体" w:eastAsia="宋体"/>
          <w:lang w:eastAsia="zh-CN"/>
        </w:rPr>
        <w:t>C. 对比分析</w:t>
      </w:r>
    </w:p>
    <w:p w14:paraId="2C5D275B">
      <w:pPr>
        <w:rPr>
          <w:rFonts w:hint="eastAsia" w:ascii="宋体" w:hAnsi="宋体" w:eastAsia="宋体"/>
          <w:lang w:eastAsia="zh-CN"/>
        </w:rPr>
      </w:pPr>
      <w:r>
        <w:rPr>
          <w:rFonts w:ascii="宋体" w:hAnsi="宋体" w:eastAsia="宋体"/>
          <w:lang w:eastAsia="zh-CN"/>
        </w:rPr>
        <w:t>D. 用户访谈</w:t>
      </w:r>
    </w:p>
    <w:p w14:paraId="0CBB99AA">
      <w:pPr>
        <w:rPr>
          <w:rFonts w:hint="eastAsia" w:ascii="宋体" w:hAnsi="宋体" w:eastAsia="宋体"/>
          <w:lang w:eastAsia="zh-CN"/>
        </w:rPr>
      </w:pPr>
      <w:r>
        <w:rPr>
          <w:rFonts w:ascii="宋体" w:hAnsi="宋体" w:eastAsia="宋体"/>
          <w:lang w:eastAsia="zh-CN"/>
        </w:rPr>
        <w:t>答案：C</w:t>
      </w:r>
    </w:p>
    <w:p w14:paraId="1402CCCD">
      <w:pPr>
        <w:rPr>
          <w:rFonts w:hint="eastAsia" w:ascii="宋体" w:hAnsi="宋体" w:eastAsia="宋体"/>
          <w:lang w:eastAsia="zh-CN"/>
        </w:rPr>
      </w:pPr>
      <w:r>
        <w:rPr>
          <w:rFonts w:ascii="宋体" w:hAnsi="宋体" w:eastAsia="宋体"/>
          <w:lang w:eastAsia="zh-CN"/>
        </w:rPr>
        <w:t>174. 在评估围绕达人形象标签创作的内容是否成功时，最重要的指标是（）。</w:t>
      </w:r>
    </w:p>
    <w:p w14:paraId="4A77973C">
      <w:pPr>
        <w:rPr>
          <w:rFonts w:hint="eastAsia" w:ascii="宋体" w:hAnsi="宋体" w:eastAsia="宋体"/>
          <w:lang w:eastAsia="zh-CN"/>
        </w:rPr>
      </w:pPr>
      <w:r>
        <w:rPr>
          <w:rFonts w:ascii="宋体" w:hAnsi="宋体" w:eastAsia="宋体"/>
          <w:lang w:eastAsia="zh-CN"/>
        </w:rPr>
        <w:t>A. 内容的制作成本</w:t>
      </w:r>
    </w:p>
    <w:p w14:paraId="68F1AC91">
      <w:pPr>
        <w:rPr>
          <w:rFonts w:hint="eastAsia" w:ascii="宋体" w:hAnsi="宋体" w:eastAsia="宋体"/>
          <w:lang w:eastAsia="zh-CN"/>
        </w:rPr>
      </w:pPr>
      <w:r>
        <w:rPr>
          <w:rFonts w:ascii="宋体" w:hAnsi="宋体" w:eastAsia="宋体"/>
          <w:lang w:eastAsia="zh-CN"/>
        </w:rPr>
        <w:t>B. 内容的发布频率</w:t>
      </w:r>
    </w:p>
    <w:p w14:paraId="1A76135D">
      <w:pPr>
        <w:rPr>
          <w:rFonts w:hint="eastAsia" w:ascii="宋体" w:hAnsi="宋体" w:eastAsia="宋体"/>
          <w:lang w:eastAsia="zh-CN"/>
        </w:rPr>
      </w:pPr>
      <w:r>
        <w:rPr>
          <w:rFonts w:ascii="宋体" w:hAnsi="宋体" w:eastAsia="宋体"/>
          <w:lang w:eastAsia="zh-CN"/>
        </w:rPr>
        <w:t>C. 受众的参与度和反馈</w:t>
      </w:r>
    </w:p>
    <w:p w14:paraId="3ED1A4B6">
      <w:pPr>
        <w:rPr>
          <w:rFonts w:hint="eastAsia" w:ascii="宋体" w:hAnsi="宋体" w:eastAsia="宋体"/>
          <w:lang w:eastAsia="zh-CN"/>
        </w:rPr>
      </w:pPr>
      <w:r>
        <w:rPr>
          <w:rFonts w:ascii="宋体" w:hAnsi="宋体" w:eastAsia="宋体"/>
          <w:lang w:eastAsia="zh-CN"/>
        </w:rPr>
        <w:t>D. 内容的创意和新颖度</w:t>
      </w:r>
    </w:p>
    <w:p w14:paraId="0BA8B05D">
      <w:pPr>
        <w:rPr>
          <w:rFonts w:hint="eastAsia" w:ascii="宋体" w:hAnsi="宋体" w:eastAsia="宋体"/>
          <w:lang w:eastAsia="zh-CN"/>
        </w:rPr>
      </w:pPr>
      <w:r>
        <w:rPr>
          <w:rFonts w:ascii="宋体" w:hAnsi="宋体" w:eastAsia="宋体"/>
          <w:lang w:eastAsia="zh-CN"/>
        </w:rPr>
        <w:t>答案：C</w:t>
      </w:r>
    </w:p>
    <w:p w14:paraId="618295E2">
      <w:pPr>
        <w:rPr>
          <w:rFonts w:hint="eastAsia" w:ascii="宋体" w:hAnsi="宋体" w:eastAsia="宋体"/>
          <w:lang w:eastAsia="zh-CN"/>
        </w:rPr>
      </w:pPr>
      <w:r>
        <w:rPr>
          <w:rFonts w:ascii="宋体" w:hAnsi="宋体" w:eastAsia="宋体"/>
          <w:lang w:eastAsia="zh-CN"/>
        </w:rPr>
        <w:t>175. 在私域流量运营中，知你客服主要用于（），支持多渠道客服消息聚合。</w:t>
      </w:r>
    </w:p>
    <w:p w14:paraId="69BCDE7C">
      <w:pPr>
        <w:rPr>
          <w:rFonts w:hint="eastAsia" w:ascii="宋体" w:hAnsi="宋体" w:eastAsia="宋体"/>
          <w:lang w:eastAsia="zh-CN"/>
        </w:rPr>
      </w:pPr>
      <w:r>
        <w:rPr>
          <w:rFonts w:ascii="宋体" w:hAnsi="宋体" w:eastAsia="宋体"/>
          <w:lang w:eastAsia="zh-CN"/>
        </w:rPr>
        <w:t>A. 企业微信的全流程管理</w:t>
      </w:r>
    </w:p>
    <w:p w14:paraId="0DB01DA8">
      <w:pPr>
        <w:rPr>
          <w:rFonts w:hint="eastAsia" w:ascii="宋体" w:hAnsi="宋体" w:eastAsia="宋体"/>
          <w:lang w:eastAsia="zh-CN"/>
        </w:rPr>
      </w:pPr>
      <w:r>
        <w:rPr>
          <w:rFonts w:ascii="宋体" w:hAnsi="宋体" w:eastAsia="宋体"/>
          <w:lang w:eastAsia="zh-CN"/>
        </w:rPr>
        <w:t>B. 智能客服管理</w:t>
      </w:r>
    </w:p>
    <w:p w14:paraId="386E6B02">
      <w:pPr>
        <w:rPr>
          <w:rFonts w:hint="eastAsia" w:ascii="宋体" w:hAnsi="宋体" w:eastAsia="宋体"/>
          <w:lang w:eastAsia="zh-CN"/>
        </w:rPr>
      </w:pPr>
      <w:r>
        <w:rPr>
          <w:rFonts w:ascii="宋体" w:hAnsi="宋体" w:eastAsia="宋体"/>
          <w:lang w:eastAsia="zh-CN"/>
        </w:rPr>
        <w:t>C. 私域电商SaaS中台系统</w:t>
      </w:r>
    </w:p>
    <w:p w14:paraId="7F0BEF4F">
      <w:pPr>
        <w:rPr>
          <w:rFonts w:hint="eastAsia" w:ascii="宋体" w:hAnsi="宋体" w:eastAsia="宋体"/>
          <w:lang w:eastAsia="zh-CN"/>
        </w:rPr>
      </w:pPr>
      <w:r>
        <w:rPr>
          <w:rFonts w:ascii="宋体" w:hAnsi="宋体" w:eastAsia="宋体"/>
          <w:lang w:eastAsia="zh-CN"/>
        </w:rPr>
        <w:t>D. 私域直播互动</w:t>
      </w:r>
    </w:p>
    <w:p w14:paraId="07E8A3C3">
      <w:pPr>
        <w:rPr>
          <w:rFonts w:hint="eastAsia" w:ascii="宋体" w:hAnsi="宋体" w:eastAsia="宋体"/>
          <w:lang w:eastAsia="zh-CN"/>
        </w:rPr>
      </w:pPr>
      <w:r>
        <w:rPr>
          <w:rFonts w:ascii="宋体" w:hAnsi="宋体" w:eastAsia="宋体"/>
          <w:lang w:eastAsia="zh-CN"/>
        </w:rPr>
        <w:t>答案：A</w:t>
      </w:r>
    </w:p>
    <w:p w14:paraId="02DF1F46">
      <w:pPr>
        <w:rPr>
          <w:rFonts w:hint="eastAsia" w:ascii="宋体" w:hAnsi="宋体" w:eastAsia="宋体"/>
          <w:lang w:eastAsia="zh-CN"/>
        </w:rPr>
      </w:pPr>
      <w:r>
        <w:rPr>
          <w:rFonts w:ascii="宋体" w:hAnsi="宋体" w:eastAsia="宋体"/>
          <w:lang w:eastAsia="zh-CN"/>
        </w:rPr>
        <w:t>176. 根据《中华人民共和国消费者权益保护法》，全媒体运营师在推广产品时，应尊重消费者的（），不得进行误导性宣传。</w:t>
      </w:r>
    </w:p>
    <w:p w14:paraId="44BF7315">
      <w:pPr>
        <w:rPr>
          <w:rFonts w:hint="eastAsia" w:ascii="宋体" w:hAnsi="宋体" w:eastAsia="宋体"/>
          <w:lang w:eastAsia="zh-CN"/>
        </w:rPr>
      </w:pPr>
      <w:r>
        <w:rPr>
          <w:rFonts w:ascii="宋体" w:hAnsi="宋体" w:eastAsia="宋体"/>
          <w:lang w:eastAsia="zh-CN"/>
        </w:rPr>
        <w:t>A. 隐私权</w:t>
      </w:r>
    </w:p>
    <w:p w14:paraId="7FAEBE60">
      <w:pPr>
        <w:rPr>
          <w:rFonts w:hint="eastAsia" w:ascii="宋体" w:hAnsi="宋体" w:eastAsia="宋体"/>
          <w:lang w:eastAsia="zh-CN"/>
        </w:rPr>
      </w:pPr>
      <w:r>
        <w:rPr>
          <w:rFonts w:ascii="宋体" w:hAnsi="宋体" w:eastAsia="宋体"/>
          <w:lang w:eastAsia="zh-CN"/>
        </w:rPr>
        <w:t>B. 知情权</w:t>
      </w:r>
    </w:p>
    <w:p w14:paraId="6DCA603C">
      <w:pPr>
        <w:rPr>
          <w:rFonts w:hint="eastAsia" w:ascii="宋体" w:hAnsi="宋体" w:eastAsia="宋体"/>
          <w:lang w:eastAsia="zh-CN"/>
        </w:rPr>
      </w:pPr>
      <w:r>
        <w:rPr>
          <w:rFonts w:ascii="宋体" w:hAnsi="宋体" w:eastAsia="宋体"/>
          <w:lang w:eastAsia="zh-CN"/>
        </w:rPr>
        <w:t>C. 选择权</w:t>
      </w:r>
    </w:p>
    <w:p w14:paraId="07DAC547">
      <w:pPr>
        <w:rPr>
          <w:rFonts w:hint="eastAsia" w:ascii="宋体" w:hAnsi="宋体" w:eastAsia="宋体"/>
          <w:lang w:eastAsia="zh-CN"/>
        </w:rPr>
      </w:pPr>
      <w:r>
        <w:rPr>
          <w:rFonts w:ascii="宋体" w:hAnsi="宋体" w:eastAsia="宋体"/>
          <w:lang w:eastAsia="zh-CN"/>
        </w:rPr>
        <w:t>D. 举报权</w:t>
      </w:r>
    </w:p>
    <w:p w14:paraId="6ECEE26C">
      <w:pPr>
        <w:rPr>
          <w:rFonts w:hint="eastAsia" w:ascii="宋体" w:hAnsi="宋体" w:eastAsia="宋体"/>
          <w:lang w:eastAsia="zh-CN"/>
        </w:rPr>
      </w:pPr>
      <w:r>
        <w:rPr>
          <w:rFonts w:ascii="宋体" w:hAnsi="宋体" w:eastAsia="宋体"/>
          <w:lang w:eastAsia="zh-CN"/>
        </w:rPr>
        <w:t>答案：B</w:t>
      </w:r>
    </w:p>
    <w:p w14:paraId="11D13AD4">
      <w:pPr>
        <w:rPr>
          <w:rFonts w:hint="eastAsia" w:ascii="宋体" w:hAnsi="宋体" w:eastAsia="宋体"/>
          <w:lang w:eastAsia="zh-CN"/>
        </w:rPr>
      </w:pPr>
      <w:r>
        <w:rPr>
          <w:rFonts w:ascii="宋体" w:hAnsi="宋体" w:eastAsia="宋体"/>
          <w:lang w:eastAsia="zh-CN"/>
        </w:rPr>
        <w:t>177. 在全媒体运营中，对于提高用户粘性最为直接有效的措施是（）。</w:t>
      </w:r>
    </w:p>
    <w:p w14:paraId="22CA9894">
      <w:pPr>
        <w:rPr>
          <w:rFonts w:hint="eastAsia" w:ascii="宋体" w:hAnsi="宋体" w:eastAsia="宋体"/>
          <w:lang w:eastAsia="zh-CN"/>
        </w:rPr>
      </w:pPr>
      <w:r>
        <w:rPr>
          <w:rFonts w:ascii="宋体" w:hAnsi="宋体" w:eastAsia="宋体"/>
          <w:lang w:eastAsia="zh-CN"/>
        </w:rPr>
        <w:t>A. 优化内容质量，提供个性化推荐</w:t>
      </w:r>
    </w:p>
    <w:p w14:paraId="514C3D22">
      <w:pPr>
        <w:rPr>
          <w:rFonts w:hint="eastAsia" w:ascii="宋体" w:hAnsi="宋体" w:eastAsia="宋体"/>
          <w:lang w:eastAsia="zh-CN"/>
        </w:rPr>
      </w:pPr>
      <w:r>
        <w:rPr>
          <w:rFonts w:ascii="宋体" w:hAnsi="宋体" w:eastAsia="宋体"/>
          <w:lang w:eastAsia="zh-CN"/>
        </w:rPr>
        <w:t>B. 增加广告投放频率</w:t>
      </w:r>
    </w:p>
    <w:p w14:paraId="74D2133F">
      <w:pPr>
        <w:rPr>
          <w:rFonts w:hint="eastAsia" w:ascii="宋体" w:hAnsi="宋体" w:eastAsia="宋体"/>
          <w:lang w:eastAsia="zh-CN"/>
        </w:rPr>
      </w:pPr>
      <w:r>
        <w:rPr>
          <w:rFonts w:ascii="宋体" w:hAnsi="宋体" w:eastAsia="宋体"/>
          <w:lang w:eastAsia="zh-CN"/>
        </w:rPr>
        <w:t>C. 频繁更改网站布局以吸引用户</w:t>
      </w:r>
    </w:p>
    <w:p w14:paraId="3A39462F">
      <w:pPr>
        <w:rPr>
          <w:rFonts w:hint="eastAsia" w:ascii="宋体" w:hAnsi="宋体" w:eastAsia="宋体"/>
          <w:lang w:eastAsia="zh-CN"/>
        </w:rPr>
      </w:pPr>
      <w:r>
        <w:rPr>
          <w:rFonts w:ascii="宋体" w:hAnsi="宋体" w:eastAsia="宋体"/>
          <w:lang w:eastAsia="zh-CN"/>
        </w:rPr>
        <w:t>D. 仅依赖社交媒体推广增加曝光</w:t>
      </w:r>
    </w:p>
    <w:p w14:paraId="42463AF0">
      <w:pPr>
        <w:rPr>
          <w:rFonts w:hint="eastAsia" w:ascii="宋体" w:hAnsi="宋体" w:eastAsia="宋体"/>
          <w:lang w:eastAsia="zh-CN"/>
        </w:rPr>
      </w:pPr>
      <w:r>
        <w:rPr>
          <w:rFonts w:ascii="宋体" w:hAnsi="宋体" w:eastAsia="宋体"/>
          <w:lang w:eastAsia="zh-CN"/>
        </w:rPr>
        <w:t>答案：A</w:t>
      </w:r>
    </w:p>
    <w:p w14:paraId="1B4FD611">
      <w:pPr>
        <w:rPr>
          <w:rFonts w:hint="eastAsia" w:ascii="宋体" w:hAnsi="宋体" w:eastAsia="宋体"/>
          <w:lang w:eastAsia="zh-CN"/>
        </w:rPr>
      </w:pPr>
      <w:r>
        <w:rPr>
          <w:rFonts w:ascii="宋体" w:hAnsi="宋体" w:eastAsia="宋体"/>
          <w:lang w:eastAsia="zh-CN"/>
        </w:rPr>
        <w:t>178. 在电子商务的分类中，（）模式指的是消费者与企业之间的电子商务活动。</w:t>
      </w:r>
    </w:p>
    <w:p w14:paraId="60D40B96">
      <w:pPr>
        <w:rPr>
          <w:rFonts w:hint="eastAsia" w:ascii="宋体" w:hAnsi="宋体" w:eastAsia="宋体"/>
        </w:rPr>
      </w:pPr>
      <w:r>
        <w:rPr>
          <w:rFonts w:ascii="宋体" w:hAnsi="宋体" w:eastAsia="宋体"/>
        </w:rPr>
        <w:t>A. B2C</w:t>
      </w:r>
    </w:p>
    <w:p w14:paraId="41CD6949">
      <w:pPr>
        <w:rPr>
          <w:rFonts w:hint="eastAsia" w:ascii="宋体" w:hAnsi="宋体" w:eastAsia="宋体"/>
        </w:rPr>
      </w:pPr>
      <w:r>
        <w:rPr>
          <w:rFonts w:ascii="宋体" w:hAnsi="宋体" w:eastAsia="宋体"/>
        </w:rPr>
        <w:t>B. B2B</w:t>
      </w:r>
    </w:p>
    <w:p w14:paraId="004CEFAA">
      <w:pPr>
        <w:rPr>
          <w:rFonts w:hint="eastAsia" w:ascii="宋体" w:hAnsi="宋体" w:eastAsia="宋体"/>
        </w:rPr>
      </w:pPr>
      <w:r>
        <w:rPr>
          <w:rFonts w:ascii="宋体" w:hAnsi="宋体" w:eastAsia="宋体"/>
        </w:rPr>
        <w:t>C. C2C</w:t>
      </w:r>
    </w:p>
    <w:p w14:paraId="2292ED94">
      <w:pPr>
        <w:rPr>
          <w:rFonts w:hint="eastAsia" w:ascii="宋体" w:hAnsi="宋体" w:eastAsia="宋体"/>
        </w:rPr>
      </w:pPr>
      <w:r>
        <w:rPr>
          <w:rFonts w:ascii="宋体" w:hAnsi="宋体" w:eastAsia="宋体"/>
        </w:rPr>
        <w:t>D. O2O</w:t>
      </w:r>
    </w:p>
    <w:p w14:paraId="79B10FAB">
      <w:pPr>
        <w:rPr>
          <w:rFonts w:hint="eastAsia" w:ascii="宋体" w:hAnsi="宋体" w:eastAsia="宋体"/>
          <w:lang w:eastAsia="zh-CN"/>
        </w:rPr>
      </w:pPr>
      <w:r>
        <w:rPr>
          <w:rFonts w:ascii="宋体" w:hAnsi="宋体" w:eastAsia="宋体"/>
          <w:lang w:eastAsia="zh-CN"/>
        </w:rPr>
        <w:t>答案：A</w:t>
      </w:r>
    </w:p>
    <w:p w14:paraId="18B31799">
      <w:pPr>
        <w:rPr>
          <w:rFonts w:hint="eastAsia" w:ascii="宋体" w:hAnsi="宋体" w:eastAsia="宋体"/>
          <w:lang w:eastAsia="zh-CN"/>
        </w:rPr>
      </w:pPr>
      <w:r>
        <w:rPr>
          <w:rFonts w:ascii="宋体" w:hAnsi="宋体" w:eastAsia="宋体"/>
          <w:lang w:eastAsia="zh-CN"/>
        </w:rPr>
        <w:t>179. 设定具体、可量化的用户增长目标时，应关注（）的指标。</w:t>
      </w:r>
    </w:p>
    <w:p w14:paraId="299D0174">
      <w:pPr>
        <w:rPr>
          <w:rFonts w:hint="eastAsia" w:ascii="宋体" w:hAnsi="宋体" w:eastAsia="宋体"/>
          <w:lang w:eastAsia="zh-CN"/>
        </w:rPr>
      </w:pPr>
      <w:r>
        <w:rPr>
          <w:rFonts w:ascii="宋体" w:hAnsi="宋体" w:eastAsia="宋体"/>
          <w:lang w:eastAsia="zh-CN"/>
        </w:rPr>
        <w:t>A. 账号注册时间</w:t>
      </w:r>
    </w:p>
    <w:p w14:paraId="074D93D0">
      <w:pPr>
        <w:rPr>
          <w:rFonts w:hint="eastAsia" w:ascii="宋体" w:hAnsi="宋体" w:eastAsia="宋体"/>
          <w:lang w:eastAsia="zh-CN"/>
        </w:rPr>
      </w:pPr>
      <w:r>
        <w:rPr>
          <w:rFonts w:ascii="宋体" w:hAnsi="宋体" w:eastAsia="宋体"/>
          <w:lang w:eastAsia="zh-CN"/>
        </w:rPr>
        <w:t>B. 月新增用户数</w:t>
      </w:r>
    </w:p>
    <w:p w14:paraId="462C4FC7">
      <w:pPr>
        <w:rPr>
          <w:rFonts w:hint="eastAsia" w:ascii="宋体" w:hAnsi="宋体" w:eastAsia="宋体"/>
          <w:lang w:eastAsia="zh-CN"/>
        </w:rPr>
      </w:pPr>
      <w:r>
        <w:rPr>
          <w:rFonts w:ascii="宋体" w:hAnsi="宋体" w:eastAsia="宋体"/>
          <w:lang w:eastAsia="zh-CN"/>
        </w:rPr>
        <w:t>C. 团队成员满意度</w:t>
      </w:r>
    </w:p>
    <w:p w14:paraId="2CFD6E7E">
      <w:pPr>
        <w:rPr>
          <w:rFonts w:hint="eastAsia" w:ascii="宋体" w:hAnsi="宋体" w:eastAsia="宋体"/>
          <w:lang w:eastAsia="zh-CN"/>
        </w:rPr>
      </w:pPr>
      <w:r>
        <w:rPr>
          <w:rFonts w:ascii="宋体" w:hAnsi="宋体" w:eastAsia="宋体"/>
          <w:lang w:eastAsia="zh-CN"/>
        </w:rPr>
        <w:t>D. 内容发布频率</w:t>
      </w:r>
    </w:p>
    <w:p w14:paraId="1184B284">
      <w:pPr>
        <w:rPr>
          <w:rFonts w:hint="eastAsia" w:ascii="宋体" w:hAnsi="宋体" w:eastAsia="宋体"/>
          <w:lang w:eastAsia="zh-CN"/>
        </w:rPr>
      </w:pPr>
      <w:r>
        <w:rPr>
          <w:rFonts w:ascii="宋体" w:hAnsi="宋体" w:eastAsia="宋体"/>
          <w:lang w:eastAsia="zh-CN"/>
        </w:rPr>
        <w:t>答案：B</w:t>
      </w:r>
    </w:p>
    <w:p w14:paraId="2AC12428">
      <w:pPr>
        <w:rPr>
          <w:rFonts w:hint="eastAsia" w:ascii="宋体" w:hAnsi="宋体" w:eastAsia="宋体"/>
          <w:lang w:eastAsia="zh-CN"/>
        </w:rPr>
      </w:pPr>
      <w:r>
        <w:rPr>
          <w:rFonts w:ascii="宋体" w:hAnsi="宋体" w:eastAsia="宋体"/>
          <w:lang w:eastAsia="zh-CN"/>
        </w:rPr>
        <w:t>180. 在优化传播平台资源库时，对于内容质量的要求主要体现在（）。</w:t>
      </w:r>
    </w:p>
    <w:p w14:paraId="4E94E0D5">
      <w:pPr>
        <w:rPr>
          <w:rFonts w:hint="eastAsia" w:ascii="宋体" w:hAnsi="宋体" w:eastAsia="宋体"/>
          <w:lang w:eastAsia="zh-CN"/>
        </w:rPr>
      </w:pPr>
      <w:r>
        <w:rPr>
          <w:rFonts w:ascii="宋体" w:hAnsi="宋体" w:eastAsia="宋体"/>
          <w:lang w:eastAsia="zh-CN"/>
        </w:rPr>
        <w:t>A. 鼓励用户生成内容，并优先采纳质量较高的UGC</w:t>
      </w:r>
    </w:p>
    <w:p w14:paraId="40821E1A">
      <w:pPr>
        <w:rPr>
          <w:rFonts w:hint="eastAsia" w:ascii="宋体" w:hAnsi="宋体" w:eastAsia="宋体"/>
          <w:lang w:eastAsia="zh-CN"/>
        </w:rPr>
      </w:pPr>
      <w:r>
        <w:rPr>
          <w:rFonts w:ascii="宋体" w:hAnsi="宋体" w:eastAsia="宋体"/>
          <w:lang w:eastAsia="zh-CN"/>
        </w:rPr>
        <w:t>B. 内容必须全部为原创，不得有转载或引用</w:t>
      </w:r>
    </w:p>
    <w:p w14:paraId="5AC9934D">
      <w:pPr>
        <w:rPr>
          <w:rFonts w:hint="eastAsia" w:ascii="宋体" w:hAnsi="宋体" w:eastAsia="宋体"/>
          <w:lang w:eastAsia="zh-CN"/>
        </w:rPr>
      </w:pPr>
      <w:r>
        <w:rPr>
          <w:rFonts w:ascii="宋体" w:hAnsi="宋体" w:eastAsia="宋体"/>
          <w:lang w:eastAsia="zh-CN"/>
        </w:rPr>
        <w:t>C. 只接受专业机构提供的内容，确保权威性</w:t>
      </w:r>
    </w:p>
    <w:p w14:paraId="0224D23C">
      <w:pPr>
        <w:rPr>
          <w:rFonts w:hint="eastAsia" w:ascii="宋体" w:hAnsi="宋体" w:eastAsia="宋体"/>
          <w:lang w:eastAsia="zh-CN"/>
        </w:rPr>
      </w:pPr>
      <w:r>
        <w:rPr>
          <w:rFonts w:ascii="宋体" w:hAnsi="宋体" w:eastAsia="宋体"/>
          <w:lang w:eastAsia="zh-CN"/>
        </w:rPr>
        <w:t>D. 文字、图片、视频等需具备较高的专业制作水平</w:t>
      </w:r>
    </w:p>
    <w:p w14:paraId="59A1F26E">
      <w:pPr>
        <w:rPr>
          <w:rFonts w:hint="eastAsia" w:ascii="宋体" w:hAnsi="宋体" w:eastAsia="宋体"/>
          <w:lang w:eastAsia="zh-CN"/>
        </w:rPr>
      </w:pPr>
      <w:r>
        <w:rPr>
          <w:rFonts w:ascii="宋体" w:hAnsi="宋体" w:eastAsia="宋体"/>
          <w:lang w:eastAsia="zh-CN"/>
        </w:rPr>
        <w:t>答案：D</w:t>
      </w:r>
    </w:p>
    <w:p w14:paraId="34DE4D5E">
      <w:pPr>
        <w:rPr>
          <w:rFonts w:hint="eastAsia" w:ascii="宋体" w:hAnsi="宋体" w:eastAsia="宋体"/>
          <w:lang w:eastAsia="zh-CN"/>
        </w:rPr>
      </w:pPr>
      <w:r>
        <w:rPr>
          <w:rFonts w:ascii="宋体" w:hAnsi="宋体" w:eastAsia="宋体"/>
          <w:lang w:eastAsia="zh-CN"/>
        </w:rPr>
        <w:t>181. 在多渠道营销策略中，保持品牌形象一致性的关键作用在于建立（）。</w:t>
      </w:r>
    </w:p>
    <w:p w14:paraId="4F4ACCBD">
      <w:pPr>
        <w:rPr>
          <w:rFonts w:hint="eastAsia" w:ascii="宋体" w:hAnsi="宋体" w:eastAsia="宋体"/>
          <w:lang w:eastAsia="zh-CN"/>
        </w:rPr>
      </w:pPr>
      <w:r>
        <w:rPr>
          <w:rFonts w:ascii="宋体" w:hAnsi="宋体" w:eastAsia="宋体"/>
          <w:lang w:eastAsia="zh-CN"/>
        </w:rPr>
        <w:t>A. 用户的个性化体验</w:t>
      </w:r>
    </w:p>
    <w:p w14:paraId="039D5458">
      <w:pPr>
        <w:rPr>
          <w:rFonts w:hint="eastAsia" w:ascii="宋体" w:hAnsi="宋体" w:eastAsia="宋体"/>
          <w:lang w:eastAsia="zh-CN"/>
        </w:rPr>
      </w:pPr>
      <w:r>
        <w:rPr>
          <w:rFonts w:ascii="宋体" w:hAnsi="宋体" w:eastAsia="宋体"/>
          <w:lang w:eastAsia="zh-CN"/>
        </w:rPr>
        <w:t>B. 产品的差异化优势</w:t>
      </w:r>
    </w:p>
    <w:p w14:paraId="45B953BD">
      <w:pPr>
        <w:rPr>
          <w:rFonts w:hint="eastAsia" w:ascii="宋体" w:hAnsi="宋体" w:eastAsia="宋体"/>
          <w:lang w:eastAsia="zh-CN"/>
        </w:rPr>
      </w:pPr>
      <w:r>
        <w:rPr>
          <w:rFonts w:ascii="宋体" w:hAnsi="宋体" w:eastAsia="宋体"/>
          <w:lang w:eastAsia="zh-CN"/>
        </w:rPr>
        <w:t>C. 品牌的认知度和信任感</w:t>
      </w:r>
    </w:p>
    <w:p w14:paraId="71CE5419">
      <w:pPr>
        <w:rPr>
          <w:rFonts w:hint="eastAsia" w:ascii="宋体" w:hAnsi="宋体" w:eastAsia="宋体"/>
          <w:lang w:eastAsia="zh-CN"/>
        </w:rPr>
      </w:pPr>
      <w:r>
        <w:rPr>
          <w:rFonts w:ascii="宋体" w:hAnsi="宋体" w:eastAsia="宋体"/>
          <w:lang w:eastAsia="zh-CN"/>
        </w:rPr>
        <w:t>D. 渠道的多样化选择</w:t>
      </w:r>
    </w:p>
    <w:p w14:paraId="137D2624">
      <w:pPr>
        <w:rPr>
          <w:rFonts w:hint="eastAsia" w:ascii="宋体" w:hAnsi="宋体" w:eastAsia="宋体"/>
          <w:lang w:eastAsia="zh-CN"/>
        </w:rPr>
      </w:pPr>
      <w:r>
        <w:rPr>
          <w:rFonts w:ascii="宋体" w:hAnsi="宋体" w:eastAsia="宋体"/>
          <w:lang w:eastAsia="zh-CN"/>
        </w:rPr>
        <w:t>答案：C</w:t>
      </w:r>
    </w:p>
    <w:p w14:paraId="432CEBA6">
      <w:pPr>
        <w:rPr>
          <w:rFonts w:hint="eastAsia" w:ascii="宋体" w:hAnsi="宋体" w:eastAsia="宋体"/>
          <w:lang w:eastAsia="zh-CN"/>
        </w:rPr>
      </w:pPr>
      <w:r>
        <w:rPr>
          <w:rFonts w:ascii="宋体" w:hAnsi="宋体" w:eastAsia="宋体"/>
          <w:lang w:eastAsia="zh-CN"/>
        </w:rPr>
        <w:t>182. 内容创作者分销是一种有效的佣金与分销商业化变现方式，它通常发生在（）领域。</w:t>
      </w:r>
    </w:p>
    <w:p w14:paraId="2D591E77">
      <w:pPr>
        <w:rPr>
          <w:rFonts w:hint="eastAsia" w:ascii="宋体" w:hAnsi="宋体" w:eastAsia="宋体"/>
          <w:lang w:eastAsia="zh-CN"/>
        </w:rPr>
      </w:pPr>
      <w:r>
        <w:rPr>
          <w:rFonts w:ascii="宋体" w:hAnsi="宋体" w:eastAsia="宋体"/>
          <w:lang w:eastAsia="zh-CN"/>
        </w:rPr>
        <w:t>A. 传统制造业</w:t>
      </w:r>
    </w:p>
    <w:p w14:paraId="4EF288EE">
      <w:pPr>
        <w:rPr>
          <w:rFonts w:hint="eastAsia" w:ascii="宋体" w:hAnsi="宋体" w:eastAsia="宋体"/>
          <w:lang w:eastAsia="zh-CN"/>
        </w:rPr>
      </w:pPr>
      <w:r>
        <w:rPr>
          <w:rFonts w:ascii="宋体" w:hAnsi="宋体" w:eastAsia="宋体"/>
          <w:lang w:eastAsia="zh-CN"/>
        </w:rPr>
        <w:t>B. 在线教育</w:t>
      </w:r>
    </w:p>
    <w:p w14:paraId="497BFA29">
      <w:pPr>
        <w:rPr>
          <w:rFonts w:hint="eastAsia" w:ascii="宋体" w:hAnsi="宋体" w:eastAsia="宋体"/>
          <w:lang w:eastAsia="zh-CN"/>
        </w:rPr>
      </w:pPr>
      <w:r>
        <w:rPr>
          <w:rFonts w:ascii="宋体" w:hAnsi="宋体" w:eastAsia="宋体"/>
          <w:lang w:eastAsia="zh-CN"/>
        </w:rPr>
        <w:t>C. 短视频、直播、博客</w:t>
      </w:r>
    </w:p>
    <w:p w14:paraId="3438DFB8">
      <w:pPr>
        <w:rPr>
          <w:rFonts w:hint="eastAsia" w:ascii="宋体" w:hAnsi="宋体" w:eastAsia="宋体"/>
          <w:lang w:eastAsia="zh-CN"/>
        </w:rPr>
      </w:pPr>
      <w:r>
        <w:rPr>
          <w:rFonts w:ascii="宋体" w:hAnsi="宋体" w:eastAsia="宋体"/>
          <w:lang w:eastAsia="zh-CN"/>
        </w:rPr>
        <w:t>D. 农产品销售</w:t>
      </w:r>
    </w:p>
    <w:p w14:paraId="04EB741C">
      <w:pPr>
        <w:rPr>
          <w:rFonts w:hint="eastAsia" w:ascii="宋体" w:hAnsi="宋体" w:eastAsia="宋体"/>
          <w:lang w:eastAsia="zh-CN"/>
        </w:rPr>
      </w:pPr>
      <w:r>
        <w:rPr>
          <w:rFonts w:ascii="宋体" w:hAnsi="宋体" w:eastAsia="宋体"/>
          <w:lang w:eastAsia="zh-CN"/>
        </w:rPr>
        <w:t>答案：C</w:t>
      </w:r>
    </w:p>
    <w:p w14:paraId="57D1F69D">
      <w:pPr>
        <w:rPr>
          <w:rFonts w:hint="eastAsia" w:ascii="宋体" w:hAnsi="宋体" w:eastAsia="宋体"/>
          <w:lang w:eastAsia="zh-CN"/>
        </w:rPr>
      </w:pPr>
      <w:r>
        <w:rPr>
          <w:rFonts w:ascii="宋体" w:hAnsi="宋体" w:eastAsia="宋体"/>
          <w:lang w:eastAsia="zh-CN"/>
        </w:rPr>
        <w:t>183. 数字营销传播相比传统营销方式，其显著优势在于能够（）覆盖目标受众。</w:t>
      </w:r>
    </w:p>
    <w:p w14:paraId="2CEED7D4">
      <w:pPr>
        <w:rPr>
          <w:rFonts w:hint="eastAsia" w:ascii="宋体" w:hAnsi="宋体" w:eastAsia="宋体"/>
          <w:lang w:eastAsia="zh-CN"/>
        </w:rPr>
      </w:pPr>
      <w:r>
        <w:rPr>
          <w:rFonts w:ascii="宋体" w:hAnsi="宋体" w:eastAsia="宋体"/>
          <w:lang w:eastAsia="zh-CN"/>
        </w:rPr>
        <w:t>A. 选择性地</w:t>
      </w:r>
    </w:p>
    <w:p w14:paraId="61DA9DFB">
      <w:pPr>
        <w:rPr>
          <w:rFonts w:hint="eastAsia" w:ascii="宋体" w:hAnsi="宋体" w:eastAsia="宋体"/>
          <w:lang w:eastAsia="zh-CN"/>
        </w:rPr>
      </w:pPr>
      <w:r>
        <w:rPr>
          <w:rFonts w:ascii="宋体" w:hAnsi="宋体" w:eastAsia="宋体"/>
          <w:lang w:eastAsia="zh-CN"/>
        </w:rPr>
        <w:t>B. 有限地</w:t>
      </w:r>
    </w:p>
    <w:p w14:paraId="1AEB8858">
      <w:pPr>
        <w:rPr>
          <w:rFonts w:hint="eastAsia" w:ascii="宋体" w:hAnsi="宋体" w:eastAsia="宋体"/>
          <w:lang w:eastAsia="zh-CN"/>
        </w:rPr>
      </w:pPr>
      <w:r>
        <w:rPr>
          <w:rFonts w:ascii="宋体" w:hAnsi="宋体" w:eastAsia="宋体"/>
          <w:lang w:eastAsia="zh-CN"/>
        </w:rPr>
        <w:t>C. 更广泛地</w:t>
      </w:r>
    </w:p>
    <w:p w14:paraId="58DA497F">
      <w:pPr>
        <w:rPr>
          <w:rFonts w:hint="eastAsia" w:ascii="宋体" w:hAnsi="宋体" w:eastAsia="宋体"/>
          <w:lang w:eastAsia="zh-CN"/>
        </w:rPr>
      </w:pPr>
      <w:r>
        <w:rPr>
          <w:rFonts w:ascii="宋体" w:hAnsi="宋体" w:eastAsia="宋体"/>
          <w:lang w:eastAsia="zh-CN"/>
        </w:rPr>
        <w:t>D. 局部地</w:t>
      </w:r>
    </w:p>
    <w:p w14:paraId="49426973">
      <w:pPr>
        <w:rPr>
          <w:rFonts w:hint="eastAsia" w:ascii="宋体" w:hAnsi="宋体" w:eastAsia="宋体"/>
          <w:lang w:eastAsia="zh-CN"/>
        </w:rPr>
      </w:pPr>
      <w:r>
        <w:rPr>
          <w:rFonts w:ascii="宋体" w:hAnsi="宋体" w:eastAsia="宋体"/>
          <w:lang w:eastAsia="zh-CN"/>
        </w:rPr>
        <w:t>答案：C</w:t>
      </w:r>
    </w:p>
    <w:p w14:paraId="13D4323A">
      <w:pPr>
        <w:rPr>
          <w:rFonts w:hint="eastAsia" w:ascii="宋体" w:hAnsi="宋体" w:eastAsia="宋体"/>
          <w:lang w:eastAsia="zh-CN"/>
        </w:rPr>
      </w:pPr>
      <w:r>
        <w:rPr>
          <w:rFonts w:ascii="宋体" w:hAnsi="宋体" w:eastAsia="宋体"/>
          <w:lang w:eastAsia="zh-CN"/>
        </w:rPr>
        <w:t>184. 达人营销活动操作流程中，（）阶段涉及到与达人共同创作符合品牌形象和营销策略的营销内容。</w:t>
      </w:r>
    </w:p>
    <w:p w14:paraId="4E979F8E">
      <w:pPr>
        <w:rPr>
          <w:rFonts w:hint="eastAsia" w:ascii="宋体" w:hAnsi="宋体" w:eastAsia="宋体"/>
          <w:lang w:eastAsia="zh-CN"/>
        </w:rPr>
      </w:pPr>
      <w:r>
        <w:rPr>
          <w:rFonts w:ascii="宋体" w:hAnsi="宋体" w:eastAsia="宋体"/>
          <w:lang w:eastAsia="zh-CN"/>
        </w:rPr>
        <w:t>A. 达人筛选与联系</w:t>
      </w:r>
    </w:p>
    <w:p w14:paraId="29D0E52D">
      <w:pPr>
        <w:rPr>
          <w:rFonts w:hint="eastAsia" w:ascii="宋体" w:hAnsi="宋体" w:eastAsia="宋体"/>
          <w:lang w:eastAsia="zh-CN"/>
        </w:rPr>
      </w:pPr>
      <w:r>
        <w:rPr>
          <w:rFonts w:ascii="宋体" w:hAnsi="宋体" w:eastAsia="宋体"/>
          <w:lang w:eastAsia="zh-CN"/>
        </w:rPr>
        <w:t>B. 需求分析与目标设定</w:t>
      </w:r>
    </w:p>
    <w:p w14:paraId="4DF4B9FA">
      <w:pPr>
        <w:rPr>
          <w:rFonts w:hint="eastAsia" w:ascii="宋体" w:hAnsi="宋体" w:eastAsia="宋体"/>
          <w:lang w:eastAsia="zh-CN"/>
        </w:rPr>
      </w:pPr>
      <w:r>
        <w:rPr>
          <w:rFonts w:ascii="宋体" w:hAnsi="宋体" w:eastAsia="宋体"/>
          <w:lang w:eastAsia="zh-CN"/>
        </w:rPr>
        <w:t>C. 渠道投放与互动引导</w:t>
      </w:r>
    </w:p>
    <w:p w14:paraId="408F825D">
      <w:pPr>
        <w:rPr>
          <w:rFonts w:hint="eastAsia" w:ascii="宋体" w:hAnsi="宋体" w:eastAsia="宋体"/>
          <w:lang w:eastAsia="zh-CN"/>
        </w:rPr>
      </w:pPr>
      <w:r>
        <w:rPr>
          <w:rFonts w:ascii="宋体" w:hAnsi="宋体" w:eastAsia="宋体"/>
          <w:lang w:eastAsia="zh-CN"/>
        </w:rPr>
        <w:t>D. 内容创作与审核</w:t>
      </w:r>
    </w:p>
    <w:p w14:paraId="5C88FBC1">
      <w:pPr>
        <w:rPr>
          <w:rFonts w:hint="eastAsia" w:ascii="宋体" w:hAnsi="宋体" w:eastAsia="宋体"/>
          <w:lang w:eastAsia="zh-CN"/>
        </w:rPr>
      </w:pPr>
      <w:r>
        <w:rPr>
          <w:rFonts w:ascii="宋体" w:hAnsi="宋体" w:eastAsia="宋体"/>
          <w:lang w:eastAsia="zh-CN"/>
        </w:rPr>
        <w:t>答案：D</w:t>
      </w:r>
    </w:p>
    <w:p w14:paraId="0E2F1061">
      <w:pPr>
        <w:rPr>
          <w:rFonts w:hint="eastAsia" w:ascii="宋体" w:hAnsi="宋体" w:eastAsia="宋体"/>
          <w:lang w:eastAsia="zh-CN"/>
        </w:rPr>
      </w:pPr>
      <w:r>
        <w:rPr>
          <w:rFonts w:ascii="宋体" w:hAnsi="宋体" w:eastAsia="宋体"/>
          <w:lang w:eastAsia="zh-CN"/>
        </w:rPr>
        <w:t>185. 在全媒体运营师的职责中，（）是提升品牌知名度和影响力的关键手段之一。</w:t>
      </w:r>
    </w:p>
    <w:p w14:paraId="3E9416FB">
      <w:pPr>
        <w:rPr>
          <w:rFonts w:hint="eastAsia" w:ascii="宋体" w:hAnsi="宋体" w:eastAsia="宋体"/>
          <w:lang w:eastAsia="zh-CN"/>
        </w:rPr>
      </w:pPr>
      <w:r>
        <w:rPr>
          <w:rFonts w:ascii="宋体" w:hAnsi="宋体" w:eastAsia="宋体"/>
          <w:lang w:eastAsia="zh-CN"/>
        </w:rPr>
        <w:t>A. 用户隐私保护</w:t>
      </w:r>
    </w:p>
    <w:p w14:paraId="5242686F">
      <w:pPr>
        <w:rPr>
          <w:rFonts w:hint="eastAsia" w:ascii="宋体" w:hAnsi="宋体" w:eastAsia="宋体"/>
          <w:lang w:eastAsia="zh-CN"/>
        </w:rPr>
      </w:pPr>
      <w:r>
        <w:rPr>
          <w:rFonts w:ascii="宋体" w:hAnsi="宋体" w:eastAsia="宋体"/>
          <w:lang w:eastAsia="zh-CN"/>
        </w:rPr>
        <w:t>B. 数据分析与监测</w:t>
      </w:r>
    </w:p>
    <w:p w14:paraId="58AD4E94">
      <w:pPr>
        <w:rPr>
          <w:rFonts w:hint="eastAsia" w:ascii="宋体" w:hAnsi="宋体" w:eastAsia="宋体"/>
          <w:lang w:eastAsia="zh-CN"/>
        </w:rPr>
      </w:pPr>
      <w:r>
        <w:rPr>
          <w:rFonts w:ascii="宋体" w:hAnsi="宋体" w:eastAsia="宋体"/>
          <w:lang w:eastAsia="zh-CN"/>
        </w:rPr>
        <w:t>C. 团队协作与沟通</w:t>
      </w:r>
    </w:p>
    <w:p w14:paraId="0BAC5EF5">
      <w:pPr>
        <w:rPr>
          <w:rFonts w:hint="eastAsia" w:ascii="宋体" w:hAnsi="宋体" w:eastAsia="宋体"/>
          <w:lang w:eastAsia="zh-CN"/>
        </w:rPr>
      </w:pPr>
      <w:r>
        <w:rPr>
          <w:rFonts w:ascii="宋体" w:hAnsi="宋体" w:eastAsia="宋体"/>
          <w:lang w:eastAsia="zh-CN"/>
        </w:rPr>
        <w:t>D. 品牌推广与传播</w:t>
      </w:r>
    </w:p>
    <w:p w14:paraId="6EC392A6">
      <w:pPr>
        <w:rPr>
          <w:rFonts w:hint="eastAsia" w:ascii="宋体" w:hAnsi="宋体" w:eastAsia="宋体"/>
          <w:lang w:eastAsia="zh-CN"/>
        </w:rPr>
      </w:pPr>
      <w:r>
        <w:rPr>
          <w:rFonts w:ascii="宋体" w:hAnsi="宋体" w:eastAsia="宋体"/>
          <w:lang w:eastAsia="zh-CN"/>
        </w:rPr>
        <w:t>答案：D</w:t>
      </w:r>
    </w:p>
    <w:p w14:paraId="5FDDEC9A">
      <w:pPr>
        <w:rPr>
          <w:rFonts w:hint="eastAsia" w:ascii="宋体" w:hAnsi="宋体" w:eastAsia="宋体"/>
          <w:lang w:eastAsia="zh-CN"/>
        </w:rPr>
      </w:pPr>
      <w:r>
        <w:rPr>
          <w:rFonts w:ascii="宋体" w:hAnsi="宋体" w:eastAsia="宋体"/>
          <w:lang w:eastAsia="zh-CN"/>
        </w:rPr>
        <w:t>186. 全媒体运营师在团队协作与沟通方面的关键作用是（）。</w:t>
      </w:r>
    </w:p>
    <w:p w14:paraId="5FCACB5A">
      <w:pPr>
        <w:rPr>
          <w:rFonts w:hint="eastAsia" w:ascii="宋体" w:hAnsi="宋体" w:eastAsia="宋体"/>
          <w:lang w:eastAsia="zh-CN"/>
        </w:rPr>
      </w:pPr>
      <w:r>
        <w:rPr>
          <w:rFonts w:ascii="宋体" w:hAnsi="宋体" w:eastAsia="宋体"/>
          <w:lang w:eastAsia="zh-CN"/>
        </w:rPr>
        <w:t>A. 创作优质内容，提升用户满意度</w:t>
      </w:r>
    </w:p>
    <w:p w14:paraId="01E81BC2">
      <w:pPr>
        <w:rPr>
          <w:rFonts w:hint="eastAsia" w:ascii="宋体" w:hAnsi="宋体" w:eastAsia="宋体"/>
          <w:lang w:eastAsia="zh-CN"/>
        </w:rPr>
      </w:pPr>
      <w:r>
        <w:rPr>
          <w:rFonts w:ascii="宋体" w:hAnsi="宋体" w:eastAsia="宋体"/>
          <w:lang w:eastAsia="zh-CN"/>
        </w:rPr>
        <w:t>B. 制定品牌推广策略，实现营销目标</w:t>
      </w:r>
    </w:p>
    <w:p w14:paraId="407D8FB5">
      <w:pPr>
        <w:rPr>
          <w:rFonts w:hint="eastAsia" w:ascii="宋体" w:hAnsi="宋体" w:eastAsia="宋体"/>
          <w:lang w:eastAsia="zh-CN"/>
        </w:rPr>
      </w:pPr>
      <w:r>
        <w:rPr>
          <w:rFonts w:ascii="宋体" w:hAnsi="宋体" w:eastAsia="宋体"/>
          <w:lang w:eastAsia="zh-CN"/>
        </w:rPr>
        <w:t>C. 分析用户数据，优化内容传播效果</w:t>
      </w:r>
    </w:p>
    <w:p w14:paraId="2BFEEF5F">
      <w:pPr>
        <w:rPr>
          <w:rFonts w:hint="eastAsia" w:ascii="宋体" w:hAnsi="宋体" w:eastAsia="宋体"/>
          <w:lang w:eastAsia="zh-CN"/>
        </w:rPr>
      </w:pPr>
      <w:r>
        <w:rPr>
          <w:rFonts w:ascii="宋体" w:hAnsi="宋体" w:eastAsia="宋体"/>
          <w:lang w:eastAsia="zh-CN"/>
        </w:rPr>
        <w:t>D. 与公司其他部门有效沟通，确保媒体平台顺利运营</w:t>
      </w:r>
    </w:p>
    <w:p w14:paraId="6E31C71B">
      <w:pPr>
        <w:rPr>
          <w:rFonts w:hint="eastAsia" w:ascii="宋体" w:hAnsi="宋体" w:eastAsia="宋体"/>
          <w:lang w:eastAsia="zh-CN"/>
        </w:rPr>
      </w:pPr>
      <w:r>
        <w:rPr>
          <w:rFonts w:ascii="宋体" w:hAnsi="宋体" w:eastAsia="宋体"/>
          <w:lang w:eastAsia="zh-CN"/>
        </w:rPr>
        <w:t>答案：D</w:t>
      </w:r>
    </w:p>
    <w:p w14:paraId="06B04E79">
      <w:pPr>
        <w:rPr>
          <w:rFonts w:hint="eastAsia" w:ascii="宋体" w:hAnsi="宋体" w:eastAsia="宋体"/>
          <w:lang w:eastAsia="zh-CN"/>
        </w:rPr>
      </w:pPr>
      <w:r>
        <w:rPr>
          <w:rFonts w:ascii="宋体" w:hAnsi="宋体" w:eastAsia="宋体"/>
          <w:lang w:eastAsia="zh-CN"/>
        </w:rPr>
        <w:t>187. 在社交媒体平台表现评估中，数据分析与趋势预测主要依赖于（）。</w:t>
      </w:r>
    </w:p>
    <w:p w14:paraId="34BF2E95">
      <w:pPr>
        <w:rPr>
          <w:rFonts w:hint="eastAsia" w:ascii="宋体" w:hAnsi="宋体" w:eastAsia="宋体"/>
          <w:lang w:eastAsia="zh-CN"/>
        </w:rPr>
      </w:pPr>
      <w:r>
        <w:rPr>
          <w:rFonts w:ascii="宋体" w:hAnsi="宋体" w:eastAsia="宋体"/>
          <w:lang w:eastAsia="zh-CN"/>
        </w:rPr>
        <w:t>A. 候选人的个人魅力</w:t>
      </w:r>
    </w:p>
    <w:p w14:paraId="256ACD91">
      <w:pPr>
        <w:rPr>
          <w:rFonts w:hint="eastAsia" w:ascii="宋体" w:hAnsi="宋体" w:eastAsia="宋体"/>
          <w:lang w:eastAsia="zh-CN"/>
        </w:rPr>
      </w:pPr>
      <w:r>
        <w:rPr>
          <w:rFonts w:ascii="宋体" w:hAnsi="宋体" w:eastAsia="宋体"/>
          <w:lang w:eastAsia="zh-CN"/>
        </w:rPr>
        <w:t>B. 候选人的主观判断</w:t>
      </w:r>
    </w:p>
    <w:p w14:paraId="0D5CF970">
      <w:pPr>
        <w:rPr>
          <w:rFonts w:hint="eastAsia" w:ascii="宋体" w:hAnsi="宋体" w:eastAsia="宋体"/>
          <w:lang w:eastAsia="zh-CN"/>
        </w:rPr>
      </w:pPr>
      <w:r>
        <w:rPr>
          <w:rFonts w:ascii="宋体" w:hAnsi="宋体" w:eastAsia="宋体"/>
          <w:lang w:eastAsia="zh-CN"/>
        </w:rPr>
        <w:t>C. 候选人的粉丝数量</w:t>
      </w:r>
    </w:p>
    <w:p w14:paraId="42D9F549">
      <w:pPr>
        <w:rPr>
          <w:rFonts w:hint="eastAsia" w:ascii="宋体" w:hAnsi="宋体" w:eastAsia="宋体"/>
          <w:lang w:eastAsia="zh-CN"/>
        </w:rPr>
      </w:pPr>
      <w:r>
        <w:rPr>
          <w:rFonts w:ascii="宋体" w:hAnsi="宋体" w:eastAsia="宋体"/>
          <w:lang w:eastAsia="zh-CN"/>
        </w:rPr>
        <w:t>D. 社交媒体平台提供的数据分析工具</w:t>
      </w:r>
    </w:p>
    <w:p w14:paraId="3EA3C2D1">
      <w:pPr>
        <w:rPr>
          <w:rFonts w:hint="eastAsia" w:ascii="宋体" w:hAnsi="宋体" w:eastAsia="宋体"/>
          <w:lang w:eastAsia="zh-CN"/>
        </w:rPr>
      </w:pPr>
      <w:r>
        <w:rPr>
          <w:rFonts w:ascii="宋体" w:hAnsi="宋体" w:eastAsia="宋体"/>
          <w:lang w:eastAsia="zh-CN"/>
        </w:rPr>
        <w:t>答案：D</w:t>
      </w:r>
    </w:p>
    <w:p w14:paraId="2B75A8D7">
      <w:pPr>
        <w:rPr>
          <w:rFonts w:hint="eastAsia" w:ascii="宋体" w:hAnsi="宋体" w:eastAsia="宋体"/>
          <w:lang w:eastAsia="zh-CN"/>
        </w:rPr>
      </w:pPr>
      <w:r>
        <w:rPr>
          <w:rFonts w:ascii="宋体" w:hAnsi="宋体" w:eastAsia="宋体"/>
          <w:lang w:eastAsia="zh-CN"/>
        </w:rPr>
        <w:t>188. 全媒体运营团队中，优秀的领导者通过设定明确目标来激发团队动力的做法，体现了其（）的能力。</w:t>
      </w:r>
    </w:p>
    <w:p w14:paraId="5BDAFC92">
      <w:pPr>
        <w:rPr>
          <w:rFonts w:hint="eastAsia" w:ascii="宋体" w:hAnsi="宋体" w:eastAsia="宋体"/>
          <w:lang w:eastAsia="zh-CN"/>
        </w:rPr>
      </w:pPr>
      <w:r>
        <w:rPr>
          <w:rFonts w:ascii="宋体" w:hAnsi="宋体" w:eastAsia="宋体"/>
          <w:lang w:eastAsia="zh-CN"/>
        </w:rPr>
        <w:t>A. 决策能力</w:t>
      </w:r>
    </w:p>
    <w:p w14:paraId="7B185D47">
      <w:pPr>
        <w:rPr>
          <w:rFonts w:hint="eastAsia" w:ascii="宋体" w:hAnsi="宋体" w:eastAsia="宋体"/>
          <w:lang w:eastAsia="zh-CN"/>
        </w:rPr>
      </w:pPr>
      <w:r>
        <w:rPr>
          <w:rFonts w:ascii="宋体" w:hAnsi="宋体" w:eastAsia="宋体"/>
          <w:lang w:eastAsia="zh-CN"/>
        </w:rPr>
        <w:t>B. 沟通能力</w:t>
      </w:r>
    </w:p>
    <w:p w14:paraId="70BF70BD">
      <w:pPr>
        <w:rPr>
          <w:rFonts w:hint="eastAsia" w:ascii="宋体" w:hAnsi="宋体" w:eastAsia="宋体"/>
          <w:lang w:eastAsia="zh-CN"/>
        </w:rPr>
      </w:pPr>
      <w:r>
        <w:rPr>
          <w:rFonts w:ascii="宋体" w:hAnsi="宋体" w:eastAsia="宋体"/>
          <w:lang w:eastAsia="zh-CN"/>
        </w:rPr>
        <w:t>C. 协作能力</w:t>
      </w:r>
    </w:p>
    <w:p w14:paraId="7B54FDEA">
      <w:pPr>
        <w:rPr>
          <w:rFonts w:hint="eastAsia" w:ascii="宋体" w:hAnsi="宋体" w:eastAsia="宋体"/>
          <w:lang w:eastAsia="zh-CN"/>
        </w:rPr>
      </w:pPr>
      <w:r>
        <w:rPr>
          <w:rFonts w:ascii="宋体" w:hAnsi="宋体" w:eastAsia="宋体"/>
          <w:lang w:eastAsia="zh-CN"/>
        </w:rPr>
        <w:t>D. 激励能力</w:t>
      </w:r>
    </w:p>
    <w:p w14:paraId="069DF292">
      <w:pPr>
        <w:rPr>
          <w:rFonts w:hint="eastAsia" w:ascii="宋体" w:hAnsi="宋体" w:eastAsia="宋体"/>
          <w:lang w:eastAsia="zh-CN"/>
        </w:rPr>
      </w:pPr>
      <w:r>
        <w:rPr>
          <w:rFonts w:ascii="宋体" w:hAnsi="宋体" w:eastAsia="宋体"/>
          <w:lang w:eastAsia="zh-CN"/>
        </w:rPr>
        <w:t>答案：D</w:t>
      </w:r>
    </w:p>
    <w:p w14:paraId="746F888D">
      <w:pPr>
        <w:rPr>
          <w:rFonts w:hint="eastAsia" w:ascii="宋体" w:hAnsi="宋体" w:eastAsia="宋体"/>
          <w:lang w:eastAsia="zh-CN"/>
        </w:rPr>
      </w:pPr>
      <w:r>
        <w:rPr>
          <w:rFonts w:ascii="宋体" w:hAnsi="宋体" w:eastAsia="宋体"/>
          <w:lang w:eastAsia="zh-CN"/>
        </w:rPr>
        <w:t>189. 排品策略中，通过（）可以确保所选商品符合目标用户的需求和偏好，从而提升销售转化率。</w:t>
      </w:r>
    </w:p>
    <w:p w14:paraId="75D68E4B">
      <w:pPr>
        <w:rPr>
          <w:rFonts w:hint="eastAsia" w:ascii="宋体" w:hAnsi="宋体" w:eastAsia="宋体"/>
          <w:lang w:eastAsia="zh-CN"/>
        </w:rPr>
      </w:pPr>
      <w:r>
        <w:rPr>
          <w:rFonts w:ascii="宋体" w:hAnsi="宋体" w:eastAsia="宋体"/>
          <w:lang w:eastAsia="zh-CN"/>
        </w:rPr>
        <w:t>A. 市场趋势分析</w:t>
      </w:r>
    </w:p>
    <w:p w14:paraId="431DC3DD">
      <w:pPr>
        <w:rPr>
          <w:rFonts w:hint="eastAsia" w:ascii="宋体" w:hAnsi="宋体" w:eastAsia="宋体"/>
          <w:lang w:eastAsia="zh-CN"/>
        </w:rPr>
      </w:pPr>
      <w:r>
        <w:rPr>
          <w:rFonts w:ascii="宋体" w:hAnsi="宋体" w:eastAsia="宋体"/>
          <w:lang w:eastAsia="zh-CN"/>
        </w:rPr>
        <w:t>B. 差异化定价</w:t>
      </w:r>
    </w:p>
    <w:p w14:paraId="67EFCF6C">
      <w:pPr>
        <w:rPr>
          <w:rFonts w:hint="eastAsia" w:ascii="宋体" w:hAnsi="宋体" w:eastAsia="宋体"/>
          <w:lang w:eastAsia="zh-CN"/>
        </w:rPr>
      </w:pPr>
      <w:r>
        <w:rPr>
          <w:rFonts w:ascii="宋体" w:hAnsi="宋体" w:eastAsia="宋体"/>
          <w:lang w:eastAsia="zh-CN"/>
        </w:rPr>
        <w:t>C. 限时折扣活动</w:t>
      </w:r>
    </w:p>
    <w:p w14:paraId="75F54FC7">
      <w:pPr>
        <w:rPr>
          <w:rFonts w:hint="eastAsia" w:ascii="宋体" w:hAnsi="宋体" w:eastAsia="宋体"/>
          <w:lang w:eastAsia="zh-CN"/>
        </w:rPr>
      </w:pPr>
      <w:r>
        <w:rPr>
          <w:rFonts w:ascii="宋体" w:hAnsi="宋体" w:eastAsia="宋体"/>
          <w:lang w:eastAsia="zh-CN"/>
        </w:rPr>
        <w:t>D. 用户行为数据分析</w:t>
      </w:r>
    </w:p>
    <w:p w14:paraId="5F02748F">
      <w:pPr>
        <w:rPr>
          <w:rFonts w:hint="eastAsia" w:ascii="宋体" w:hAnsi="宋体" w:eastAsia="宋体"/>
          <w:lang w:eastAsia="zh-CN"/>
        </w:rPr>
      </w:pPr>
      <w:r>
        <w:rPr>
          <w:rFonts w:ascii="宋体" w:hAnsi="宋体" w:eastAsia="宋体"/>
          <w:lang w:eastAsia="zh-CN"/>
        </w:rPr>
        <w:t>答案：D</w:t>
      </w:r>
    </w:p>
    <w:p w14:paraId="7C3E881C">
      <w:pPr>
        <w:rPr>
          <w:rFonts w:hint="eastAsia" w:ascii="宋体" w:hAnsi="宋体" w:eastAsia="宋体"/>
          <w:lang w:eastAsia="zh-CN"/>
        </w:rPr>
      </w:pPr>
      <w:r>
        <w:rPr>
          <w:rFonts w:ascii="宋体" w:hAnsi="宋体" w:eastAsia="宋体"/>
          <w:lang w:eastAsia="zh-CN"/>
        </w:rPr>
        <w:t>190. 新媒体传播相较于传统媒体，其最显著的特点之一是（），使得用户能够实时参与信息交互。</w:t>
      </w:r>
    </w:p>
    <w:p w14:paraId="05F8852C">
      <w:pPr>
        <w:rPr>
          <w:rFonts w:hint="eastAsia" w:ascii="宋体" w:hAnsi="宋体" w:eastAsia="宋体"/>
          <w:lang w:eastAsia="zh-CN"/>
        </w:rPr>
      </w:pPr>
      <w:r>
        <w:rPr>
          <w:rFonts w:ascii="宋体" w:hAnsi="宋体" w:eastAsia="宋体"/>
          <w:lang w:eastAsia="zh-CN"/>
        </w:rPr>
        <w:t>A. 传播范围广</w:t>
      </w:r>
    </w:p>
    <w:p w14:paraId="2A19AB26">
      <w:pPr>
        <w:rPr>
          <w:rFonts w:hint="eastAsia" w:ascii="宋体" w:hAnsi="宋体" w:eastAsia="宋体"/>
          <w:lang w:eastAsia="zh-CN"/>
        </w:rPr>
      </w:pPr>
      <w:r>
        <w:rPr>
          <w:rFonts w:ascii="宋体" w:hAnsi="宋体" w:eastAsia="宋体"/>
          <w:lang w:eastAsia="zh-CN"/>
        </w:rPr>
        <w:t>B. 传播速度快</w:t>
      </w:r>
    </w:p>
    <w:p w14:paraId="35C79331">
      <w:pPr>
        <w:rPr>
          <w:rFonts w:hint="eastAsia" w:ascii="宋体" w:hAnsi="宋体" w:eastAsia="宋体"/>
          <w:lang w:eastAsia="zh-CN"/>
        </w:rPr>
      </w:pPr>
      <w:r>
        <w:rPr>
          <w:rFonts w:ascii="宋体" w:hAnsi="宋体" w:eastAsia="宋体"/>
          <w:lang w:eastAsia="zh-CN"/>
        </w:rPr>
        <w:t>C. 互动性强</w:t>
      </w:r>
    </w:p>
    <w:p w14:paraId="44669618">
      <w:pPr>
        <w:rPr>
          <w:rFonts w:hint="eastAsia" w:ascii="宋体" w:hAnsi="宋体" w:eastAsia="宋体"/>
          <w:lang w:eastAsia="zh-CN"/>
        </w:rPr>
      </w:pPr>
      <w:r>
        <w:rPr>
          <w:rFonts w:ascii="宋体" w:hAnsi="宋体" w:eastAsia="宋体"/>
          <w:lang w:eastAsia="zh-CN"/>
        </w:rPr>
        <w:t>D. 个性化推荐</w:t>
      </w:r>
    </w:p>
    <w:p w14:paraId="2E98E1A6">
      <w:pPr>
        <w:rPr>
          <w:rFonts w:hint="eastAsia" w:ascii="宋体" w:hAnsi="宋体" w:eastAsia="宋体"/>
          <w:lang w:eastAsia="zh-CN"/>
        </w:rPr>
      </w:pPr>
      <w:r>
        <w:rPr>
          <w:rFonts w:ascii="宋体" w:hAnsi="宋体" w:eastAsia="宋体"/>
          <w:lang w:eastAsia="zh-CN"/>
        </w:rPr>
        <w:t>答案：C</w:t>
      </w:r>
    </w:p>
    <w:p w14:paraId="3A15695C">
      <w:pPr>
        <w:rPr>
          <w:rFonts w:hint="eastAsia" w:ascii="宋体" w:hAnsi="宋体" w:eastAsia="宋体"/>
          <w:lang w:eastAsia="zh-CN"/>
        </w:rPr>
      </w:pPr>
      <w:r>
        <w:rPr>
          <w:rFonts w:ascii="宋体" w:hAnsi="宋体" w:eastAsia="宋体"/>
          <w:lang w:eastAsia="zh-CN"/>
        </w:rPr>
        <w:t>191. 在全媒体运营中，达人发展策略的首要任务是进行（）。</w:t>
      </w:r>
    </w:p>
    <w:p w14:paraId="6277AFE8">
      <w:pPr>
        <w:rPr>
          <w:rFonts w:hint="eastAsia" w:ascii="宋体" w:hAnsi="宋体" w:eastAsia="宋体"/>
          <w:lang w:eastAsia="zh-CN"/>
        </w:rPr>
      </w:pPr>
      <w:r>
        <w:rPr>
          <w:rFonts w:ascii="宋体" w:hAnsi="宋体" w:eastAsia="宋体"/>
          <w:lang w:eastAsia="zh-CN"/>
        </w:rPr>
        <w:t>A. 市场与受众分析</w:t>
      </w:r>
    </w:p>
    <w:p w14:paraId="24A44E0B">
      <w:pPr>
        <w:rPr>
          <w:rFonts w:hint="eastAsia" w:ascii="宋体" w:hAnsi="宋体" w:eastAsia="宋体"/>
          <w:lang w:eastAsia="zh-CN"/>
        </w:rPr>
      </w:pPr>
      <w:r>
        <w:rPr>
          <w:rFonts w:ascii="宋体" w:hAnsi="宋体" w:eastAsia="宋体"/>
          <w:lang w:eastAsia="zh-CN"/>
        </w:rPr>
        <w:t>B. 平台规则与算法利用</w:t>
      </w:r>
    </w:p>
    <w:p w14:paraId="4E52D203">
      <w:pPr>
        <w:rPr>
          <w:rFonts w:hint="eastAsia" w:ascii="宋体" w:hAnsi="宋体" w:eastAsia="宋体"/>
          <w:lang w:eastAsia="zh-CN"/>
        </w:rPr>
      </w:pPr>
      <w:r>
        <w:rPr>
          <w:rFonts w:ascii="宋体" w:hAnsi="宋体" w:eastAsia="宋体"/>
          <w:lang w:eastAsia="zh-CN"/>
        </w:rPr>
        <w:t>C. 创意与热点结合的内容创作</w:t>
      </w:r>
    </w:p>
    <w:p w14:paraId="5A4FAB02">
      <w:pPr>
        <w:rPr>
          <w:rFonts w:hint="eastAsia" w:ascii="宋体" w:hAnsi="宋体" w:eastAsia="宋体"/>
          <w:lang w:eastAsia="zh-CN"/>
        </w:rPr>
      </w:pPr>
      <w:r>
        <w:rPr>
          <w:rFonts w:ascii="宋体" w:hAnsi="宋体" w:eastAsia="宋体"/>
          <w:lang w:eastAsia="zh-CN"/>
        </w:rPr>
        <w:t>D. 电商带货渠道的拓展</w:t>
      </w:r>
    </w:p>
    <w:p w14:paraId="3D605779">
      <w:pPr>
        <w:rPr>
          <w:rFonts w:hint="eastAsia" w:ascii="宋体" w:hAnsi="宋体" w:eastAsia="宋体"/>
          <w:lang w:eastAsia="zh-CN"/>
        </w:rPr>
      </w:pPr>
      <w:r>
        <w:rPr>
          <w:rFonts w:ascii="宋体" w:hAnsi="宋体" w:eastAsia="宋体"/>
          <w:lang w:eastAsia="zh-CN"/>
        </w:rPr>
        <w:t>答案：A</w:t>
      </w:r>
    </w:p>
    <w:p w14:paraId="34089E71">
      <w:pPr>
        <w:rPr>
          <w:rFonts w:hint="eastAsia" w:ascii="宋体" w:hAnsi="宋体" w:eastAsia="宋体"/>
          <w:lang w:eastAsia="zh-CN"/>
        </w:rPr>
      </w:pPr>
      <w:r>
        <w:rPr>
          <w:rFonts w:ascii="宋体" w:hAnsi="宋体" w:eastAsia="宋体"/>
          <w:lang w:eastAsia="zh-CN"/>
        </w:rPr>
        <w:t>192. 引流款商品排品策略中，通过（）策略可以在直播或视频内容中有效吸引用户注意力。</w:t>
      </w:r>
    </w:p>
    <w:p w14:paraId="49B31497">
      <w:pPr>
        <w:rPr>
          <w:rFonts w:hint="eastAsia" w:ascii="宋体" w:hAnsi="宋体" w:eastAsia="宋体"/>
          <w:lang w:eastAsia="zh-CN"/>
        </w:rPr>
      </w:pPr>
      <w:r>
        <w:rPr>
          <w:rFonts w:ascii="宋体" w:hAnsi="宋体" w:eastAsia="宋体"/>
          <w:lang w:eastAsia="zh-CN"/>
        </w:rPr>
        <w:t>A. 在开场阶段优先展示</w:t>
      </w:r>
    </w:p>
    <w:p w14:paraId="7629BFE4">
      <w:pPr>
        <w:rPr>
          <w:rFonts w:hint="eastAsia" w:ascii="宋体" w:hAnsi="宋体" w:eastAsia="宋体"/>
          <w:lang w:eastAsia="zh-CN"/>
        </w:rPr>
      </w:pPr>
      <w:r>
        <w:rPr>
          <w:rFonts w:ascii="宋体" w:hAnsi="宋体" w:eastAsia="宋体"/>
          <w:lang w:eastAsia="zh-CN"/>
        </w:rPr>
        <w:t>B. 隐藏商品信息，保持神秘感</w:t>
      </w:r>
    </w:p>
    <w:p w14:paraId="3AB38244">
      <w:pPr>
        <w:rPr>
          <w:rFonts w:hint="eastAsia" w:ascii="宋体" w:hAnsi="宋体" w:eastAsia="宋体"/>
          <w:lang w:eastAsia="zh-CN"/>
        </w:rPr>
      </w:pPr>
      <w:r>
        <w:rPr>
          <w:rFonts w:ascii="宋体" w:hAnsi="宋体" w:eastAsia="宋体"/>
          <w:lang w:eastAsia="zh-CN"/>
        </w:rPr>
        <w:t>C. 仅在用户提问时展示</w:t>
      </w:r>
    </w:p>
    <w:p w14:paraId="13994F09">
      <w:pPr>
        <w:rPr>
          <w:rFonts w:hint="eastAsia" w:ascii="宋体" w:hAnsi="宋体" w:eastAsia="宋体"/>
          <w:lang w:eastAsia="zh-CN"/>
        </w:rPr>
      </w:pPr>
      <w:r>
        <w:rPr>
          <w:rFonts w:ascii="宋体" w:hAnsi="宋体" w:eastAsia="宋体"/>
          <w:lang w:eastAsia="zh-CN"/>
        </w:rPr>
        <w:t>D. 在内容结束时作为彩蛋出现</w:t>
      </w:r>
    </w:p>
    <w:p w14:paraId="7B79C80F">
      <w:pPr>
        <w:rPr>
          <w:rFonts w:hint="eastAsia" w:ascii="宋体" w:hAnsi="宋体" w:eastAsia="宋体"/>
          <w:lang w:eastAsia="zh-CN"/>
        </w:rPr>
      </w:pPr>
      <w:r>
        <w:rPr>
          <w:rFonts w:ascii="宋体" w:hAnsi="宋体" w:eastAsia="宋体"/>
          <w:lang w:eastAsia="zh-CN"/>
        </w:rPr>
        <w:t>答案：A</w:t>
      </w:r>
    </w:p>
    <w:p w14:paraId="09FCE5B5">
      <w:pPr>
        <w:rPr>
          <w:rFonts w:hint="eastAsia" w:ascii="宋体" w:hAnsi="宋体" w:eastAsia="宋体"/>
          <w:lang w:eastAsia="zh-CN"/>
        </w:rPr>
      </w:pPr>
      <w:r>
        <w:rPr>
          <w:rFonts w:ascii="宋体" w:hAnsi="宋体" w:eastAsia="宋体"/>
          <w:lang w:eastAsia="zh-CN"/>
        </w:rPr>
        <w:t>193. 全媒体运营师在进行私域流量变现时，采用（）模式可以直接从用户的购买行为中获取收益。</w:t>
      </w:r>
    </w:p>
    <w:p w14:paraId="460506C7">
      <w:pPr>
        <w:rPr>
          <w:rFonts w:hint="eastAsia" w:ascii="宋体" w:hAnsi="宋体" w:eastAsia="宋体"/>
          <w:lang w:eastAsia="zh-CN"/>
        </w:rPr>
      </w:pPr>
      <w:r>
        <w:rPr>
          <w:rFonts w:ascii="宋体" w:hAnsi="宋体" w:eastAsia="宋体"/>
          <w:lang w:eastAsia="zh-CN"/>
        </w:rPr>
        <w:t>A. 佣金模式</w:t>
      </w:r>
    </w:p>
    <w:p w14:paraId="49E1D8B5">
      <w:pPr>
        <w:rPr>
          <w:rFonts w:hint="eastAsia" w:ascii="宋体" w:hAnsi="宋体" w:eastAsia="宋体"/>
          <w:lang w:eastAsia="zh-CN"/>
        </w:rPr>
      </w:pPr>
      <w:r>
        <w:rPr>
          <w:rFonts w:ascii="宋体" w:hAnsi="宋体" w:eastAsia="宋体"/>
          <w:lang w:eastAsia="zh-CN"/>
        </w:rPr>
        <w:t>B. 广告变现</w:t>
      </w:r>
    </w:p>
    <w:p w14:paraId="78437E7A">
      <w:pPr>
        <w:rPr>
          <w:rFonts w:hint="eastAsia" w:ascii="宋体" w:hAnsi="宋体" w:eastAsia="宋体"/>
          <w:lang w:eastAsia="zh-CN"/>
        </w:rPr>
      </w:pPr>
      <w:r>
        <w:rPr>
          <w:rFonts w:ascii="宋体" w:hAnsi="宋体" w:eastAsia="宋体"/>
          <w:lang w:eastAsia="zh-CN"/>
        </w:rPr>
        <w:t>C. 内容付费</w:t>
      </w:r>
    </w:p>
    <w:p w14:paraId="50580FA5">
      <w:pPr>
        <w:rPr>
          <w:rFonts w:hint="eastAsia" w:ascii="宋体" w:hAnsi="宋体" w:eastAsia="宋体"/>
          <w:lang w:eastAsia="zh-CN"/>
        </w:rPr>
      </w:pPr>
      <w:r>
        <w:rPr>
          <w:rFonts w:ascii="宋体" w:hAnsi="宋体" w:eastAsia="宋体"/>
          <w:lang w:eastAsia="zh-CN"/>
        </w:rPr>
        <w:t>D. 直接销售</w:t>
      </w:r>
    </w:p>
    <w:p w14:paraId="5D5D1A8F">
      <w:pPr>
        <w:rPr>
          <w:rFonts w:hint="eastAsia" w:ascii="宋体" w:hAnsi="宋体" w:eastAsia="宋体"/>
          <w:lang w:eastAsia="zh-CN"/>
        </w:rPr>
      </w:pPr>
      <w:r>
        <w:rPr>
          <w:rFonts w:ascii="宋体" w:hAnsi="宋体" w:eastAsia="宋体"/>
          <w:lang w:eastAsia="zh-CN"/>
        </w:rPr>
        <w:t>答案：D</w:t>
      </w:r>
    </w:p>
    <w:p w14:paraId="57D0D62F">
      <w:pPr>
        <w:rPr>
          <w:rFonts w:hint="eastAsia" w:ascii="宋体" w:hAnsi="宋体" w:eastAsia="宋体"/>
          <w:lang w:eastAsia="zh-CN"/>
        </w:rPr>
      </w:pPr>
      <w:r>
        <w:rPr>
          <w:rFonts w:ascii="宋体" w:hAnsi="宋体" w:eastAsia="宋体"/>
          <w:lang w:eastAsia="zh-CN"/>
        </w:rPr>
        <w:t>194. 广告传播过程中，受众对广告信息的接收具有（）的特点，这要求广告策划者必须精准定位目标受众。</w:t>
      </w:r>
    </w:p>
    <w:p w14:paraId="01B5BB0B">
      <w:pPr>
        <w:rPr>
          <w:rFonts w:hint="eastAsia" w:ascii="宋体" w:hAnsi="宋体" w:eastAsia="宋体"/>
          <w:lang w:eastAsia="zh-CN"/>
        </w:rPr>
      </w:pPr>
      <w:r>
        <w:rPr>
          <w:rFonts w:ascii="宋体" w:hAnsi="宋体" w:eastAsia="宋体"/>
          <w:lang w:eastAsia="zh-CN"/>
        </w:rPr>
        <w:t>A. 强制性</w:t>
      </w:r>
    </w:p>
    <w:p w14:paraId="33D5530A">
      <w:pPr>
        <w:rPr>
          <w:rFonts w:hint="eastAsia" w:ascii="宋体" w:hAnsi="宋体" w:eastAsia="宋体"/>
          <w:lang w:eastAsia="zh-CN"/>
        </w:rPr>
      </w:pPr>
      <w:r>
        <w:rPr>
          <w:rFonts w:ascii="宋体" w:hAnsi="宋体" w:eastAsia="宋体"/>
          <w:lang w:eastAsia="zh-CN"/>
        </w:rPr>
        <w:t>B. 被动接受性</w:t>
      </w:r>
    </w:p>
    <w:p w14:paraId="19DF6966">
      <w:pPr>
        <w:rPr>
          <w:rFonts w:hint="eastAsia" w:ascii="宋体" w:hAnsi="宋体" w:eastAsia="宋体"/>
          <w:lang w:eastAsia="zh-CN"/>
        </w:rPr>
      </w:pPr>
      <w:r>
        <w:rPr>
          <w:rFonts w:ascii="宋体" w:hAnsi="宋体" w:eastAsia="宋体"/>
          <w:lang w:eastAsia="zh-CN"/>
        </w:rPr>
        <w:t>C. 选择性</w:t>
      </w:r>
    </w:p>
    <w:p w14:paraId="2ADB3277">
      <w:pPr>
        <w:rPr>
          <w:rFonts w:hint="eastAsia" w:ascii="宋体" w:hAnsi="宋体" w:eastAsia="宋体"/>
          <w:lang w:eastAsia="zh-CN"/>
        </w:rPr>
      </w:pPr>
      <w:r>
        <w:rPr>
          <w:rFonts w:ascii="宋体" w:hAnsi="宋体" w:eastAsia="宋体"/>
          <w:lang w:eastAsia="zh-CN"/>
        </w:rPr>
        <w:t>D. 绝对服从性</w:t>
      </w:r>
    </w:p>
    <w:p w14:paraId="362BD2DA">
      <w:pPr>
        <w:rPr>
          <w:rFonts w:hint="eastAsia" w:ascii="宋体" w:hAnsi="宋体" w:eastAsia="宋体"/>
          <w:lang w:eastAsia="zh-CN"/>
        </w:rPr>
      </w:pPr>
      <w:r>
        <w:rPr>
          <w:rFonts w:ascii="宋体" w:hAnsi="宋体" w:eastAsia="宋体"/>
          <w:lang w:eastAsia="zh-CN"/>
        </w:rPr>
        <w:t>答案：C</w:t>
      </w:r>
    </w:p>
    <w:p w14:paraId="4A44C3F2">
      <w:pPr>
        <w:rPr>
          <w:rFonts w:hint="eastAsia" w:ascii="宋体" w:hAnsi="宋体" w:eastAsia="宋体"/>
          <w:lang w:eastAsia="zh-CN"/>
        </w:rPr>
      </w:pPr>
      <w:r>
        <w:rPr>
          <w:rFonts w:ascii="宋体" w:hAnsi="宋体" w:eastAsia="宋体"/>
          <w:lang w:eastAsia="zh-CN"/>
        </w:rPr>
        <w:t>195. 短视频矩阵账号在多个平台上的资源整合过程中，最关键的一环是（）。</w:t>
      </w:r>
    </w:p>
    <w:p w14:paraId="4B1DF115">
      <w:pPr>
        <w:rPr>
          <w:rFonts w:hint="eastAsia" w:ascii="宋体" w:hAnsi="宋体" w:eastAsia="宋体"/>
          <w:lang w:eastAsia="zh-CN"/>
        </w:rPr>
      </w:pPr>
      <w:r>
        <w:rPr>
          <w:rFonts w:ascii="宋体" w:hAnsi="宋体" w:eastAsia="宋体"/>
          <w:lang w:eastAsia="zh-CN"/>
        </w:rPr>
        <w:t>A. 确保各平台账号风格完全一致</w:t>
      </w:r>
    </w:p>
    <w:p w14:paraId="56B6881F">
      <w:pPr>
        <w:rPr>
          <w:rFonts w:hint="eastAsia" w:ascii="宋体" w:hAnsi="宋体" w:eastAsia="宋体"/>
          <w:lang w:eastAsia="zh-CN"/>
        </w:rPr>
      </w:pPr>
      <w:r>
        <w:rPr>
          <w:rFonts w:ascii="宋体" w:hAnsi="宋体" w:eastAsia="宋体"/>
          <w:lang w:eastAsia="zh-CN"/>
        </w:rPr>
        <w:t>B. 利用平台特性形成协同效应</w:t>
      </w:r>
    </w:p>
    <w:p w14:paraId="3390F0C4">
      <w:pPr>
        <w:rPr>
          <w:rFonts w:hint="eastAsia" w:ascii="宋体" w:hAnsi="宋体" w:eastAsia="宋体"/>
          <w:lang w:eastAsia="zh-CN"/>
        </w:rPr>
      </w:pPr>
      <w:r>
        <w:rPr>
          <w:rFonts w:ascii="宋体" w:hAnsi="宋体" w:eastAsia="宋体"/>
          <w:lang w:eastAsia="zh-CN"/>
        </w:rPr>
        <w:t>C. 追求账号数量的最大化</w:t>
      </w:r>
    </w:p>
    <w:p w14:paraId="5A71716F">
      <w:pPr>
        <w:rPr>
          <w:rFonts w:hint="eastAsia" w:ascii="宋体" w:hAnsi="宋体" w:eastAsia="宋体"/>
          <w:lang w:eastAsia="zh-CN"/>
        </w:rPr>
      </w:pPr>
      <w:r>
        <w:rPr>
          <w:rFonts w:ascii="宋体" w:hAnsi="宋体" w:eastAsia="宋体"/>
          <w:lang w:eastAsia="zh-CN"/>
        </w:rPr>
        <w:t>D. 忽视平台规则，追求内容创新</w:t>
      </w:r>
    </w:p>
    <w:p w14:paraId="4D198E2F">
      <w:pPr>
        <w:rPr>
          <w:rFonts w:hint="eastAsia" w:ascii="宋体" w:hAnsi="宋体" w:eastAsia="宋体"/>
          <w:lang w:eastAsia="zh-CN"/>
        </w:rPr>
      </w:pPr>
      <w:r>
        <w:rPr>
          <w:rFonts w:ascii="宋体" w:hAnsi="宋体" w:eastAsia="宋体"/>
          <w:lang w:eastAsia="zh-CN"/>
        </w:rPr>
        <w:t>答案：B</w:t>
      </w:r>
    </w:p>
    <w:p w14:paraId="68707943">
      <w:pPr>
        <w:rPr>
          <w:rFonts w:hint="eastAsia" w:ascii="宋体" w:hAnsi="宋体" w:eastAsia="宋体"/>
          <w:lang w:eastAsia="zh-CN"/>
        </w:rPr>
      </w:pPr>
      <w:r>
        <w:rPr>
          <w:rFonts w:ascii="宋体" w:hAnsi="宋体" w:eastAsia="宋体"/>
          <w:lang w:eastAsia="zh-CN"/>
        </w:rPr>
        <w:t>196. 在全媒体运营中，通过（）可以了解目标受众的兴趣偏好、消费习惯等信息，为明确目标受众提供依据。</w:t>
      </w:r>
    </w:p>
    <w:p w14:paraId="3DE8F786">
      <w:pPr>
        <w:rPr>
          <w:rFonts w:hint="eastAsia" w:ascii="宋体" w:hAnsi="宋体" w:eastAsia="宋体"/>
          <w:lang w:eastAsia="zh-CN"/>
        </w:rPr>
      </w:pPr>
      <w:r>
        <w:rPr>
          <w:rFonts w:ascii="宋体" w:hAnsi="宋体" w:eastAsia="宋体"/>
          <w:lang w:eastAsia="zh-CN"/>
        </w:rPr>
        <w:t>A. 受众画像构建</w:t>
      </w:r>
    </w:p>
    <w:p w14:paraId="2D6CB702">
      <w:pPr>
        <w:rPr>
          <w:rFonts w:hint="eastAsia" w:ascii="宋体" w:hAnsi="宋体" w:eastAsia="宋体"/>
          <w:lang w:eastAsia="zh-CN"/>
        </w:rPr>
      </w:pPr>
      <w:r>
        <w:rPr>
          <w:rFonts w:ascii="宋体" w:hAnsi="宋体" w:eastAsia="宋体"/>
          <w:lang w:eastAsia="zh-CN"/>
        </w:rPr>
        <w:t>B. 竞品分析</w:t>
      </w:r>
    </w:p>
    <w:p w14:paraId="3EB58DB6">
      <w:pPr>
        <w:rPr>
          <w:rFonts w:hint="eastAsia" w:ascii="宋体" w:hAnsi="宋体" w:eastAsia="宋体"/>
          <w:lang w:eastAsia="zh-CN"/>
        </w:rPr>
      </w:pPr>
      <w:r>
        <w:rPr>
          <w:rFonts w:ascii="宋体" w:hAnsi="宋体" w:eastAsia="宋体"/>
          <w:lang w:eastAsia="zh-CN"/>
        </w:rPr>
        <w:t>C. 渠道选择</w:t>
      </w:r>
    </w:p>
    <w:p w14:paraId="560A4B9E">
      <w:pPr>
        <w:rPr>
          <w:rFonts w:hint="eastAsia" w:ascii="宋体" w:hAnsi="宋体" w:eastAsia="宋体"/>
          <w:lang w:eastAsia="zh-CN"/>
        </w:rPr>
      </w:pPr>
      <w:r>
        <w:rPr>
          <w:rFonts w:ascii="宋体" w:hAnsi="宋体" w:eastAsia="宋体"/>
          <w:lang w:eastAsia="zh-CN"/>
        </w:rPr>
        <w:t>D. 市场调研</w:t>
      </w:r>
    </w:p>
    <w:p w14:paraId="6403D7B2">
      <w:pPr>
        <w:rPr>
          <w:rFonts w:hint="eastAsia" w:ascii="宋体" w:hAnsi="宋体" w:eastAsia="宋体"/>
          <w:lang w:eastAsia="zh-CN"/>
        </w:rPr>
      </w:pPr>
      <w:r>
        <w:rPr>
          <w:rFonts w:ascii="宋体" w:hAnsi="宋体" w:eastAsia="宋体"/>
          <w:lang w:eastAsia="zh-CN"/>
        </w:rPr>
        <w:t>答案：A</w:t>
      </w:r>
    </w:p>
    <w:p w14:paraId="0276A5B4">
      <w:pPr>
        <w:rPr>
          <w:rFonts w:hint="eastAsia" w:ascii="宋体" w:hAnsi="宋体" w:eastAsia="宋体"/>
          <w:lang w:eastAsia="zh-CN"/>
        </w:rPr>
      </w:pPr>
      <w:r>
        <w:rPr>
          <w:rFonts w:ascii="宋体" w:hAnsi="宋体" w:eastAsia="宋体"/>
          <w:lang w:eastAsia="zh-CN"/>
        </w:rPr>
        <w:t>197. 流量数据采集在全媒体运营中的重要性体现在，它是（）的基础，对于全面了解网络使用情况、评估运营效果等具有重要意义。</w:t>
      </w:r>
    </w:p>
    <w:p w14:paraId="1CBF9C4C">
      <w:pPr>
        <w:rPr>
          <w:rFonts w:hint="eastAsia" w:ascii="宋体" w:hAnsi="宋体" w:eastAsia="宋体"/>
          <w:lang w:eastAsia="zh-CN"/>
        </w:rPr>
      </w:pPr>
      <w:r>
        <w:rPr>
          <w:rFonts w:ascii="宋体" w:hAnsi="宋体" w:eastAsia="宋体"/>
          <w:lang w:eastAsia="zh-CN"/>
        </w:rPr>
        <w:t>A. 节目制作流程</w:t>
      </w:r>
    </w:p>
    <w:p w14:paraId="7DDBC209">
      <w:pPr>
        <w:rPr>
          <w:rFonts w:hint="eastAsia" w:ascii="宋体" w:hAnsi="宋体" w:eastAsia="宋体"/>
          <w:lang w:eastAsia="zh-CN"/>
        </w:rPr>
      </w:pPr>
      <w:r>
        <w:rPr>
          <w:rFonts w:ascii="宋体" w:hAnsi="宋体" w:eastAsia="宋体"/>
          <w:lang w:eastAsia="zh-CN"/>
        </w:rPr>
        <w:t>B. 数据分析体系</w:t>
      </w:r>
    </w:p>
    <w:p w14:paraId="72AFCD7A">
      <w:pPr>
        <w:rPr>
          <w:rFonts w:hint="eastAsia" w:ascii="宋体" w:hAnsi="宋体" w:eastAsia="宋体"/>
          <w:lang w:eastAsia="zh-CN"/>
        </w:rPr>
      </w:pPr>
      <w:r>
        <w:rPr>
          <w:rFonts w:ascii="宋体" w:hAnsi="宋体" w:eastAsia="宋体"/>
          <w:lang w:eastAsia="zh-CN"/>
        </w:rPr>
        <w:t>C. 广告投放策略</w:t>
      </w:r>
    </w:p>
    <w:p w14:paraId="5D6AA50C">
      <w:pPr>
        <w:rPr>
          <w:rFonts w:hint="eastAsia" w:ascii="宋体" w:hAnsi="宋体" w:eastAsia="宋体"/>
          <w:lang w:eastAsia="zh-CN"/>
        </w:rPr>
      </w:pPr>
      <w:r>
        <w:rPr>
          <w:rFonts w:ascii="宋体" w:hAnsi="宋体" w:eastAsia="宋体"/>
          <w:lang w:eastAsia="zh-CN"/>
        </w:rPr>
        <w:t>D. 用户隐私保护</w:t>
      </w:r>
    </w:p>
    <w:p w14:paraId="5F4AB492">
      <w:pPr>
        <w:rPr>
          <w:rFonts w:hint="eastAsia" w:ascii="宋体" w:hAnsi="宋体" w:eastAsia="宋体"/>
          <w:lang w:eastAsia="zh-CN"/>
        </w:rPr>
      </w:pPr>
      <w:r>
        <w:rPr>
          <w:rFonts w:ascii="宋体" w:hAnsi="宋体" w:eastAsia="宋体"/>
          <w:lang w:eastAsia="zh-CN"/>
        </w:rPr>
        <w:t>答案：B</w:t>
      </w:r>
    </w:p>
    <w:p w14:paraId="4FFE1E81">
      <w:pPr>
        <w:rPr>
          <w:rFonts w:hint="eastAsia" w:ascii="宋体" w:hAnsi="宋体" w:eastAsia="宋体"/>
          <w:lang w:eastAsia="zh-CN"/>
        </w:rPr>
      </w:pPr>
      <w:r>
        <w:rPr>
          <w:rFonts w:ascii="宋体" w:hAnsi="宋体" w:eastAsia="宋体"/>
          <w:lang w:eastAsia="zh-CN"/>
        </w:rPr>
        <w:t>198. 品质差异化策略通过提供高品质的产品或服务，旨在满足消费者的（）需求。</w:t>
      </w:r>
    </w:p>
    <w:p w14:paraId="62E5100E">
      <w:pPr>
        <w:rPr>
          <w:rFonts w:hint="eastAsia" w:ascii="宋体" w:hAnsi="宋体" w:eastAsia="宋体"/>
          <w:lang w:eastAsia="zh-CN"/>
        </w:rPr>
      </w:pPr>
      <w:r>
        <w:rPr>
          <w:rFonts w:ascii="宋体" w:hAnsi="宋体" w:eastAsia="宋体"/>
          <w:lang w:eastAsia="zh-CN"/>
        </w:rPr>
        <w:t>A. 多样化选择</w:t>
      </w:r>
    </w:p>
    <w:p w14:paraId="08A5D716">
      <w:pPr>
        <w:rPr>
          <w:rFonts w:hint="eastAsia" w:ascii="宋体" w:hAnsi="宋体" w:eastAsia="宋体"/>
          <w:lang w:eastAsia="zh-CN"/>
        </w:rPr>
      </w:pPr>
      <w:r>
        <w:rPr>
          <w:rFonts w:ascii="宋体" w:hAnsi="宋体" w:eastAsia="宋体"/>
          <w:lang w:eastAsia="zh-CN"/>
        </w:rPr>
        <w:t>B. 价格敏感</w:t>
      </w:r>
    </w:p>
    <w:p w14:paraId="5D390CFB">
      <w:pPr>
        <w:rPr>
          <w:rFonts w:hint="eastAsia" w:ascii="宋体" w:hAnsi="宋体" w:eastAsia="宋体"/>
          <w:lang w:eastAsia="zh-CN"/>
        </w:rPr>
      </w:pPr>
      <w:r>
        <w:rPr>
          <w:rFonts w:ascii="宋体" w:hAnsi="宋体" w:eastAsia="宋体"/>
          <w:lang w:eastAsia="zh-CN"/>
        </w:rPr>
        <w:t>C. 高品质追求</w:t>
      </w:r>
    </w:p>
    <w:p w14:paraId="70B3D68B">
      <w:pPr>
        <w:rPr>
          <w:rFonts w:hint="eastAsia" w:ascii="宋体" w:hAnsi="宋体" w:eastAsia="宋体"/>
          <w:lang w:eastAsia="zh-CN"/>
        </w:rPr>
      </w:pPr>
      <w:r>
        <w:rPr>
          <w:rFonts w:ascii="宋体" w:hAnsi="宋体" w:eastAsia="宋体"/>
          <w:lang w:eastAsia="zh-CN"/>
        </w:rPr>
        <w:t>D. 便捷性</w:t>
      </w:r>
    </w:p>
    <w:p w14:paraId="3E3A78C6">
      <w:pPr>
        <w:rPr>
          <w:rFonts w:hint="eastAsia" w:ascii="宋体" w:hAnsi="宋体" w:eastAsia="宋体"/>
          <w:lang w:eastAsia="zh-CN"/>
        </w:rPr>
      </w:pPr>
      <w:r>
        <w:rPr>
          <w:rFonts w:ascii="宋体" w:hAnsi="宋体" w:eastAsia="宋体"/>
          <w:lang w:eastAsia="zh-CN"/>
        </w:rPr>
        <w:t>答案：C</w:t>
      </w:r>
    </w:p>
    <w:p w14:paraId="64381B85">
      <w:pPr>
        <w:rPr>
          <w:rFonts w:hint="eastAsia" w:ascii="宋体" w:hAnsi="宋体" w:eastAsia="宋体"/>
          <w:lang w:eastAsia="zh-CN"/>
        </w:rPr>
      </w:pPr>
      <w:r>
        <w:rPr>
          <w:rFonts w:ascii="宋体" w:hAnsi="宋体" w:eastAsia="宋体"/>
          <w:lang w:eastAsia="zh-CN"/>
        </w:rPr>
        <w:t>199. 在内容营销中，通过（）可以获得广告收入或品牌合作费用。</w:t>
      </w:r>
    </w:p>
    <w:p w14:paraId="5784A41E">
      <w:pPr>
        <w:rPr>
          <w:rFonts w:hint="eastAsia" w:ascii="宋体" w:hAnsi="宋体" w:eastAsia="宋体"/>
          <w:lang w:eastAsia="zh-CN"/>
        </w:rPr>
      </w:pPr>
      <w:r>
        <w:rPr>
          <w:rFonts w:ascii="宋体" w:hAnsi="宋体" w:eastAsia="宋体"/>
          <w:lang w:eastAsia="zh-CN"/>
        </w:rPr>
        <w:t>A. 会员制度</w:t>
      </w:r>
    </w:p>
    <w:p w14:paraId="1698F4D5">
      <w:pPr>
        <w:rPr>
          <w:rFonts w:hint="eastAsia" w:ascii="宋体" w:hAnsi="宋体" w:eastAsia="宋体"/>
          <w:lang w:eastAsia="zh-CN"/>
        </w:rPr>
      </w:pPr>
      <w:r>
        <w:rPr>
          <w:rFonts w:ascii="宋体" w:hAnsi="宋体" w:eastAsia="宋体"/>
          <w:lang w:eastAsia="zh-CN"/>
        </w:rPr>
        <w:t>B. 付费内容订阅</w:t>
      </w:r>
    </w:p>
    <w:p w14:paraId="04F5525E">
      <w:pPr>
        <w:rPr>
          <w:rFonts w:hint="eastAsia" w:ascii="宋体" w:hAnsi="宋体" w:eastAsia="宋体"/>
          <w:lang w:eastAsia="zh-CN"/>
        </w:rPr>
      </w:pPr>
      <w:r>
        <w:rPr>
          <w:rFonts w:ascii="宋体" w:hAnsi="宋体" w:eastAsia="宋体"/>
          <w:lang w:eastAsia="zh-CN"/>
        </w:rPr>
        <w:t>C. 广告植入与合作</w:t>
      </w:r>
    </w:p>
    <w:p w14:paraId="5265A276">
      <w:pPr>
        <w:rPr>
          <w:rFonts w:hint="eastAsia" w:ascii="宋体" w:hAnsi="宋体" w:eastAsia="宋体"/>
          <w:lang w:eastAsia="zh-CN"/>
        </w:rPr>
      </w:pPr>
      <w:r>
        <w:rPr>
          <w:rFonts w:ascii="宋体" w:hAnsi="宋体" w:eastAsia="宋体"/>
          <w:lang w:eastAsia="zh-CN"/>
        </w:rPr>
        <w:t>D. 内容电商</w:t>
      </w:r>
    </w:p>
    <w:p w14:paraId="20165931">
      <w:pPr>
        <w:rPr>
          <w:rFonts w:hint="eastAsia" w:ascii="宋体" w:hAnsi="宋体" w:eastAsia="宋体"/>
          <w:lang w:eastAsia="zh-CN"/>
        </w:rPr>
      </w:pPr>
      <w:r>
        <w:rPr>
          <w:rFonts w:ascii="宋体" w:hAnsi="宋体" w:eastAsia="宋体"/>
          <w:lang w:eastAsia="zh-CN"/>
        </w:rPr>
        <w:t>答案：C</w:t>
      </w:r>
    </w:p>
    <w:p w14:paraId="14687BDA">
      <w:pPr>
        <w:rPr>
          <w:rFonts w:hint="eastAsia" w:ascii="宋体" w:hAnsi="宋体" w:eastAsia="宋体"/>
          <w:lang w:eastAsia="zh-CN"/>
        </w:rPr>
      </w:pPr>
      <w:r>
        <w:rPr>
          <w:rFonts w:ascii="宋体" w:hAnsi="宋体" w:eastAsia="宋体"/>
          <w:lang w:eastAsia="zh-CN"/>
        </w:rPr>
        <w:t>200. 在优化用户体验以提高网站排名和用户留存率时，全媒体运营师不应忽视的是（）。</w:t>
      </w:r>
    </w:p>
    <w:p w14:paraId="076425E0">
      <w:pPr>
        <w:rPr>
          <w:rFonts w:hint="eastAsia" w:ascii="宋体" w:hAnsi="宋体" w:eastAsia="宋体"/>
          <w:lang w:eastAsia="zh-CN"/>
        </w:rPr>
      </w:pPr>
      <w:r>
        <w:rPr>
          <w:rFonts w:ascii="宋体" w:hAnsi="宋体" w:eastAsia="宋体"/>
          <w:lang w:eastAsia="zh-CN"/>
        </w:rPr>
        <w:t>A. 社交媒体平台的推广</w:t>
      </w:r>
    </w:p>
    <w:p w14:paraId="280DC763">
      <w:pPr>
        <w:rPr>
          <w:rFonts w:hint="eastAsia" w:ascii="宋体" w:hAnsi="宋体" w:eastAsia="宋体"/>
          <w:lang w:eastAsia="zh-CN"/>
        </w:rPr>
      </w:pPr>
      <w:r>
        <w:rPr>
          <w:rFonts w:ascii="宋体" w:hAnsi="宋体" w:eastAsia="宋体"/>
          <w:lang w:eastAsia="zh-CN"/>
        </w:rPr>
        <w:t>B. 页面加载速度的优化</w:t>
      </w:r>
    </w:p>
    <w:p w14:paraId="33A6DF9B">
      <w:pPr>
        <w:rPr>
          <w:rFonts w:hint="eastAsia" w:ascii="宋体" w:hAnsi="宋体" w:eastAsia="宋体"/>
          <w:lang w:eastAsia="zh-CN"/>
        </w:rPr>
      </w:pPr>
      <w:r>
        <w:rPr>
          <w:rFonts w:ascii="宋体" w:hAnsi="宋体" w:eastAsia="宋体"/>
          <w:lang w:eastAsia="zh-CN"/>
        </w:rPr>
        <w:t>C. 响应式设计的实现</w:t>
      </w:r>
    </w:p>
    <w:p w14:paraId="23DD1175">
      <w:pPr>
        <w:rPr>
          <w:rFonts w:hint="eastAsia" w:ascii="宋体" w:hAnsi="宋体" w:eastAsia="宋体"/>
          <w:lang w:eastAsia="zh-CN"/>
        </w:rPr>
      </w:pPr>
      <w:r>
        <w:rPr>
          <w:rFonts w:ascii="宋体" w:hAnsi="宋体" w:eastAsia="宋体"/>
          <w:lang w:eastAsia="zh-CN"/>
        </w:rPr>
        <w:t>D. 关键词的密度控制</w:t>
      </w:r>
    </w:p>
    <w:p w14:paraId="72F3684D">
      <w:pPr>
        <w:rPr>
          <w:rFonts w:hint="eastAsia" w:ascii="宋体" w:hAnsi="宋体" w:eastAsia="宋体"/>
          <w:lang w:eastAsia="zh-CN"/>
        </w:rPr>
      </w:pPr>
      <w:r>
        <w:rPr>
          <w:rFonts w:ascii="宋体" w:hAnsi="宋体" w:eastAsia="宋体"/>
          <w:lang w:eastAsia="zh-CN"/>
        </w:rPr>
        <w:t>答案：B</w:t>
      </w:r>
    </w:p>
    <w:p w14:paraId="7EF55804">
      <w:pPr>
        <w:rPr>
          <w:rFonts w:hint="eastAsia" w:ascii="宋体" w:hAnsi="宋体" w:eastAsia="宋体"/>
          <w:lang w:eastAsia="zh-CN"/>
        </w:rPr>
      </w:pPr>
      <w:r>
        <w:rPr>
          <w:rFonts w:ascii="宋体" w:hAnsi="宋体" w:eastAsia="宋体"/>
          <w:lang w:eastAsia="zh-CN"/>
        </w:rPr>
        <w:t>201. 在全媒体运营中，跨平台推广实现社交引流的关键策略之一是（）。</w:t>
      </w:r>
    </w:p>
    <w:p w14:paraId="253E9002">
      <w:pPr>
        <w:rPr>
          <w:rFonts w:hint="eastAsia" w:ascii="宋体" w:hAnsi="宋体" w:eastAsia="宋体"/>
          <w:lang w:eastAsia="zh-CN"/>
        </w:rPr>
      </w:pPr>
      <w:r>
        <w:rPr>
          <w:rFonts w:ascii="宋体" w:hAnsi="宋体" w:eastAsia="宋体"/>
          <w:lang w:eastAsia="zh-CN"/>
        </w:rPr>
        <w:t>A. 在所有平台上发布相同的内容，以保持一致性</w:t>
      </w:r>
    </w:p>
    <w:p w14:paraId="6C276E9F">
      <w:pPr>
        <w:rPr>
          <w:rFonts w:hint="eastAsia" w:ascii="宋体" w:hAnsi="宋体" w:eastAsia="宋体"/>
          <w:lang w:eastAsia="zh-CN"/>
        </w:rPr>
      </w:pPr>
      <w:r>
        <w:rPr>
          <w:rFonts w:ascii="宋体" w:hAnsi="宋体" w:eastAsia="宋体"/>
          <w:lang w:eastAsia="zh-CN"/>
        </w:rPr>
        <w:t>B. 选择目标受众最活跃的平台，并深入了解其特性</w:t>
      </w:r>
    </w:p>
    <w:p w14:paraId="3FCBB80E">
      <w:pPr>
        <w:rPr>
          <w:rFonts w:hint="eastAsia" w:ascii="宋体" w:hAnsi="宋体" w:eastAsia="宋体"/>
          <w:lang w:eastAsia="zh-CN"/>
        </w:rPr>
      </w:pPr>
      <w:r>
        <w:rPr>
          <w:rFonts w:ascii="宋体" w:hAnsi="宋体" w:eastAsia="宋体"/>
          <w:lang w:eastAsia="zh-CN"/>
        </w:rPr>
        <w:t>C. 仅依赖单一平台进行推广，以集中资源</w:t>
      </w:r>
    </w:p>
    <w:p w14:paraId="0560D951">
      <w:pPr>
        <w:rPr>
          <w:rFonts w:hint="eastAsia" w:ascii="宋体" w:hAnsi="宋体" w:eastAsia="宋体"/>
          <w:lang w:eastAsia="zh-CN"/>
        </w:rPr>
      </w:pPr>
      <w:r>
        <w:rPr>
          <w:rFonts w:ascii="宋体" w:hAnsi="宋体" w:eastAsia="宋体"/>
          <w:lang w:eastAsia="zh-CN"/>
        </w:rPr>
        <w:t>D. 忽视竞争对手在平台上的推广策略</w:t>
      </w:r>
    </w:p>
    <w:p w14:paraId="6F7D9EF0">
      <w:pPr>
        <w:rPr>
          <w:rFonts w:hint="eastAsia" w:ascii="宋体" w:hAnsi="宋体" w:eastAsia="宋体"/>
          <w:lang w:eastAsia="zh-CN"/>
        </w:rPr>
      </w:pPr>
      <w:r>
        <w:rPr>
          <w:rFonts w:ascii="宋体" w:hAnsi="宋体" w:eastAsia="宋体"/>
          <w:lang w:eastAsia="zh-CN"/>
        </w:rPr>
        <w:t>答案：B</w:t>
      </w:r>
    </w:p>
    <w:p w14:paraId="414744F7">
      <w:pPr>
        <w:rPr>
          <w:rFonts w:hint="eastAsia" w:ascii="宋体" w:hAnsi="宋体" w:eastAsia="宋体"/>
          <w:lang w:eastAsia="zh-CN"/>
        </w:rPr>
      </w:pPr>
      <w:r>
        <w:rPr>
          <w:rFonts w:ascii="宋体" w:hAnsi="宋体" w:eastAsia="宋体"/>
          <w:lang w:eastAsia="zh-CN"/>
        </w:rPr>
        <w:t>202. 在提升内容吸引力方面，标题与封面设计的作用是（）。</w:t>
      </w:r>
    </w:p>
    <w:p w14:paraId="662D813C">
      <w:pPr>
        <w:rPr>
          <w:rFonts w:hint="eastAsia" w:ascii="宋体" w:hAnsi="宋体" w:eastAsia="宋体"/>
          <w:lang w:eastAsia="zh-CN"/>
        </w:rPr>
      </w:pPr>
      <w:r>
        <w:rPr>
          <w:rFonts w:ascii="宋体" w:hAnsi="宋体" w:eastAsia="宋体"/>
          <w:lang w:eastAsia="zh-CN"/>
        </w:rPr>
        <w:t>A. 展现达人的专业技能</w:t>
      </w:r>
    </w:p>
    <w:p w14:paraId="7AC3BBE7">
      <w:pPr>
        <w:rPr>
          <w:rFonts w:hint="eastAsia" w:ascii="宋体" w:hAnsi="宋体" w:eastAsia="宋体"/>
          <w:lang w:eastAsia="zh-CN"/>
        </w:rPr>
      </w:pPr>
      <w:r>
        <w:rPr>
          <w:rFonts w:ascii="宋体" w:hAnsi="宋体" w:eastAsia="宋体"/>
          <w:lang w:eastAsia="zh-CN"/>
        </w:rPr>
        <w:t>B. 增加内容的实用性</w:t>
      </w:r>
    </w:p>
    <w:p w14:paraId="420C7658">
      <w:pPr>
        <w:rPr>
          <w:rFonts w:hint="eastAsia" w:ascii="宋体" w:hAnsi="宋体" w:eastAsia="宋体"/>
          <w:lang w:eastAsia="zh-CN"/>
        </w:rPr>
      </w:pPr>
      <w:r>
        <w:rPr>
          <w:rFonts w:ascii="宋体" w:hAnsi="宋体" w:eastAsia="宋体"/>
          <w:lang w:eastAsia="zh-CN"/>
        </w:rPr>
        <w:t>C. 吸引视觉注意力，激发阅读兴趣</w:t>
      </w:r>
    </w:p>
    <w:p w14:paraId="7324D752">
      <w:pPr>
        <w:rPr>
          <w:rFonts w:hint="eastAsia" w:ascii="宋体" w:hAnsi="宋体" w:eastAsia="宋体"/>
          <w:lang w:eastAsia="zh-CN"/>
        </w:rPr>
      </w:pPr>
      <w:r>
        <w:rPr>
          <w:rFonts w:ascii="宋体" w:hAnsi="宋体" w:eastAsia="宋体"/>
          <w:lang w:eastAsia="zh-CN"/>
        </w:rPr>
        <w:t>D. 确保内容的原创性</w:t>
      </w:r>
    </w:p>
    <w:p w14:paraId="67655E52">
      <w:pPr>
        <w:rPr>
          <w:rFonts w:hint="eastAsia" w:ascii="宋体" w:hAnsi="宋体" w:eastAsia="宋体"/>
          <w:lang w:eastAsia="zh-CN"/>
        </w:rPr>
      </w:pPr>
      <w:r>
        <w:rPr>
          <w:rFonts w:ascii="宋体" w:hAnsi="宋体" w:eastAsia="宋体"/>
          <w:lang w:eastAsia="zh-CN"/>
        </w:rPr>
        <w:t>答案：C</w:t>
      </w:r>
    </w:p>
    <w:p w14:paraId="36E0619B">
      <w:pPr>
        <w:rPr>
          <w:rFonts w:hint="eastAsia" w:ascii="宋体" w:hAnsi="宋体" w:eastAsia="宋体"/>
          <w:lang w:eastAsia="zh-CN"/>
        </w:rPr>
      </w:pPr>
      <w:r>
        <w:rPr>
          <w:rFonts w:ascii="宋体" w:hAnsi="宋体" w:eastAsia="宋体"/>
          <w:lang w:eastAsia="zh-CN"/>
        </w:rPr>
        <w:t>203. 在达人线下探店与体验活动的后期推广中，对达人提交的探店内容进行审核的主要目的是确保内容符合（）需求。</w:t>
      </w:r>
    </w:p>
    <w:p w14:paraId="590D4DC6">
      <w:pPr>
        <w:rPr>
          <w:rFonts w:hint="eastAsia" w:ascii="宋体" w:hAnsi="宋体" w:eastAsia="宋体"/>
          <w:lang w:eastAsia="zh-CN"/>
        </w:rPr>
      </w:pPr>
      <w:r>
        <w:rPr>
          <w:rFonts w:ascii="宋体" w:hAnsi="宋体" w:eastAsia="宋体"/>
          <w:lang w:eastAsia="zh-CN"/>
        </w:rPr>
        <w:t>A. 店铺运营</w:t>
      </w:r>
    </w:p>
    <w:p w14:paraId="6E6D964B">
      <w:pPr>
        <w:rPr>
          <w:rFonts w:hint="eastAsia" w:ascii="宋体" w:hAnsi="宋体" w:eastAsia="宋体"/>
          <w:lang w:eastAsia="zh-CN"/>
        </w:rPr>
      </w:pPr>
      <w:r>
        <w:rPr>
          <w:rFonts w:ascii="宋体" w:hAnsi="宋体" w:eastAsia="宋体"/>
          <w:lang w:eastAsia="zh-CN"/>
        </w:rPr>
        <w:t>B. 达人个人</w:t>
      </w:r>
    </w:p>
    <w:p w14:paraId="7D2BB4A0">
      <w:pPr>
        <w:rPr>
          <w:rFonts w:hint="eastAsia" w:ascii="宋体" w:hAnsi="宋体" w:eastAsia="宋体"/>
          <w:lang w:eastAsia="zh-CN"/>
        </w:rPr>
      </w:pPr>
      <w:r>
        <w:rPr>
          <w:rFonts w:ascii="宋体" w:hAnsi="宋体" w:eastAsia="宋体"/>
          <w:lang w:eastAsia="zh-CN"/>
        </w:rPr>
        <w:t>C. 消费者</w:t>
      </w:r>
    </w:p>
    <w:p w14:paraId="10BD6839">
      <w:pPr>
        <w:rPr>
          <w:rFonts w:hint="eastAsia" w:ascii="宋体" w:hAnsi="宋体" w:eastAsia="宋体"/>
          <w:lang w:eastAsia="zh-CN"/>
        </w:rPr>
      </w:pPr>
      <w:r>
        <w:rPr>
          <w:rFonts w:ascii="宋体" w:hAnsi="宋体" w:eastAsia="宋体"/>
          <w:lang w:eastAsia="zh-CN"/>
        </w:rPr>
        <w:t>D. 品牌</w:t>
      </w:r>
    </w:p>
    <w:p w14:paraId="4D53FD31">
      <w:pPr>
        <w:rPr>
          <w:rFonts w:hint="eastAsia" w:ascii="宋体" w:hAnsi="宋体" w:eastAsia="宋体"/>
          <w:lang w:eastAsia="zh-CN"/>
        </w:rPr>
      </w:pPr>
      <w:r>
        <w:rPr>
          <w:rFonts w:ascii="宋体" w:hAnsi="宋体" w:eastAsia="宋体"/>
          <w:lang w:eastAsia="zh-CN"/>
        </w:rPr>
        <w:t>答案：D</w:t>
      </w:r>
    </w:p>
    <w:p w14:paraId="2A251A44">
      <w:pPr>
        <w:rPr>
          <w:rFonts w:hint="eastAsia" w:ascii="宋体" w:hAnsi="宋体" w:eastAsia="宋体"/>
          <w:lang w:eastAsia="zh-CN"/>
        </w:rPr>
      </w:pPr>
      <w:r>
        <w:rPr>
          <w:rFonts w:ascii="宋体" w:hAnsi="宋体" w:eastAsia="宋体"/>
          <w:lang w:eastAsia="zh-CN"/>
        </w:rPr>
        <w:t>204. 电商业务的核心环节之一，涉及商品上架、详情页设计以及推广策略制定的是（）。</w:t>
      </w:r>
    </w:p>
    <w:p w14:paraId="6C6D77E5">
      <w:pPr>
        <w:rPr>
          <w:rFonts w:hint="eastAsia" w:ascii="宋体" w:hAnsi="宋体" w:eastAsia="宋体"/>
          <w:lang w:eastAsia="zh-CN"/>
        </w:rPr>
      </w:pPr>
      <w:r>
        <w:rPr>
          <w:rFonts w:ascii="宋体" w:hAnsi="宋体" w:eastAsia="宋体"/>
          <w:lang w:eastAsia="zh-CN"/>
        </w:rPr>
        <w:t>A. 售后服务</w:t>
      </w:r>
    </w:p>
    <w:p w14:paraId="3E9D7A30">
      <w:pPr>
        <w:rPr>
          <w:rFonts w:hint="eastAsia" w:ascii="宋体" w:hAnsi="宋体" w:eastAsia="宋体"/>
          <w:lang w:eastAsia="zh-CN"/>
        </w:rPr>
      </w:pPr>
      <w:r>
        <w:rPr>
          <w:rFonts w:ascii="宋体" w:hAnsi="宋体" w:eastAsia="宋体"/>
          <w:lang w:eastAsia="zh-CN"/>
        </w:rPr>
        <w:t>B. 订单处理</w:t>
      </w:r>
    </w:p>
    <w:p w14:paraId="3A654FCA">
      <w:pPr>
        <w:rPr>
          <w:rFonts w:hint="eastAsia" w:ascii="宋体" w:hAnsi="宋体" w:eastAsia="宋体"/>
          <w:lang w:eastAsia="zh-CN"/>
        </w:rPr>
      </w:pPr>
      <w:r>
        <w:rPr>
          <w:rFonts w:ascii="宋体" w:hAnsi="宋体" w:eastAsia="宋体"/>
          <w:lang w:eastAsia="zh-CN"/>
        </w:rPr>
        <w:t>C. 商品展示与推广</w:t>
      </w:r>
    </w:p>
    <w:p w14:paraId="5BB2D5BE">
      <w:pPr>
        <w:rPr>
          <w:rFonts w:hint="eastAsia" w:ascii="宋体" w:hAnsi="宋体" w:eastAsia="宋体"/>
          <w:lang w:eastAsia="zh-CN"/>
        </w:rPr>
      </w:pPr>
      <w:r>
        <w:rPr>
          <w:rFonts w:ascii="宋体" w:hAnsi="宋体" w:eastAsia="宋体"/>
          <w:lang w:eastAsia="zh-CN"/>
        </w:rPr>
        <w:t>D. 客户关系管理</w:t>
      </w:r>
    </w:p>
    <w:p w14:paraId="76BEC04C">
      <w:pPr>
        <w:rPr>
          <w:rFonts w:hint="eastAsia" w:ascii="宋体" w:hAnsi="宋体" w:eastAsia="宋体"/>
          <w:lang w:eastAsia="zh-CN"/>
        </w:rPr>
      </w:pPr>
      <w:r>
        <w:rPr>
          <w:rFonts w:ascii="宋体" w:hAnsi="宋体" w:eastAsia="宋体"/>
          <w:lang w:eastAsia="zh-CN"/>
        </w:rPr>
        <w:t>答案：C</w:t>
      </w:r>
    </w:p>
    <w:p w14:paraId="0EE4217E">
      <w:pPr>
        <w:rPr>
          <w:rFonts w:hint="eastAsia" w:ascii="宋体" w:hAnsi="宋体" w:eastAsia="宋体"/>
          <w:lang w:eastAsia="zh-CN"/>
        </w:rPr>
      </w:pPr>
      <w:r>
        <w:rPr>
          <w:rFonts w:ascii="宋体" w:hAnsi="宋体" w:eastAsia="宋体"/>
          <w:lang w:eastAsia="zh-CN"/>
        </w:rPr>
        <w:t>205. 在全媒体运营领域，职业道德的遵守能够增强个人和所在组织的（），为组织的长期发展创造良好条件。</w:t>
      </w:r>
    </w:p>
    <w:p w14:paraId="60E5983E">
      <w:pPr>
        <w:rPr>
          <w:rFonts w:hint="eastAsia" w:ascii="宋体" w:hAnsi="宋体" w:eastAsia="宋体"/>
          <w:lang w:eastAsia="zh-CN"/>
        </w:rPr>
      </w:pPr>
      <w:r>
        <w:rPr>
          <w:rFonts w:ascii="宋体" w:hAnsi="宋体" w:eastAsia="宋体"/>
          <w:lang w:eastAsia="zh-CN"/>
        </w:rPr>
        <w:t>A. 职业竞争力</w:t>
      </w:r>
    </w:p>
    <w:p w14:paraId="630E6893">
      <w:pPr>
        <w:rPr>
          <w:rFonts w:hint="eastAsia" w:ascii="宋体" w:hAnsi="宋体" w:eastAsia="宋体"/>
          <w:lang w:eastAsia="zh-CN"/>
        </w:rPr>
      </w:pPr>
      <w:r>
        <w:rPr>
          <w:rFonts w:ascii="宋体" w:hAnsi="宋体" w:eastAsia="宋体"/>
          <w:lang w:eastAsia="zh-CN"/>
        </w:rPr>
        <w:t>B. 职业信誉</w:t>
      </w:r>
    </w:p>
    <w:p w14:paraId="3ACEB861">
      <w:pPr>
        <w:rPr>
          <w:rFonts w:hint="eastAsia" w:ascii="宋体" w:hAnsi="宋体" w:eastAsia="宋体"/>
          <w:lang w:eastAsia="zh-CN"/>
        </w:rPr>
      </w:pPr>
      <w:r>
        <w:rPr>
          <w:rFonts w:ascii="宋体" w:hAnsi="宋体" w:eastAsia="宋体"/>
          <w:lang w:eastAsia="zh-CN"/>
        </w:rPr>
        <w:t>C. 薪酬待遇</w:t>
      </w:r>
    </w:p>
    <w:p w14:paraId="27842713">
      <w:pPr>
        <w:rPr>
          <w:rFonts w:hint="eastAsia" w:ascii="宋体" w:hAnsi="宋体" w:eastAsia="宋体"/>
          <w:lang w:eastAsia="zh-CN"/>
        </w:rPr>
      </w:pPr>
      <w:r>
        <w:rPr>
          <w:rFonts w:ascii="宋体" w:hAnsi="宋体" w:eastAsia="宋体"/>
          <w:lang w:eastAsia="zh-CN"/>
        </w:rPr>
        <w:t>D. 创新能力</w:t>
      </w:r>
    </w:p>
    <w:p w14:paraId="13DBC278">
      <w:pPr>
        <w:rPr>
          <w:rFonts w:hint="eastAsia" w:ascii="宋体" w:hAnsi="宋体" w:eastAsia="宋体"/>
          <w:lang w:eastAsia="zh-CN"/>
        </w:rPr>
      </w:pPr>
      <w:r>
        <w:rPr>
          <w:rFonts w:ascii="宋体" w:hAnsi="宋体" w:eastAsia="宋体"/>
          <w:lang w:eastAsia="zh-CN"/>
        </w:rPr>
        <w:t>答案：B</w:t>
      </w:r>
    </w:p>
    <w:p w14:paraId="70C042C4">
      <w:pPr>
        <w:rPr>
          <w:rFonts w:hint="eastAsia" w:ascii="宋体" w:hAnsi="宋体" w:eastAsia="宋体"/>
          <w:lang w:eastAsia="zh-CN"/>
        </w:rPr>
      </w:pPr>
      <w:r>
        <w:rPr>
          <w:rFonts w:ascii="宋体" w:hAnsi="宋体" w:eastAsia="宋体"/>
          <w:lang w:eastAsia="zh-CN"/>
        </w:rPr>
        <w:t>206. 在策划线下见面会型达人营销活动时，选择合作达人的首要考虑因素是（）。</w:t>
      </w:r>
    </w:p>
    <w:p w14:paraId="1ACE5CDB">
      <w:pPr>
        <w:rPr>
          <w:rFonts w:hint="eastAsia" w:ascii="宋体" w:hAnsi="宋体" w:eastAsia="宋体"/>
          <w:lang w:eastAsia="zh-CN"/>
        </w:rPr>
      </w:pPr>
      <w:r>
        <w:rPr>
          <w:rFonts w:ascii="宋体" w:hAnsi="宋体" w:eastAsia="宋体"/>
          <w:lang w:eastAsia="zh-CN"/>
        </w:rPr>
        <w:t>A. 达人的知名度</w:t>
      </w:r>
    </w:p>
    <w:p w14:paraId="79CCF693">
      <w:pPr>
        <w:rPr>
          <w:rFonts w:hint="eastAsia" w:ascii="宋体" w:hAnsi="宋体" w:eastAsia="宋体"/>
          <w:lang w:eastAsia="zh-CN"/>
        </w:rPr>
      </w:pPr>
      <w:r>
        <w:rPr>
          <w:rFonts w:ascii="宋体" w:hAnsi="宋体" w:eastAsia="宋体"/>
          <w:lang w:eastAsia="zh-CN"/>
        </w:rPr>
        <w:t>B. 达人的粉丝数量</w:t>
      </w:r>
    </w:p>
    <w:p w14:paraId="471C6E5F">
      <w:pPr>
        <w:rPr>
          <w:rFonts w:hint="eastAsia" w:ascii="宋体" w:hAnsi="宋体" w:eastAsia="宋体"/>
          <w:lang w:eastAsia="zh-CN"/>
        </w:rPr>
      </w:pPr>
      <w:r>
        <w:rPr>
          <w:rFonts w:ascii="宋体" w:hAnsi="宋体" w:eastAsia="宋体"/>
          <w:lang w:eastAsia="zh-CN"/>
        </w:rPr>
        <w:t>C. 达人的个人形象</w:t>
      </w:r>
    </w:p>
    <w:p w14:paraId="28C30DDA">
      <w:pPr>
        <w:rPr>
          <w:rFonts w:hint="eastAsia" w:ascii="宋体" w:hAnsi="宋体" w:eastAsia="宋体"/>
          <w:lang w:eastAsia="zh-CN"/>
        </w:rPr>
      </w:pPr>
      <w:r>
        <w:rPr>
          <w:rFonts w:ascii="宋体" w:hAnsi="宋体" w:eastAsia="宋体"/>
          <w:lang w:eastAsia="zh-CN"/>
        </w:rPr>
        <w:t>D. 达人与品牌的契合度</w:t>
      </w:r>
    </w:p>
    <w:p w14:paraId="5DF727C7">
      <w:pPr>
        <w:rPr>
          <w:rFonts w:hint="eastAsia" w:ascii="宋体" w:hAnsi="宋体" w:eastAsia="宋体"/>
          <w:lang w:eastAsia="zh-CN"/>
        </w:rPr>
      </w:pPr>
      <w:r>
        <w:rPr>
          <w:rFonts w:ascii="宋体" w:hAnsi="宋体" w:eastAsia="宋体"/>
          <w:lang w:eastAsia="zh-CN"/>
        </w:rPr>
        <w:t>答案：D</w:t>
      </w:r>
    </w:p>
    <w:p w14:paraId="6DBDF759">
      <w:pPr>
        <w:rPr>
          <w:rFonts w:hint="eastAsia" w:ascii="宋体" w:hAnsi="宋体" w:eastAsia="宋体"/>
          <w:lang w:eastAsia="zh-CN"/>
        </w:rPr>
      </w:pPr>
      <w:r>
        <w:rPr>
          <w:rFonts w:ascii="宋体" w:hAnsi="宋体" w:eastAsia="宋体"/>
          <w:lang w:eastAsia="zh-CN"/>
        </w:rPr>
        <w:t>207. （）的内容形式因其短小精悍、易于传播的特点，成为当前最受欢迎的内容形式之一。</w:t>
      </w:r>
    </w:p>
    <w:p w14:paraId="2BC70D6A">
      <w:pPr>
        <w:rPr>
          <w:rFonts w:hint="eastAsia" w:ascii="宋体" w:hAnsi="宋体" w:eastAsia="宋体"/>
          <w:lang w:eastAsia="zh-CN"/>
        </w:rPr>
      </w:pPr>
      <w:r>
        <w:rPr>
          <w:rFonts w:ascii="宋体" w:hAnsi="宋体" w:eastAsia="宋体"/>
          <w:lang w:eastAsia="zh-CN"/>
        </w:rPr>
        <w:t>A. 图文结合</w:t>
      </w:r>
    </w:p>
    <w:p w14:paraId="0E5A6D8F">
      <w:pPr>
        <w:rPr>
          <w:rFonts w:hint="eastAsia" w:ascii="宋体" w:hAnsi="宋体" w:eastAsia="宋体"/>
          <w:lang w:eastAsia="zh-CN"/>
        </w:rPr>
      </w:pPr>
      <w:r>
        <w:rPr>
          <w:rFonts w:ascii="宋体" w:hAnsi="宋体" w:eastAsia="宋体"/>
          <w:lang w:eastAsia="zh-CN"/>
        </w:rPr>
        <w:t>B. 长视频与系列课程</w:t>
      </w:r>
    </w:p>
    <w:p w14:paraId="3E29B674">
      <w:pPr>
        <w:rPr>
          <w:rFonts w:hint="eastAsia" w:ascii="宋体" w:hAnsi="宋体" w:eastAsia="宋体"/>
          <w:lang w:eastAsia="zh-CN"/>
        </w:rPr>
      </w:pPr>
      <w:r>
        <w:rPr>
          <w:rFonts w:ascii="宋体" w:hAnsi="宋体" w:eastAsia="宋体"/>
          <w:lang w:eastAsia="zh-CN"/>
        </w:rPr>
        <w:t>C. 音频内容</w:t>
      </w:r>
    </w:p>
    <w:p w14:paraId="6149601F">
      <w:pPr>
        <w:rPr>
          <w:rFonts w:hint="eastAsia" w:ascii="宋体" w:hAnsi="宋体" w:eastAsia="宋体"/>
          <w:lang w:eastAsia="zh-CN"/>
        </w:rPr>
      </w:pPr>
      <w:r>
        <w:rPr>
          <w:rFonts w:ascii="宋体" w:hAnsi="宋体" w:eastAsia="宋体"/>
          <w:lang w:eastAsia="zh-CN"/>
        </w:rPr>
        <w:t>D. 短视频</w:t>
      </w:r>
    </w:p>
    <w:p w14:paraId="56F97940">
      <w:pPr>
        <w:rPr>
          <w:rFonts w:hint="eastAsia" w:ascii="宋体" w:hAnsi="宋体" w:eastAsia="宋体"/>
          <w:lang w:eastAsia="zh-CN"/>
        </w:rPr>
      </w:pPr>
      <w:r>
        <w:rPr>
          <w:rFonts w:ascii="宋体" w:hAnsi="宋体" w:eastAsia="宋体"/>
          <w:lang w:eastAsia="zh-CN"/>
        </w:rPr>
        <w:t>答案：D</w:t>
      </w:r>
    </w:p>
    <w:p w14:paraId="3BAD6CFC">
      <w:pPr>
        <w:rPr>
          <w:rFonts w:hint="eastAsia" w:ascii="宋体" w:hAnsi="宋体" w:eastAsia="宋体"/>
          <w:lang w:eastAsia="zh-CN"/>
        </w:rPr>
      </w:pPr>
      <w:r>
        <w:rPr>
          <w:rFonts w:ascii="宋体" w:hAnsi="宋体" w:eastAsia="宋体"/>
          <w:lang w:eastAsia="zh-CN"/>
        </w:rPr>
        <w:t>208. 按照《广告法》的定义，广告特指（）通过一定媒介和形式介绍自己所推销的商品或服务的活动。</w:t>
      </w:r>
    </w:p>
    <w:p w14:paraId="073AC622">
      <w:pPr>
        <w:rPr>
          <w:rFonts w:hint="eastAsia" w:ascii="宋体" w:hAnsi="宋体" w:eastAsia="宋体"/>
          <w:lang w:eastAsia="zh-CN"/>
        </w:rPr>
      </w:pPr>
      <w:r>
        <w:rPr>
          <w:rFonts w:ascii="宋体" w:hAnsi="宋体" w:eastAsia="宋体"/>
          <w:lang w:eastAsia="zh-CN"/>
        </w:rPr>
        <w:t>A. 商品经营者或服务提供者</w:t>
      </w:r>
    </w:p>
    <w:p w14:paraId="74CFBDDF">
      <w:pPr>
        <w:rPr>
          <w:rFonts w:hint="eastAsia" w:ascii="宋体" w:hAnsi="宋体" w:eastAsia="宋体"/>
          <w:lang w:eastAsia="zh-CN"/>
        </w:rPr>
      </w:pPr>
      <w:r>
        <w:rPr>
          <w:rFonts w:ascii="宋体" w:hAnsi="宋体" w:eastAsia="宋体"/>
          <w:lang w:eastAsia="zh-CN"/>
        </w:rPr>
        <w:t>B. 个人</w:t>
      </w:r>
    </w:p>
    <w:p w14:paraId="60B404B4">
      <w:pPr>
        <w:rPr>
          <w:rFonts w:hint="eastAsia" w:ascii="宋体" w:hAnsi="宋体" w:eastAsia="宋体"/>
          <w:lang w:eastAsia="zh-CN"/>
        </w:rPr>
      </w:pPr>
      <w:r>
        <w:rPr>
          <w:rFonts w:ascii="宋体" w:hAnsi="宋体" w:eastAsia="宋体"/>
          <w:lang w:eastAsia="zh-CN"/>
        </w:rPr>
        <w:t>C. 政府机构</w:t>
      </w:r>
    </w:p>
    <w:p w14:paraId="75254E6B">
      <w:pPr>
        <w:rPr>
          <w:rFonts w:hint="eastAsia" w:ascii="宋体" w:hAnsi="宋体" w:eastAsia="宋体"/>
          <w:lang w:eastAsia="zh-CN"/>
        </w:rPr>
      </w:pPr>
      <w:r>
        <w:rPr>
          <w:rFonts w:ascii="宋体" w:hAnsi="宋体" w:eastAsia="宋体"/>
          <w:lang w:eastAsia="zh-CN"/>
        </w:rPr>
        <w:t>D. 非营利组织</w:t>
      </w:r>
    </w:p>
    <w:p w14:paraId="333E67B1">
      <w:pPr>
        <w:rPr>
          <w:rFonts w:hint="eastAsia" w:ascii="宋体" w:hAnsi="宋体" w:eastAsia="宋体"/>
          <w:lang w:eastAsia="zh-CN"/>
        </w:rPr>
      </w:pPr>
      <w:r>
        <w:rPr>
          <w:rFonts w:ascii="宋体" w:hAnsi="宋体" w:eastAsia="宋体"/>
          <w:lang w:eastAsia="zh-CN"/>
        </w:rPr>
        <w:t>答案：A</w:t>
      </w:r>
    </w:p>
    <w:p w14:paraId="7C1CBED9">
      <w:pPr>
        <w:rPr>
          <w:rFonts w:hint="eastAsia" w:ascii="宋体" w:hAnsi="宋体" w:eastAsia="宋体"/>
          <w:lang w:eastAsia="zh-CN"/>
        </w:rPr>
      </w:pPr>
      <w:r>
        <w:rPr>
          <w:rFonts w:ascii="宋体" w:hAnsi="宋体" w:eastAsia="宋体"/>
          <w:lang w:eastAsia="zh-CN"/>
        </w:rPr>
        <w:t>209. 在全媒体运营中，用于直观展示用户从接触流量到最终转化过程中各环节转化率的工具是（）。</w:t>
      </w:r>
    </w:p>
    <w:p w14:paraId="75D28AF5">
      <w:pPr>
        <w:rPr>
          <w:rFonts w:hint="eastAsia" w:ascii="宋体" w:hAnsi="宋体" w:eastAsia="宋体"/>
          <w:lang w:eastAsia="zh-CN"/>
        </w:rPr>
      </w:pPr>
      <w:r>
        <w:rPr>
          <w:rFonts w:ascii="宋体" w:hAnsi="宋体" w:eastAsia="宋体"/>
          <w:lang w:eastAsia="zh-CN"/>
        </w:rPr>
        <w:t>A. 柱状图</w:t>
      </w:r>
    </w:p>
    <w:p w14:paraId="2929CA39">
      <w:pPr>
        <w:rPr>
          <w:rFonts w:hint="eastAsia" w:ascii="宋体" w:hAnsi="宋体" w:eastAsia="宋体"/>
          <w:lang w:eastAsia="zh-CN"/>
        </w:rPr>
      </w:pPr>
      <w:r>
        <w:rPr>
          <w:rFonts w:ascii="宋体" w:hAnsi="宋体" w:eastAsia="宋体"/>
          <w:lang w:eastAsia="zh-CN"/>
        </w:rPr>
        <w:t>B. 饼图</w:t>
      </w:r>
    </w:p>
    <w:p w14:paraId="433FB1DE">
      <w:pPr>
        <w:rPr>
          <w:rFonts w:hint="eastAsia" w:ascii="宋体" w:hAnsi="宋体" w:eastAsia="宋体"/>
          <w:lang w:eastAsia="zh-CN"/>
        </w:rPr>
      </w:pPr>
      <w:r>
        <w:rPr>
          <w:rFonts w:ascii="宋体" w:hAnsi="宋体" w:eastAsia="宋体"/>
          <w:lang w:eastAsia="zh-CN"/>
        </w:rPr>
        <w:t>C. 漏斗模型</w:t>
      </w:r>
    </w:p>
    <w:p w14:paraId="7D975E39">
      <w:pPr>
        <w:rPr>
          <w:rFonts w:hint="eastAsia" w:ascii="宋体" w:hAnsi="宋体" w:eastAsia="宋体"/>
          <w:lang w:eastAsia="zh-CN"/>
        </w:rPr>
      </w:pPr>
      <w:r>
        <w:rPr>
          <w:rFonts w:ascii="宋体" w:hAnsi="宋体" w:eastAsia="宋体"/>
          <w:lang w:eastAsia="zh-CN"/>
        </w:rPr>
        <w:t>D. 折线图</w:t>
      </w:r>
    </w:p>
    <w:p w14:paraId="3306A2F9">
      <w:pPr>
        <w:rPr>
          <w:rFonts w:hint="eastAsia" w:ascii="宋体" w:hAnsi="宋体" w:eastAsia="宋体"/>
          <w:lang w:eastAsia="zh-CN"/>
        </w:rPr>
      </w:pPr>
      <w:r>
        <w:rPr>
          <w:rFonts w:ascii="宋体" w:hAnsi="宋体" w:eastAsia="宋体"/>
          <w:lang w:eastAsia="zh-CN"/>
        </w:rPr>
        <w:t>答案：C</w:t>
      </w:r>
    </w:p>
    <w:p w14:paraId="20A70473">
      <w:pPr>
        <w:rPr>
          <w:rFonts w:hint="eastAsia" w:ascii="宋体" w:hAnsi="宋体" w:eastAsia="宋体"/>
          <w:lang w:eastAsia="zh-CN"/>
        </w:rPr>
      </w:pPr>
      <w:r>
        <w:rPr>
          <w:rFonts w:ascii="宋体" w:hAnsi="宋体" w:eastAsia="宋体"/>
          <w:lang w:eastAsia="zh-CN"/>
        </w:rPr>
        <w:t>210. 全媒体运营师在商业化变现时，通过（）可以有效降低内容风险。</w:t>
      </w:r>
    </w:p>
    <w:p w14:paraId="42626906">
      <w:pPr>
        <w:rPr>
          <w:rFonts w:hint="eastAsia" w:ascii="宋体" w:hAnsi="宋体" w:eastAsia="宋体"/>
          <w:lang w:eastAsia="zh-CN"/>
        </w:rPr>
      </w:pPr>
      <w:r>
        <w:rPr>
          <w:rFonts w:ascii="宋体" w:hAnsi="宋体" w:eastAsia="宋体"/>
          <w:lang w:eastAsia="zh-CN"/>
        </w:rPr>
        <w:t>A. 优化用户体验</w:t>
      </w:r>
    </w:p>
    <w:p w14:paraId="5463DC53">
      <w:pPr>
        <w:rPr>
          <w:rFonts w:hint="eastAsia" w:ascii="宋体" w:hAnsi="宋体" w:eastAsia="宋体"/>
          <w:lang w:eastAsia="zh-CN"/>
        </w:rPr>
      </w:pPr>
      <w:r>
        <w:rPr>
          <w:rFonts w:ascii="宋体" w:hAnsi="宋体" w:eastAsia="宋体"/>
          <w:lang w:eastAsia="zh-CN"/>
        </w:rPr>
        <w:t>B. 增加广告投放频率</w:t>
      </w:r>
    </w:p>
    <w:p w14:paraId="1608517E">
      <w:pPr>
        <w:rPr>
          <w:rFonts w:hint="eastAsia" w:ascii="宋体" w:hAnsi="宋体" w:eastAsia="宋体"/>
          <w:lang w:eastAsia="zh-CN"/>
        </w:rPr>
      </w:pPr>
      <w:r>
        <w:rPr>
          <w:rFonts w:ascii="宋体" w:hAnsi="宋体" w:eastAsia="宋体"/>
          <w:lang w:eastAsia="zh-CN"/>
        </w:rPr>
        <w:t>C. 加强内容审核与筛选</w:t>
      </w:r>
    </w:p>
    <w:p w14:paraId="582B137B">
      <w:pPr>
        <w:rPr>
          <w:rFonts w:hint="eastAsia" w:ascii="宋体" w:hAnsi="宋体" w:eastAsia="宋体"/>
          <w:lang w:eastAsia="zh-CN"/>
        </w:rPr>
      </w:pPr>
      <w:r>
        <w:rPr>
          <w:rFonts w:ascii="宋体" w:hAnsi="宋体" w:eastAsia="宋体"/>
          <w:lang w:eastAsia="zh-CN"/>
        </w:rPr>
        <w:t>D. 扩大用户基础</w:t>
      </w:r>
    </w:p>
    <w:p w14:paraId="0797452E">
      <w:pPr>
        <w:rPr>
          <w:rFonts w:hint="eastAsia" w:ascii="宋体" w:hAnsi="宋体" w:eastAsia="宋体"/>
          <w:lang w:eastAsia="zh-CN"/>
        </w:rPr>
      </w:pPr>
      <w:r>
        <w:rPr>
          <w:rFonts w:ascii="宋体" w:hAnsi="宋体" w:eastAsia="宋体"/>
          <w:lang w:eastAsia="zh-CN"/>
        </w:rPr>
        <w:t>答案：C</w:t>
      </w:r>
    </w:p>
    <w:p w14:paraId="5145B3FA">
      <w:pPr>
        <w:rPr>
          <w:rFonts w:hint="eastAsia" w:ascii="宋体" w:hAnsi="宋体" w:eastAsia="宋体"/>
          <w:lang w:eastAsia="zh-CN"/>
        </w:rPr>
      </w:pPr>
      <w:r>
        <w:rPr>
          <w:rFonts w:ascii="宋体" w:hAnsi="宋体" w:eastAsia="宋体"/>
          <w:lang w:eastAsia="zh-CN"/>
        </w:rPr>
        <w:t>211. 在数据驱动决策支持方面，通过（）可以实现对不同商业化策略效果的模拟和预测。</w:t>
      </w:r>
    </w:p>
    <w:p w14:paraId="7A16557C">
      <w:pPr>
        <w:rPr>
          <w:rFonts w:hint="eastAsia" w:ascii="宋体" w:hAnsi="宋体" w:eastAsia="宋体"/>
          <w:lang w:eastAsia="zh-CN"/>
        </w:rPr>
      </w:pPr>
      <w:r>
        <w:rPr>
          <w:rFonts w:ascii="宋体" w:hAnsi="宋体" w:eastAsia="宋体"/>
          <w:lang w:eastAsia="zh-CN"/>
        </w:rPr>
        <w:t>A. 数据分析模型</w:t>
      </w:r>
    </w:p>
    <w:p w14:paraId="45DA63D1">
      <w:pPr>
        <w:rPr>
          <w:rFonts w:hint="eastAsia" w:ascii="宋体" w:hAnsi="宋体" w:eastAsia="宋体"/>
          <w:lang w:eastAsia="zh-CN"/>
        </w:rPr>
      </w:pPr>
      <w:r>
        <w:rPr>
          <w:rFonts w:ascii="宋体" w:hAnsi="宋体" w:eastAsia="宋体"/>
          <w:lang w:eastAsia="zh-CN"/>
        </w:rPr>
        <w:t>B. 用户画像构建</w:t>
      </w:r>
    </w:p>
    <w:p w14:paraId="663426CF">
      <w:pPr>
        <w:rPr>
          <w:rFonts w:hint="eastAsia" w:ascii="宋体" w:hAnsi="宋体" w:eastAsia="宋体"/>
          <w:lang w:eastAsia="zh-CN"/>
        </w:rPr>
      </w:pPr>
      <w:r>
        <w:rPr>
          <w:rFonts w:ascii="宋体" w:hAnsi="宋体" w:eastAsia="宋体"/>
          <w:lang w:eastAsia="zh-CN"/>
        </w:rPr>
        <w:t>C. 广告投放优化</w:t>
      </w:r>
    </w:p>
    <w:p w14:paraId="79C1C3E3">
      <w:pPr>
        <w:rPr>
          <w:rFonts w:hint="eastAsia" w:ascii="宋体" w:hAnsi="宋体" w:eastAsia="宋体"/>
          <w:lang w:eastAsia="zh-CN"/>
        </w:rPr>
      </w:pPr>
      <w:r>
        <w:rPr>
          <w:rFonts w:ascii="宋体" w:hAnsi="宋体" w:eastAsia="宋体"/>
          <w:lang w:eastAsia="zh-CN"/>
        </w:rPr>
        <w:t>D. 竞品分析报告</w:t>
      </w:r>
    </w:p>
    <w:p w14:paraId="1984E2DD">
      <w:pPr>
        <w:rPr>
          <w:rFonts w:hint="eastAsia" w:ascii="宋体" w:hAnsi="宋体" w:eastAsia="宋体"/>
          <w:lang w:eastAsia="zh-CN"/>
        </w:rPr>
      </w:pPr>
      <w:r>
        <w:rPr>
          <w:rFonts w:ascii="宋体" w:hAnsi="宋体" w:eastAsia="宋体"/>
          <w:lang w:eastAsia="zh-CN"/>
        </w:rPr>
        <w:t>答案：A</w:t>
      </w:r>
    </w:p>
    <w:p w14:paraId="19FFF475">
      <w:pPr>
        <w:rPr>
          <w:rFonts w:hint="eastAsia" w:ascii="宋体" w:hAnsi="宋体" w:eastAsia="宋体"/>
          <w:lang w:eastAsia="zh-CN"/>
        </w:rPr>
      </w:pPr>
      <w:r>
        <w:rPr>
          <w:rFonts w:ascii="宋体" w:hAnsi="宋体" w:eastAsia="宋体"/>
          <w:lang w:eastAsia="zh-CN"/>
        </w:rPr>
        <w:t>212. 在选择优秀选题案例进行学习时，运营师应优先考虑案例（）。</w:t>
      </w:r>
    </w:p>
    <w:p w14:paraId="0B51DA83">
      <w:pPr>
        <w:rPr>
          <w:rFonts w:hint="eastAsia" w:ascii="宋体" w:hAnsi="宋体" w:eastAsia="宋体"/>
          <w:lang w:eastAsia="zh-CN"/>
        </w:rPr>
      </w:pPr>
      <w:r>
        <w:rPr>
          <w:rFonts w:ascii="宋体" w:hAnsi="宋体" w:eastAsia="宋体"/>
          <w:lang w:eastAsia="zh-CN"/>
        </w:rPr>
        <w:t>A. 创新性与独特性</w:t>
      </w:r>
    </w:p>
    <w:p w14:paraId="5E389B4B">
      <w:pPr>
        <w:rPr>
          <w:rFonts w:hint="eastAsia" w:ascii="宋体" w:hAnsi="宋体" w:eastAsia="宋体"/>
          <w:lang w:eastAsia="zh-CN"/>
        </w:rPr>
      </w:pPr>
      <w:r>
        <w:rPr>
          <w:rFonts w:ascii="宋体" w:hAnsi="宋体" w:eastAsia="宋体"/>
          <w:lang w:eastAsia="zh-CN"/>
        </w:rPr>
        <w:t>B. 热度与流行度</w:t>
      </w:r>
    </w:p>
    <w:p w14:paraId="3CAA85EE">
      <w:pPr>
        <w:rPr>
          <w:rFonts w:hint="eastAsia" w:ascii="宋体" w:hAnsi="宋体" w:eastAsia="宋体"/>
          <w:lang w:eastAsia="zh-CN"/>
        </w:rPr>
      </w:pPr>
      <w:r>
        <w:rPr>
          <w:rFonts w:ascii="宋体" w:hAnsi="宋体" w:eastAsia="宋体"/>
          <w:lang w:eastAsia="zh-CN"/>
        </w:rPr>
        <w:t>C. 制作成本与技术难度</w:t>
      </w:r>
    </w:p>
    <w:p w14:paraId="74E0D4B3">
      <w:pPr>
        <w:rPr>
          <w:rFonts w:hint="eastAsia" w:ascii="宋体" w:hAnsi="宋体" w:eastAsia="宋体"/>
          <w:lang w:eastAsia="zh-CN"/>
        </w:rPr>
      </w:pPr>
      <w:r>
        <w:rPr>
          <w:rFonts w:ascii="宋体" w:hAnsi="宋体" w:eastAsia="宋体"/>
          <w:lang w:eastAsia="zh-CN"/>
        </w:rPr>
        <w:t>D. 与自身定位的匹配度</w:t>
      </w:r>
    </w:p>
    <w:p w14:paraId="704CBDAD">
      <w:pPr>
        <w:rPr>
          <w:rFonts w:hint="eastAsia" w:ascii="宋体" w:hAnsi="宋体" w:eastAsia="宋体"/>
          <w:lang w:eastAsia="zh-CN"/>
        </w:rPr>
      </w:pPr>
      <w:r>
        <w:rPr>
          <w:rFonts w:ascii="宋体" w:hAnsi="宋体" w:eastAsia="宋体"/>
          <w:lang w:eastAsia="zh-CN"/>
        </w:rPr>
        <w:t>答案：D</w:t>
      </w:r>
    </w:p>
    <w:p w14:paraId="4B15905B">
      <w:pPr>
        <w:rPr>
          <w:rFonts w:hint="eastAsia" w:ascii="宋体" w:hAnsi="宋体" w:eastAsia="宋体"/>
          <w:lang w:eastAsia="zh-CN"/>
        </w:rPr>
      </w:pPr>
      <w:r>
        <w:rPr>
          <w:rFonts w:ascii="宋体" w:hAnsi="宋体" w:eastAsia="宋体"/>
          <w:lang w:eastAsia="zh-CN"/>
        </w:rPr>
        <w:t>213. 在进行流量来源分析时，最能帮助评估用户的回访意愿和忠诚度的指标是（）。</w:t>
      </w:r>
    </w:p>
    <w:p w14:paraId="154FCC4D">
      <w:pPr>
        <w:rPr>
          <w:rFonts w:hint="eastAsia" w:ascii="宋体" w:hAnsi="宋体" w:eastAsia="宋体"/>
          <w:lang w:eastAsia="zh-CN"/>
        </w:rPr>
      </w:pPr>
      <w:r>
        <w:rPr>
          <w:rFonts w:ascii="宋体" w:hAnsi="宋体" w:eastAsia="宋体"/>
          <w:lang w:eastAsia="zh-CN"/>
        </w:rPr>
        <w:t>A. 页面浏览量（PV）</w:t>
      </w:r>
    </w:p>
    <w:p w14:paraId="315D6643">
      <w:pPr>
        <w:rPr>
          <w:rFonts w:hint="eastAsia" w:ascii="宋体" w:hAnsi="宋体" w:eastAsia="宋体"/>
          <w:lang w:eastAsia="zh-CN"/>
        </w:rPr>
      </w:pPr>
      <w:r>
        <w:rPr>
          <w:rFonts w:ascii="宋体" w:hAnsi="宋体" w:eastAsia="宋体"/>
          <w:lang w:eastAsia="zh-CN"/>
        </w:rPr>
        <w:t>B. 独立访客数（UV）</w:t>
      </w:r>
    </w:p>
    <w:p w14:paraId="6728EC55">
      <w:pPr>
        <w:rPr>
          <w:rFonts w:hint="eastAsia" w:ascii="宋体" w:hAnsi="宋体" w:eastAsia="宋体"/>
          <w:lang w:eastAsia="zh-CN"/>
        </w:rPr>
      </w:pPr>
      <w:r>
        <w:rPr>
          <w:rFonts w:ascii="宋体" w:hAnsi="宋体" w:eastAsia="宋体"/>
          <w:lang w:eastAsia="zh-CN"/>
        </w:rPr>
        <w:t>C. 直接流量比例</w:t>
      </w:r>
    </w:p>
    <w:p w14:paraId="27FF6A79">
      <w:pPr>
        <w:rPr>
          <w:rFonts w:hint="eastAsia" w:ascii="宋体" w:hAnsi="宋体" w:eastAsia="宋体"/>
          <w:lang w:eastAsia="zh-CN"/>
        </w:rPr>
      </w:pPr>
      <w:r>
        <w:rPr>
          <w:rFonts w:ascii="宋体" w:hAnsi="宋体" w:eastAsia="宋体"/>
          <w:lang w:eastAsia="zh-CN"/>
        </w:rPr>
        <w:t>D. 社交媒体互动率</w:t>
      </w:r>
    </w:p>
    <w:p w14:paraId="0CA46586">
      <w:pPr>
        <w:rPr>
          <w:rFonts w:hint="eastAsia" w:ascii="宋体" w:hAnsi="宋体" w:eastAsia="宋体"/>
          <w:lang w:eastAsia="zh-CN"/>
        </w:rPr>
      </w:pPr>
      <w:r>
        <w:rPr>
          <w:rFonts w:ascii="宋体" w:hAnsi="宋体" w:eastAsia="宋体"/>
          <w:lang w:eastAsia="zh-CN"/>
        </w:rPr>
        <w:t>答案：C</w:t>
      </w:r>
    </w:p>
    <w:p w14:paraId="19D776AF">
      <w:pPr>
        <w:rPr>
          <w:rFonts w:hint="eastAsia" w:ascii="宋体" w:hAnsi="宋体" w:eastAsia="宋体"/>
          <w:lang w:eastAsia="zh-CN"/>
        </w:rPr>
      </w:pPr>
      <w:r>
        <w:rPr>
          <w:rFonts w:ascii="宋体" w:hAnsi="宋体" w:eastAsia="宋体"/>
          <w:lang w:eastAsia="zh-CN"/>
        </w:rPr>
        <w:t>214. 全媒体运营师在处理与著作权相关的纠纷时，应首先遵循的原则是（）。</w:t>
      </w:r>
    </w:p>
    <w:p w14:paraId="79F0E978">
      <w:pPr>
        <w:rPr>
          <w:rFonts w:hint="eastAsia" w:ascii="宋体" w:hAnsi="宋体" w:eastAsia="宋体"/>
          <w:lang w:eastAsia="zh-CN"/>
        </w:rPr>
      </w:pPr>
      <w:r>
        <w:rPr>
          <w:rFonts w:ascii="宋体" w:hAnsi="宋体" w:eastAsia="宋体"/>
          <w:lang w:eastAsia="zh-CN"/>
        </w:rPr>
        <w:t>A. 利益最大化</w:t>
      </w:r>
    </w:p>
    <w:p w14:paraId="2A398EE4">
      <w:pPr>
        <w:rPr>
          <w:rFonts w:hint="eastAsia" w:ascii="宋体" w:hAnsi="宋体" w:eastAsia="宋体"/>
          <w:lang w:eastAsia="zh-CN"/>
        </w:rPr>
      </w:pPr>
      <w:r>
        <w:rPr>
          <w:rFonts w:ascii="宋体" w:hAnsi="宋体" w:eastAsia="宋体"/>
          <w:lang w:eastAsia="zh-CN"/>
        </w:rPr>
        <w:t>B. 避风港原则</w:t>
      </w:r>
    </w:p>
    <w:p w14:paraId="7D2B82B0">
      <w:pPr>
        <w:rPr>
          <w:rFonts w:hint="eastAsia" w:ascii="宋体" w:hAnsi="宋体" w:eastAsia="宋体"/>
          <w:lang w:eastAsia="zh-CN"/>
        </w:rPr>
      </w:pPr>
      <w:r>
        <w:rPr>
          <w:rFonts w:ascii="宋体" w:hAnsi="宋体" w:eastAsia="宋体"/>
          <w:lang w:eastAsia="zh-CN"/>
        </w:rPr>
        <w:t>C. 优先保护运营者权益</w:t>
      </w:r>
    </w:p>
    <w:p w14:paraId="09418D2E">
      <w:pPr>
        <w:rPr>
          <w:rFonts w:hint="eastAsia" w:ascii="宋体" w:hAnsi="宋体" w:eastAsia="宋体"/>
          <w:lang w:eastAsia="zh-CN"/>
        </w:rPr>
      </w:pPr>
      <w:r>
        <w:rPr>
          <w:rFonts w:ascii="宋体" w:hAnsi="宋体" w:eastAsia="宋体"/>
          <w:lang w:eastAsia="zh-CN"/>
        </w:rPr>
        <w:t>D. 无过错即无责任</w:t>
      </w:r>
    </w:p>
    <w:p w14:paraId="32D1DF46">
      <w:pPr>
        <w:rPr>
          <w:rFonts w:hint="eastAsia" w:ascii="宋体" w:hAnsi="宋体" w:eastAsia="宋体"/>
          <w:lang w:eastAsia="zh-CN"/>
        </w:rPr>
      </w:pPr>
      <w:r>
        <w:rPr>
          <w:rFonts w:ascii="宋体" w:hAnsi="宋体" w:eastAsia="宋体"/>
          <w:lang w:eastAsia="zh-CN"/>
        </w:rPr>
        <w:t>答案：B</w:t>
      </w:r>
    </w:p>
    <w:p w14:paraId="386F57CC">
      <w:pPr>
        <w:rPr>
          <w:rFonts w:hint="eastAsia" w:ascii="宋体" w:hAnsi="宋体" w:eastAsia="宋体"/>
          <w:lang w:eastAsia="zh-CN"/>
        </w:rPr>
      </w:pPr>
      <w:r>
        <w:rPr>
          <w:rFonts w:ascii="宋体" w:hAnsi="宋体" w:eastAsia="宋体"/>
          <w:lang w:eastAsia="zh-CN"/>
        </w:rPr>
        <w:t>215. 全媒体运营师在了解目标受众需求时，对目标受众的（）进行分析，有助于制定更有效的营销策略。</w:t>
      </w:r>
    </w:p>
    <w:p w14:paraId="2287FF02">
      <w:pPr>
        <w:rPr>
          <w:rFonts w:hint="eastAsia" w:ascii="宋体" w:hAnsi="宋体" w:eastAsia="宋体"/>
          <w:lang w:eastAsia="zh-CN"/>
        </w:rPr>
      </w:pPr>
      <w:r>
        <w:rPr>
          <w:rFonts w:ascii="宋体" w:hAnsi="宋体" w:eastAsia="宋体"/>
          <w:lang w:eastAsia="zh-CN"/>
        </w:rPr>
        <w:t>A. 兴趣爱好</w:t>
      </w:r>
    </w:p>
    <w:p w14:paraId="564EB7A8">
      <w:pPr>
        <w:rPr>
          <w:rFonts w:hint="eastAsia" w:ascii="宋体" w:hAnsi="宋体" w:eastAsia="宋体"/>
          <w:lang w:eastAsia="zh-CN"/>
        </w:rPr>
      </w:pPr>
      <w:r>
        <w:rPr>
          <w:rFonts w:ascii="宋体" w:hAnsi="宋体" w:eastAsia="宋体"/>
          <w:lang w:eastAsia="zh-CN"/>
        </w:rPr>
        <w:t>B. 年龄和性别</w:t>
      </w:r>
    </w:p>
    <w:p w14:paraId="24E89042">
      <w:pPr>
        <w:rPr>
          <w:rFonts w:hint="eastAsia" w:ascii="宋体" w:hAnsi="宋体" w:eastAsia="宋体"/>
          <w:lang w:eastAsia="zh-CN"/>
        </w:rPr>
      </w:pPr>
      <w:r>
        <w:rPr>
          <w:rFonts w:ascii="宋体" w:hAnsi="宋体" w:eastAsia="宋体"/>
          <w:lang w:eastAsia="zh-CN"/>
        </w:rPr>
        <w:t>C. 心理特征</w:t>
      </w:r>
    </w:p>
    <w:p w14:paraId="08F300DB">
      <w:pPr>
        <w:rPr>
          <w:rFonts w:hint="eastAsia" w:ascii="宋体" w:hAnsi="宋体" w:eastAsia="宋体"/>
          <w:lang w:eastAsia="zh-CN"/>
        </w:rPr>
      </w:pPr>
      <w:r>
        <w:rPr>
          <w:rFonts w:ascii="宋体" w:hAnsi="宋体" w:eastAsia="宋体"/>
          <w:lang w:eastAsia="zh-CN"/>
        </w:rPr>
        <w:t>D. 消费习惯</w:t>
      </w:r>
    </w:p>
    <w:p w14:paraId="6D7492F8">
      <w:pPr>
        <w:rPr>
          <w:rFonts w:hint="eastAsia" w:ascii="宋体" w:hAnsi="宋体" w:eastAsia="宋体"/>
          <w:lang w:eastAsia="zh-CN"/>
        </w:rPr>
      </w:pPr>
      <w:r>
        <w:rPr>
          <w:rFonts w:ascii="宋体" w:hAnsi="宋体" w:eastAsia="宋体"/>
          <w:lang w:eastAsia="zh-CN"/>
        </w:rPr>
        <w:t>答案：D</w:t>
      </w:r>
    </w:p>
    <w:p w14:paraId="2C3723E3">
      <w:pPr>
        <w:rPr>
          <w:rFonts w:hint="eastAsia" w:ascii="宋体" w:hAnsi="宋体" w:eastAsia="宋体"/>
          <w:lang w:eastAsia="zh-CN"/>
        </w:rPr>
      </w:pPr>
      <w:r>
        <w:rPr>
          <w:rFonts w:ascii="宋体" w:hAnsi="宋体" w:eastAsia="宋体"/>
          <w:lang w:eastAsia="zh-CN"/>
        </w:rPr>
        <w:t>216. 数据分析在商业化变现中，对于优化资源配置的作用主要体现在（）。</w:t>
      </w:r>
    </w:p>
    <w:p w14:paraId="5A68959A">
      <w:pPr>
        <w:rPr>
          <w:rFonts w:hint="eastAsia" w:ascii="宋体" w:hAnsi="宋体" w:eastAsia="宋体"/>
          <w:lang w:eastAsia="zh-CN"/>
        </w:rPr>
      </w:pPr>
      <w:r>
        <w:rPr>
          <w:rFonts w:ascii="宋体" w:hAnsi="宋体" w:eastAsia="宋体"/>
          <w:lang w:eastAsia="zh-CN"/>
        </w:rPr>
        <w:t>A. 揭示市场趋势</w:t>
      </w:r>
    </w:p>
    <w:p w14:paraId="7940227D">
      <w:pPr>
        <w:rPr>
          <w:rFonts w:hint="eastAsia" w:ascii="宋体" w:hAnsi="宋体" w:eastAsia="宋体"/>
          <w:lang w:eastAsia="zh-CN"/>
        </w:rPr>
      </w:pPr>
      <w:r>
        <w:rPr>
          <w:rFonts w:ascii="宋体" w:hAnsi="宋体" w:eastAsia="宋体"/>
          <w:lang w:eastAsia="zh-CN"/>
        </w:rPr>
        <w:t>B. 提升用户体验</w:t>
      </w:r>
    </w:p>
    <w:p w14:paraId="2C7804AE">
      <w:pPr>
        <w:rPr>
          <w:rFonts w:hint="eastAsia" w:ascii="宋体" w:hAnsi="宋体" w:eastAsia="宋体"/>
          <w:lang w:eastAsia="zh-CN"/>
        </w:rPr>
      </w:pPr>
      <w:r>
        <w:rPr>
          <w:rFonts w:ascii="宋体" w:hAnsi="宋体" w:eastAsia="宋体"/>
          <w:lang w:eastAsia="zh-CN"/>
        </w:rPr>
        <w:t>C. 了解产品或服务盈利能力</w:t>
      </w:r>
    </w:p>
    <w:p w14:paraId="13585703">
      <w:pPr>
        <w:rPr>
          <w:rFonts w:hint="eastAsia" w:ascii="宋体" w:hAnsi="宋体" w:eastAsia="宋体"/>
          <w:lang w:eastAsia="zh-CN"/>
        </w:rPr>
      </w:pPr>
      <w:r>
        <w:rPr>
          <w:rFonts w:ascii="宋体" w:hAnsi="宋体" w:eastAsia="宋体"/>
          <w:lang w:eastAsia="zh-CN"/>
        </w:rPr>
        <w:t>D. 风险评估与预警</w:t>
      </w:r>
    </w:p>
    <w:p w14:paraId="3F0ED2B9">
      <w:pPr>
        <w:rPr>
          <w:rFonts w:hint="eastAsia" w:ascii="宋体" w:hAnsi="宋体" w:eastAsia="宋体"/>
          <w:lang w:eastAsia="zh-CN"/>
        </w:rPr>
      </w:pPr>
      <w:r>
        <w:rPr>
          <w:rFonts w:ascii="宋体" w:hAnsi="宋体" w:eastAsia="宋体"/>
          <w:lang w:eastAsia="zh-CN"/>
        </w:rPr>
        <w:t>答案：C</w:t>
      </w:r>
    </w:p>
    <w:p w14:paraId="36B6EBBC">
      <w:pPr>
        <w:rPr>
          <w:rFonts w:hint="eastAsia" w:ascii="宋体" w:hAnsi="宋体" w:eastAsia="宋体"/>
          <w:lang w:eastAsia="zh-CN"/>
        </w:rPr>
      </w:pPr>
      <w:r>
        <w:rPr>
          <w:rFonts w:ascii="宋体" w:hAnsi="宋体" w:eastAsia="宋体"/>
          <w:lang w:eastAsia="zh-CN"/>
        </w:rPr>
        <w:t>217. 在内容优化过程中，关于关键词使用的正确做法是（）。</w:t>
      </w:r>
    </w:p>
    <w:p w14:paraId="227E4DAF">
      <w:pPr>
        <w:rPr>
          <w:rFonts w:hint="eastAsia" w:ascii="宋体" w:hAnsi="宋体" w:eastAsia="宋体"/>
          <w:lang w:eastAsia="zh-CN"/>
        </w:rPr>
      </w:pPr>
      <w:r>
        <w:rPr>
          <w:rFonts w:ascii="宋体" w:hAnsi="宋体" w:eastAsia="宋体"/>
          <w:lang w:eastAsia="zh-CN"/>
        </w:rPr>
        <w:t>A. 避免使用长尾关键词，因为它们搜索量较低</w:t>
      </w:r>
    </w:p>
    <w:p w14:paraId="627709DD">
      <w:pPr>
        <w:rPr>
          <w:rFonts w:hint="eastAsia" w:ascii="宋体" w:hAnsi="宋体" w:eastAsia="宋体"/>
          <w:lang w:eastAsia="zh-CN"/>
        </w:rPr>
      </w:pPr>
      <w:r>
        <w:rPr>
          <w:rFonts w:ascii="宋体" w:hAnsi="宋体" w:eastAsia="宋体"/>
          <w:lang w:eastAsia="zh-CN"/>
        </w:rPr>
        <w:t>B. 在所有位置大量堆砌关键词以提高搜索排名</w:t>
      </w:r>
    </w:p>
    <w:p w14:paraId="0BC25495">
      <w:pPr>
        <w:rPr>
          <w:rFonts w:hint="eastAsia" w:ascii="宋体" w:hAnsi="宋体" w:eastAsia="宋体"/>
          <w:lang w:eastAsia="zh-CN"/>
        </w:rPr>
      </w:pPr>
      <w:r>
        <w:rPr>
          <w:rFonts w:ascii="宋体" w:hAnsi="宋体" w:eastAsia="宋体"/>
          <w:lang w:eastAsia="zh-CN"/>
        </w:rPr>
        <w:t>C. 根据内容自然融入关键词，并保持合理的关键词密度</w:t>
      </w:r>
    </w:p>
    <w:p w14:paraId="39337DD2">
      <w:pPr>
        <w:rPr>
          <w:rFonts w:hint="eastAsia" w:ascii="宋体" w:hAnsi="宋体" w:eastAsia="宋体"/>
          <w:lang w:eastAsia="zh-CN"/>
        </w:rPr>
      </w:pPr>
      <w:r>
        <w:rPr>
          <w:rFonts w:ascii="宋体" w:hAnsi="宋体" w:eastAsia="宋体"/>
          <w:lang w:eastAsia="zh-CN"/>
        </w:rPr>
        <w:t>D. 只使用网站主题的核心关键词，不考虑其他相关词汇</w:t>
      </w:r>
    </w:p>
    <w:p w14:paraId="076EA2C8">
      <w:pPr>
        <w:rPr>
          <w:rFonts w:hint="eastAsia" w:ascii="宋体" w:hAnsi="宋体" w:eastAsia="宋体"/>
          <w:lang w:eastAsia="zh-CN"/>
        </w:rPr>
      </w:pPr>
      <w:r>
        <w:rPr>
          <w:rFonts w:ascii="宋体" w:hAnsi="宋体" w:eastAsia="宋体"/>
          <w:lang w:eastAsia="zh-CN"/>
        </w:rPr>
        <w:t>答案：C</w:t>
      </w:r>
    </w:p>
    <w:p w14:paraId="3A677CB1">
      <w:pPr>
        <w:rPr>
          <w:rFonts w:hint="eastAsia" w:ascii="宋体" w:hAnsi="宋体" w:eastAsia="宋体"/>
          <w:lang w:eastAsia="zh-CN"/>
        </w:rPr>
      </w:pPr>
      <w:r>
        <w:rPr>
          <w:rFonts w:ascii="宋体" w:hAnsi="宋体" w:eastAsia="宋体"/>
          <w:lang w:eastAsia="zh-CN"/>
        </w:rPr>
        <w:t>218. 在全媒体运营中，评估达人专业能力时，对其数字媒体平台熟悉度的考察重点在于（）。</w:t>
      </w:r>
    </w:p>
    <w:p w14:paraId="2F276852">
      <w:pPr>
        <w:rPr>
          <w:rFonts w:hint="eastAsia" w:ascii="宋体" w:hAnsi="宋体" w:eastAsia="宋体"/>
          <w:lang w:eastAsia="zh-CN"/>
        </w:rPr>
      </w:pPr>
      <w:r>
        <w:rPr>
          <w:rFonts w:ascii="宋体" w:hAnsi="宋体" w:eastAsia="宋体"/>
          <w:lang w:eastAsia="zh-CN"/>
        </w:rPr>
        <w:t>A. 平台规则、用户画像及内容趋势的掌握程度</w:t>
      </w:r>
    </w:p>
    <w:p w14:paraId="15D9D959">
      <w:pPr>
        <w:rPr>
          <w:rFonts w:hint="eastAsia" w:ascii="宋体" w:hAnsi="宋体" w:eastAsia="宋体"/>
          <w:lang w:eastAsia="zh-CN"/>
        </w:rPr>
      </w:pPr>
      <w:r>
        <w:rPr>
          <w:rFonts w:ascii="宋体" w:hAnsi="宋体" w:eastAsia="宋体"/>
          <w:lang w:eastAsia="zh-CN"/>
        </w:rPr>
        <w:t>B. 平台的技术架构和代码编写能力</w:t>
      </w:r>
    </w:p>
    <w:p w14:paraId="6173F0B7">
      <w:pPr>
        <w:rPr>
          <w:rFonts w:hint="eastAsia" w:ascii="宋体" w:hAnsi="宋体" w:eastAsia="宋体"/>
          <w:lang w:eastAsia="zh-CN"/>
        </w:rPr>
      </w:pPr>
      <w:r>
        <w:rPr>
          <w:rFonts w:ascii="宋体" w:hAnsi="宋体" w:eastAsia="宋体"/>
          <w:lang w:eastAsia="zh-CN"/>
        </w:rPr>
        <w:t>C. 平台的广告投放策略和转化率优化</w:t>
      </w:r>
    </w:p>
    <w:p w14:paraId="37E67DF7">
      <w:pPr>
        <w:rPr>
          <w:rFonts w:hint="eastAsia" w:ascii="宋体" w:hAnsi="宋体" w:eastAsia="宋体"/>
          <w:lang w:eastAsia="zh-CN"/>
        </w:rPr>
      </w:pPr>
      <w:r>
        <w:rPr>
          <w:rFonts w:ascii="宋体" w:hAnsi="宋体" w:eastAsia="宋体"/>
          <w:lang w:eastAsia="zh-CN"/>
        </w:rPr>
        <w:t>D. 平台的社交媒体功能和个人隐私设置</w:t>
      </w:r>
    </w:p>
    <w:p w14:paraId="207B2C46">
      <w:pPr>
        <w:rPr>
          <w:rFonts w:hint="eastAsia" w:ascii="宋体" w:hAnsi="宋体" w:eastAsia="宋体"/>
          <w:lang w:eastAsia="zh-CN"/>
        </w:rPr>
      </w:pPr>
      <w:r>
        <w:rPr>
          <w:rFonts w:ascii="宋体" w:hAnsi="宋体" w:eastAsia="宋体"/>
          <w:lang w:eastAsia="zh-CN"/>
        </w:rPr>
        <w:t>答案：A</w:t>
      </w:r>
    </w:p>
    <w:p w14:paraId="305E2E1B">
      <w:pPr>
        <w:rPr>
          <w:rFonts w:hint="eastAsia" w:ascii="宋体" w:hAnsi="宋体" w:eastAsia="宋体"/>
          <w:lang w:eastAsia="zh-CN"/>
        </w:rPr>
      </w:pPr>
      <w:r>
        <w:rPr>
          <w:rFonts w:ascii="宋体" w:hAnsi="宋体" w:eastAsia="宋体"/>
          <w:lang w:eastAsia="zh-CN"/>
        </w:rPr>
        <w:t>219. 在技术驱动商业化变现中，通过（）技术可以实现广告的精准投放，提高广告效果和转化率。</w:t>
      </w:r>
    </w:p>
    <w:p w14:paraId="281B8FE3">
      <w:pPr>
        <w:rPr>
          <w:rFonts w:hint="eastAsia" w:ascii="宋体" w:hAnsi="宋体" w:eastAsia="宋体"/>
          <w:lang w:eastAsia="zh-CN"/>
        </w:rPr>
      </w:pPr>
      <w:r>
        <w:rPr>
          <w:rFonts w:ascii="宋体" w:hAnsi="宋体" w:eastAsia="宋体"/>
          <w:lang w:eastAsia="zh-CN"/>
        </w:rPr>
        <w:t>A. 虚拟现实</w:t>
      </w:r>
    </w:p>
    <w:p w14:paraId="446BB548">
      <w:pPr>
        <w:rPr>
          <w:rFonts w:hint="eastAsia" w:ascii="宋体" w:hAnsi="宋体" w:eastAsia="宋体"/>
          <w:lang w:eastAsia="zh-CN"/>
        </w:rPr>
      </w:pPr>
      <w:r>
        <w:rPr>
          <w:rFonts w:ascii="宋体" w:hAnsi="宋体" w:eastAsia="宋体"/>
          <w:lang w:eastAsia="zh-CN"/>
        </w:rPr>
        <w:t>B. 云计算</w:t>
      </w:r>
    </w:p>
    <w:p w14:paraId="73165F5F">
      <w:pPr>
        <w:rPr>
          <w:rFonts w:hint="eastAsia" w:ascii="宋体" w:hAnsi="宋体" w:eastAsia="宋体"/>
          <w:lang w:eastAsia="zh-CN"/>
        </w:rPr>
      </w:pPr>
      <w:r>
        <w:rPr>
          <w:rFonts w:ascii="宋体" w:hAnsi="宋体" w:eastAsia="宋体"/>
          <w:lang w:eastAsia="zh-CN"/>
        </w:rPr>
        <w:t>C. 大数据与人工智能</w:t>
      </w:r>
    </w:p>
    <w:p w14:paraId="3C55C602">
      <w:pPr>
        <w:rPr>
          <w:rFonts w:hint="eastAsia" w:ascii="宋体" w:hAnsi="宋体" w:eastAsia="宋体"/>
          <w:lang w:eastAsia="zh-CN"/>
        </w:rPr>
      </w:pPr>
      <w:r>
        <w:rPr>
          <w:rFonts w:ascii="宋体" w:hAnsi="宋体" w:eastAsia="宋体"/>
          <w:lang w:eastAsia="zh-CN"/>
        </w:rPr>
        <w:t>D. 增强现实</w:t>
      </w:r>
    </w:p>
    <w:p w14:paraId="419A165D">
      <w:pPr>
        <w:rPr>
          <w:rFonts w:hint="eastAsia" w:ascii="宋体" w:hAnsi="宋体" w:eastAsia="宋体"/>
          <w:lang w:eastAsia="zh-CN"/>
        </w:rPr>
      </w:pPr>
      <w:r>
        <w:rPr>
          <w:rFonts w:ascii="宋体" w:hAnsi="宋体" w:eastAsia="宋体"/>
          <w:lang w:eastAsia="zh-CN"/>
        </w:rPr>
        <w:t>答案：C</w:t>
      </w:r>
    </w:p>
    <w:p w14:paraId="4F58CD3E">
      <w:pPr>
        <w:rPr>
          <w:rFonts w:hint="eastAsia" w:ascii="宋体" w:hAnsi="宋体" w:eastAsia="宋体"/>
          <w:lang w:eastAsia="zh-CN"/>
        </w:rPr>
      </w:pPr>
      <w:r>
        <w:rPr>
          <w:rFonts w:ascii="宋体" w:hAnsi="宋体" w:eastAsia="宋体"/>
          <w:lang w:eastAsia="zh-CN"/>
        </w:rPr>
        <w:t>220. 流量价值分析中的“转化能力”主要指的是（）。</w:t>
      </w:r>
    </w:p>
    <w:p w14:paraId="1CC6AD1A">
      <w:pPr>
        <w:rPr>
          <w:rFonts w:hint="eastAsia" w:ascii="宋体" w:hAnsi="宋体" w:eastAsia="宋体"/>
          <w:lang w:eastAsia="zh-CN"/>
        </w:rPr>
      </w:pPr>
      <w:r>
        <w:rPr>
          <w:rFonts w:ascii="宋体" w:hAnsi="宋体" w:eastAsia="宋体"/>
          <w:lang w:eastAsia="zh-CN"/>
        </w:rPr>
        <w:t>A. 流量转化为实际业务成果（如购买、注册等）的能力</w:t>
      </w:r>
    </w:p>
    <w:p w14:paraId="0CEB6F4D">
      <w:pPr>
        <w:rPr>
          <w:rFonts w:hint="eastAsia" w:ascii="宋体" w:hAnsi="宋体" w:eastAsia="宋体"/>
          <w:lang w:eastAsia="zh-CN"/>
        </w:rPr>
      </w:pPr>
      <w:r>
        <w:rPr>
          <w:rFonts w:ascii="宋体" w:hAnsi="宋体" w:eastAsia="宋体"/>
          <w:lang w:eastAsia="zh-CN"/>
        </w:rPr>
        <w:t>B. 用户访问网站或应用程序的频率</w:t>
      </w:r>
    </w:p>
    <w:p w14:paraId="3F19A0EF">
      <w:pPr>
        <w:rPr>
          <w:rFonts w:hint="eastAsia" w:ascii="宋体" w:hAnsi="宋体" w:eastAsia="宋体"/>
          <w:lang w:eastAsia="zh-CN"/>
        </w:rPr>
      </w:pPr>
      <w:r>
        <w:rPr>
          <w:rFonts w:ascii="宋体" w:hAnsi="宋体" w:eastAsia="宋体"/>
          <w:lang w:eastAsia="zh-CN"/>
        </w:rPr>
        <w:t>C. 网站或应用程序的页面加载速度</w:t>
      </w:r>
    </w:p>
    <w:p w14:paraId="553FC0FF">
      <w:pPr>
        <w:rPr>
          <w:rFonts w:hint="eastAsia" w:ascii="宋体" w:hAnsi="宋体" w:eastAsia="宋体"/>
          <w:lang w:eastAsia="zh-CN"/>
        </w:rPr>
      </w:pPr>
      <w:r>
        <w:rPr>
          <w:rFonts w:ascii="宋体" w:hAnsi="宋体" w:eastAsia="宋体"/>
          <w:lang w:eastAsia="zh-CN"/>
        </w:rPr>
        <w:t>D. 用户在社交媒体上对内容的点赞和分享次数</w:t>
      </w:r>
    </w:p>
    <w:p w14:paraId="09DBDE1E">
      <w:pPr>
        <w:rPr>
          <w:rFonts w:hint="eastAsia" w:ascii="宋体" w:hAnsi="宋体" w:eastAsia="宋体"/>
          <w:lang w:eastAsia="zh-CN"/>
        </w:rPr>
      </w:pPr>
      <w:r>
        <w:rPr>
          <w:rFonts w:ascii="宋体" w:hAnsi="宋体" w:eastAsia="宋体"/>
          <w:lang w:eastAsia="zh-CN"/>
        </w:rPr>
        <w:t>答案：A</w:t>
      </w:r>
    </w:p>
    <w:p w14:paraId="52E4D274">
      <w:pPr>
        <w:rPr>
          <w:rFonts w:hint="eastAsia" w:ascii="宋体" w:hAnsi="宋体" w:eastAsia="宋体"/>
          <w:lang w:eastAsia="zh-CN"/>
        </w:rPr>
      </w:pPr>
      <w:r>
        <w:rPr>
          <w:rFonts w:ascii="宋体" w:hAnsi="宋体" w:eastAsia="宋体"/>
          <w:lang w:eastAsia="zh-CN"/>
        </w:rPr>
        <w:t>221. 新媒体传播不受（）限制，可以实现全球范围内的信息传播。</w:t>
      </w:r>
    </w:p>
    <w:p w14:paraId="2F6A96C4">
      <w:pPr>
        <w:rPr>
          <w:rFonts w:hint="eastAsia" w:ascii="宋体" w:hAnsi="宋体" w:eastAsia="宋体"/>
          <w:lang w:eastAsia="zh-CN"/>
        </w:rPr>
      </w:pPr>
      <w:r>
        <w:rPr>
          <w:rFonts w:ascii="宋体" w:hAnsi="宋体" w:eastAsia="宋体"/>
          <w:lang w:eastAsia="zh-CN"/>
        </w:rPr>
        <w:t>A. 时间</w:t>
      </w:r>
    </w:p>
    <w:p w14:paraId="2726A2E3">
      <w:pPr>
        <w:rPr>
          <w:rFonts w:hint="eastAsia" w:ascii="宋体" w:hAnsi="宋体" w:eastAsia="宋体"/>
          <w:lang w:eastAsia="zh-CN"/>
        </w:rPr>
      </w:pPr>
      <w:r>
        <w:rPr>
          <w:rFonts w:ascii="宋体" w:hAnsi="宋体" w:eastAsia="宋体"/>
          <w:lang w:eastAsia="zh-CN"/>
        </w:rPr>
        <w:t>B. 地域</w:t>
      </w:r>
    </w:p>
    <w:p w14:paraId="1043B576">
      <w:pPr>
        <w:rPr>
          <w:rFonts w:hint="eastAsia" w:ascii="宋体" w:hAnsi="宋体" w:eastAsia="宋体"/>
          <w:lang w:eastAsia="zh-CN"/>
        </w:rPr>
      </w:pPr>
      <w:r>
        <w:rPr>
          <w:rFonts w:ascii="宋体" w:hAnsi="宋体" w:eastAsia="宋体"/>
          <w:lang w:eastAsia="zh-CN"/>
        </w:rPr>
        <w:t>C. 渠道</w:t>
      </w:r>
    </w:p>
    <w:p w14:paraId="10951EED">
      <w:pPr>
        <w:rPr>
          <w:rFonts w:hint="eastAsia" w:ascii="宋体" w:hAnsi="宋体" w:eastAsia="宋体"/>
          <w:lang w:eastAsia="zh-CN"/>
        </w:rPr>
      </w:pPr>
      <w:r>
        <w:rPr>
          <w:rFonts w:ascii="宋体" w:hAnsi="宋体" w:eastAsia="宋体"/>
          <w:lang w:eastAsia="zh-CN"/>
        </w:rPr>
        <w:t>D. 内容形式</w:t>
      </w:r>
    </w:p>
    <w:p w14:paraId="43D02045">
      <w:pPr>
        <w:rPr>
          <w:rFonts w:hint="eastAsia" w:ascii="宋体" w:hAnsi="宋体" w:eastAsia="宋体"/>
          <w:lang w:eastAsia="zh-CN"/>
        </w:rPr>
      </w:pPr>
      <w:r>
        <w:rPr>
          <w:rFonts w:ascii="宋体" w:hAnsi="宋体" w:eastAsia="宋体"/>
          <w:lang w:eastAsia="zh-CN"/>
        </w:rPr>
        <w:t>答案：B</w:t>
      </w:r>
    </w:p>
    <w:p w14:paraId="2272DD6C">
      <w:pPr>
        <w:rPr>
          <w:rFonts w:hint="eastAsia" w:ascii="宋体" w:hAnsi="宋体" w:eastAsia="宋体"/>
          <w:lang w:eastAsia="zh-CN"/>
        </w:rPr>
      </w:pPr>
      <w:r>
        <w:rPr>
          <w:rFonts w:ascii="宋体" w:hAnsi="宋体" w:eastAsia="宋体"/>
          <w:lang w:eastAsia="zh-CN"/>
        </w:rPr>
        <w:t>222. 营销作为一种战略和活动，其核心目标是促进（）并满足客户需求。</w:t>
      </w:r>
    </w:p>
    <w:p w14:paraId="2BA5305B">
      <w:pPr>
        <w:rPr>
          <w:rFonts w:hint="eastAsia" w:ascii="宋体" w:hAnsi="宋体" w:eastAsia="宋体"/>
          <w:lang w:eastAsia="zh-CN"/>
        </w:rPr>
      </w:pPr>
      <w:r>
        <w:rPr>
          <w:rFonts w:ascii="宋体" w:hAnsi="宋体" w:eastAsia="宋体"/>
          <w:lang w:eastAsia="zh-CN"/>
        </w:rPr>
        <w:t>A. 产品或服务的销售</w:t>
      </w:r>
    </w:p>
    <w:p w14:paraId="7B3CEEC4">
      <w:pPr>
        <w:rPr>
          <w:rFonts w:hint="eastAsia" w:ascii="宋体" w:hAnsi="宋体" w:eastAsia="宋体"/>
          <w:lang w:eastAsia="zh-CN"/>
        </w:rPr>
      </w:pPr>
      <w:r>
        <w:rPr>
          <w:rFonts w:ascii="宋体" w:hAnsi="宋体" w:eastAsia="宋体"/>
          <w:lang w:eastAsia="zh-CN"/>
        </w:rPr>
        <w:t>B. 品牌知名度提升</w:t>
      </w:r>
    </w:p>
    <w:p w14:paraId="6BA0E1FE">
      <w:pPr>
        <w:rPr>
          <w:rFonts w:hint="eastAsia" w:ascii="宋体" w:hAnsi="宋体" w:eastAsia="宋体"/>
          <w:lang w:eastAsia="zh-CN"/>
        </w:rPr>
      </w:pPr>
      <w:r>
        <w:rPr>
          <w:rFonts w:ascii="宋体" w:hAnsi="宋体" w:eastAsia="宋体"/>
          <w:lang w:eastAsia="zh-CN"/>
        </w:rPr>
        <w:t>C. 企业形象塑造</w:t>
      </w:r>
    </w:p>
    <w:p w14:paraId="160AB2CE">
      <w:pPr>
        <w:rPr>
          <w:rFonts w:hint="eastAsia" w:ascii="宋体" w:hAnsi="宋体" w:eastAsia="宋体"/>
          <w:lang w:eastAsia="zh-CN"/>
        </w:rPr>
      </w:pPr>
      <w:r>
        <w:rPr>
          <w:rFonts w:ascii="宋体" w:hAnsi="宋体" w:eastAsia="宋体"/>
          <w:lang w:eastAsia="zh-CN"/>
        </w:rPr>
        <w:t>D. 市场份额最大化</w:t>
      </w:r>
    </w:p>
    <w:p w14:paraId="337A411C">
      <w:pPr>
        <w:rPr>
          <w:rFonts w:hint="eastAsia" w:ascii="宋体" w:hAnsi="宋体" w:eastAsia="宋体"/>
          <w:lang w:eastAsia="zh-CN"/>
        </w:rPr>
      </w:pPr>
      <w:r>
        <w:rPr>
          <w:rFonts w:ascii="宋体" w:hAnsi="宋体" w:eastAsia="宋体"/>
          <w:lang w:eastAsia="zh-CN"/>
        </w:rPr>
        <w:t>答案：A</w:t>
      </w:r>
    </w:p>
    <w:p w14:paraId="74209274">
      <w:pPr>
        <w:rPr>
          <w:rFonts w:hint="eastAsia" w:ascii="宋体" w:hAnsi="宋体" w:eastAsia="宋体"/>
          <w:lang w:eastAsia="zh-CN"/>
        </w:rPr>
      </w:pPr>
      <w:r>
        <w:rPr>
          <w:rFonts w:ascii="宋体" w:hAnsi="宋体" w:eastAsia="宋体"/>
          <w:lang w:eastAsia="zh-CN"/>
        </w:rPr>
        <w:t>223. 在内容优化中，关键词布局应注重（），以提高内容的相关性和搜索引擎排名。</w:t>
      </w:r>
    </w:p>
    <w:p w14:paraId="209F70B1">
      <w:pPr>
        <w:rPr>
          <w:rFonts w:hint="eastAsia" w:ascii="宋体" w:hAnsi="宋体" w:eastAsia="宋体"/>
          <w:lang w:eastAsia="zh-CN"/>
        </w:rPr>
      </w:pPr>
      <w:r>
        <w:rPr>
          <w:rFonts w:ascii="宋体" w:hAnsi="宋体" w:eastAsia="宋体"/>
          <w:lang w:eastAsia="zh-CN"/>
        </w:rPr>
        <w:t>A. 在所有图片标签中均匀分布</w:t>
      </w:r>
    </w:p>
    <w:p w14:paraId="1FB2F638">
      <w:pPr>
        <w:rPr>
          <w:rFonts w:hint="eastAsia" w:ascii="宋体" w:hAnsi="宋体" w:eastAsia="宋体"/>
          <w:lang w:eastAsia="zh-CN"/>
        </w:rPr>
      </w:pPr>
      <w:r>
        <w:rPr>
          <w:rFonts w:ascii="宋体" w:hAnsi="宋体" w:eastAsia="宋体"/>
          <w:lang w:eastAsia="zh-CN"/>
        </w:rPr>
        <w:t>B. 在正文开头大量堆砌</w:t>
      </w:r>
    </w:p>
    <w:p w14:paraId="2F9C737F">
      <w:pPr>
        <w:rPr>
          <w:rFonts w:hint="eastAsia" w:ascii="宋体" w:hAnsi="宋体" w:eastAsia="宋体"/>
          <w:lang w:eastAsia="zh-CN"/>
        </w:rPr>
      </w:pPr>
      <w:r>
        <w:rPr>
          <w:rFonts w:ascii="宋体" w:hAnsi="宋体" w:eastAsia="宋体"/>
          <w:lang w:eastAsia="zh-CN"/>
        </w:rPr>
        <w:t>C. 在标题、副标题、正文等位置合理布局</w:t>
      </w:r>
    </w:p>
    <w:p w14:paraId="2007AEF9">
      <w:pPr>
        <w:rPr>
          <w:rFonts w:hint="eastAsia" w:ascii="宋体" w:hAnsi="宋体" w:eastAsia="宋体"/>
          <w:lang w:eastAsia="zh-CN"/>
        </w:rPr>
      </w:pPr>
      <w:r>
        <w:rPr>
          <w:rFonts w:ascii="宋体" w:hAnsi="宋体" w:eastAsia="宋体"/>
          <w:lang w:eastAsia="zh-CN"/>
        </w:rPr>
        <w:t>D. 仅在文章结尾处出现一次</w:t>
      </w:r>
    </w:p>
    <w:p w14:paraId="61D04625">
      <w:pPr>
        <w:rPr>
          <w:rFonts w:hint="eastAsia" w:ascii="宋体" w:hAnsi="宋体" w:eastAsia="宋体"/>
          <w:lang w:eastAsia="zh-CN"/>
        </w:rPr>
      </w:pPr>
      <w:r>
        <w:rPr>
          <w:rFonts w:ascii="宋体" w:hAnsi="宋体" w:eastAsia="宋体"/>
          <w:lang w:eastAsia="zh-CN"/>
        </w:rPr>
        <w:t>答案：C</w:t>
      </w:r>
    </w:p>
    <w:p w14:paraId="0E1FE26B">
      <w:pPr>
        <w:rPr>
          <w:rFonts w:hint="eastAsia" w:ascii="宋体" w:hAnsi="宋体" w:eastAsia="宋体"/>
          <w:lang w:eastAsia="zh-CN"/>
        </w:rPr>
      </w:pPr>
      <w:r>
        <w:rPr>
          <w:rFonts w:ascii="宋体" w:hAnsi="宋体" w:eastAsia="宋体"/>
          <w:lang w:eastAsia="zh-CN"/>
        </w:rPr>
        <w:t>224. 在衡量广告投放的商业化变现效果时，最能反映用户对广告的实际兴趣和互动程度的指标是（）。</w:t>
      </w:r>
    </w:p>
    <w:p w14:paraId="783DE8B3">
      <w:pPr>
        <w:rPr>
          <w:rFonts w:hint="eastAsia" w:ascii="宋体" w:hAnsi="宋体" w:eastAsia="宋体"/>
          <w:lang w:eastAsia="zh-CN"/>
        </w:rPr>
      </w:pPr>
      <w:r>
        <w:rPr>
          <w:rFonts w:ascii="宋体" w:hAnsi="宋体" w:eastAsia="宋体"/>
          <w:lang w:eastAsia="zh-CN"/>
        </w:rPr>
        <w:t>A. 广告点击率</w:t>
      </w:r>
    </w:p>
    <w:p w14:paraId="7A152651">
      <w:pPr>
        <w:rPr>
          <w:rFonts w:hint="eastAsia" w:ascii="宋体" w:hAnsi="宋体" w:eastAsia="宋体"/>
          <w:lang w:eastAsia="zh-CN"/>
        </w:rPr>
      </w:pPr>
      <w:r>
        <w:rPr>
          <w:rFonts w:ascii="宋体" w:hAnsi="宋体" w:eastAsia="宋体"/>
          <w:lang w:eastAsia="zh-CN"/>
        </w:rPr>
        <w:t>B. 广告曝光量</w:t>
      </w:r>
    </w:p>
    <w:p w14:paraId="186BE50B">
      <w:pPr>
        <w:rPr>
          <w:rFonts w:hint="eastAsia" w:ascii="宋体" w:hAnsi="宋体" w:eastAsia="宋体"/>
          <w:lang w:eastAsia="zh-CN"/>
        </w:rPr>
      </w:pPr>
      <w:r>
        <w:rPr>
          <w:rFonts w:ascii="宋体" w:hAnsi="宋体" w:eastAsia="宋体"/>
          <w:lang w:eastAsia="zh-CN"/>
        </w:rPr>
        <w:t>C. 广告转化率</w:t>
      </w:r>
    </w:p>
    <w:p w14:paraId="7E3E94F5">
      <w:pPr>
        <w:rPr>
          <w:rFonts w:hint="eastAsia" w:ascii="宋体" w:hAnsi="宋体" w:eastAsia="宋体"/>
          <w:lang w:eastAsia="zh-CN"/>
        </w:rPr>
      </w:pPr>
      <w:r>
        <w:rPr>
          <w:rFonts w:ascii="宋体" w:hAnsi="宋体" w:eastAsia="宋体"/>
          <w:lang w:eastAsia="zh-CN"/>
        </w:rPr>
        <w:t>D. 广告展示时长</w:t>
      </w:r>
    </w:p>
    <w:p w14:paraId="41E58386">
      <w:pPr>
        <w:rPr>
          <w:rFonts w:hint="eastAsia" w:ascii="宋体" w:hAnsi="宋体" w:eastAsia="宋体"/>
          <w:lang w:eastAsia="zh-CN"/>
        </w:rPr>
      </w:pPr>
      <w:r>
        <w:rPr>
          <w:rFonts w:ascii="宋体" w:hAnsi="宋体" w:eastAsia="宋体"/>
          <w:lang w:eastAsia="zh-CN"/>
        </w:rPr>
        <w:t>答案：C</w:t>
      </w:r>
    </w:p>
    <w:p w14:paraId="1CF383B9">
      <w:pPr>
        <w:rPr>
          <w:rFonts w:hint="eastAsia" w:ascii="宋体" w:hAnsi="宋体" w:eastAsia="宋体"/>
          <w:lang w:eastAsia="zh-CN"/>
        </w:rPr>
      </w:pPr>
      <w:r>
        <w:rPr>
          <w:rFonts w:ascii="宋体" w:hAnsi="宋体" w:eastAsia="宋体"/>
          <w:lang w:eastAsia="zh-CN"/>
        </w:rPr>
        <w:t>225. 为了提升短视频矩阵账号的运营效果，需要运用专业的（）来监测关键指标，并根据结果调整运营策略。</w:t>
      </w:r>
    </w:p>
    <w:p w14:paraId="45111418">
      <w:pPr>
        <w:rPr>
          <w:rFonts w:hint="eastAsia" w:ascii="宋体" w:hAnsi="宋体" w:eastAsia="宋体"/>
          <w:lang w:eastAsia="zh-CN"/>
        </w:rPr>
      </w:pPr>
      <w:r>
        <w:rPr>
          <w:rFonts w:ascii="宋体" w:hAnsi="宋体" w:eastAsia="宋体"/>
          <w:lang w:eastAsia="zh-CN"/>
        </w:rPr>
        <w:t>A. 短视频拍摄设备</w:t>
      </w:r>
    </w:p>
    <w:p w14:paraId="3B3CA5ED">
      <w:pPr>
        <w:rPr>
          <w:rFonts w:hint="eastAsia" w:ascii="宋体" w:hAnsi="宋体" w:eastAsia="宋体"/>
          <w:lang w:eastAsia="zh-CN"/>
        </w:rPr>
      </w:pPr>
      <w:r>
        <w:rPr>
          <w:rFonts w:ascii="宋体" w:hAnsi="宋体" w:eastAsia="宋体"/>
          <w:lang w:eastAsia="zh-CN"/>
        </w:rPr>
        <w:t>B. 数据分析工具</w:t>
      </w:r>
    </w:p>
    <w:p w14:paraId="20B63A55">
      <w:pPr>
        <w:rPr>
          <w:rFonts w:hint="eastAsia" w:ascii="宋体" w:hAnsi="宋体" w:eastAsia="宋体"/>
          <w:lang w:eastAsia="zh-CN"/>
        </w:rPr>
      </w:pPr>
      <w:r>
        <w:rPr>
          <w:rFonts w:ascii="宋体" w:hAnsi="宋体" w:eastAsia="宋体"/>
          <w:lang w:eastAsia="zh-CN"/>
        </w:rPr>
        <w:t>C. 内容创作软件</w:t>
      </w:r>
    </w:p>
    <w:p w14:paraId="09E8A26D">
      <w:pPr>
        <w:rPr>
          <w:rFonts w:hint="eastAsia" w:ascii="宋体" w:hAnsi="宋体" w:eastAsia="宋体"/>
          <w:lang w:eastAsia="zh-CN"/>
        </w:rPr>
      </w:pPr>
      <w:r>
        <w:rPr>
          <w:rFonts w:ascii="宋体" w:hAnsi="宋体" w:eastAsia="宋体"/>
          <w:lang w:eastAsia="zh-CN"/>
        </w:rPr>
        <w:t>D. 平台推广服务</w:t>
      </w:r>
    </w:p>
    <w:p w14:paraId="3CABF761">
      <w:pPr>
        <w:rPr>
          <w:rFonts w:hint="eastAsia" w:ascii="宋体" w:hAnsi="宋体" w:eastAsia="宋体"/>
          <w:lang w:eastAsia="zh-CN"/>
        </w:rPr>
      </w:pPr>
      <w:r>
        <w:rPr>
          <w:rFonts w:ascii="宋体" w:hAnsi="宋体" w:eastAsia="宋体"/>
          <w:lang w:eastAsia="zh-CN"/>
        </w:rPr>
        <w:t>答案：B</w:t>
      </w:r>
    </w:p>
    <w:p w14:paraId="2C3E1E87">
      <w:pPr>
        <w:rPr>
          <w:rFonts w:hint="eastAsia" w:ascii="宋体" w:hAnsi="宋体" w:eastAsia="宋体"/>
          <w:lang w:eastAsia="zh-CN"/>
        </w:rPr>
      </w:pPr>
      <w:r>
        <w:rPr>
          <w:rFonts w:ascii="宋体" w:hAnsi="宋体" w:eastAsia="宋体"/>
          <w:lang w:eastAsia="zh-CN"/>
        </w:rPr>
        <w:t>226. 内容营销的核心在于通过（）来吸引和留住目标受众。</w:t>
      </w:r>
    </w:p>
    <w:p w14:paraId="6625F629">
      <w:pPr>
        <w:rPr>
          <w:rFonts w:hint="eastAsia" w:ascii="宋体" w:hAnsi="宋体" w:eastAsia="宋体"/>
          <w:lang w:eastAsia="zh-CN"/>
        </w:rPr>
      </w:pPr>
      <w:r>
        <w:rPr>
          <w:rFonts w:ascii="宋体" w:hAnsi="宋体" w:eastAsia="宋体"/>
          <w:lang w:eastAsia="zh-CN"/>
        </w:rPr>
        <w:t>A. 频繁的促销活动</w:t>
      </w:r>
    </w:p>
    <w:p w14:paraId="596169EB">
      <w:pPr>
        <w:rPr>
          <w:rFonts w:hint="eastAsia" w:ascii="宋体" w:hAnsi="宋体" w:eastAsia="宋体"/>
          <w:lang w:eastAsia="zh-CN"/>
        </w:rPr>
      </w:pPr>
      <w:r>
        <w:rPr>
          <w:rFonts w:ascii="宋体" w:hAnsi="宋体" w:eastAsia="宋体"/>
          <w:lang w:eastAsia="zh-CN"/>
        </w:rPr>
        <w:t>B. 直接的产品推销</w:t>
      </w:r>
    </w:p>
    <w:p w14:paraId="09295336">
      <w:pPr>
        <w:rPr>
          <w:rFonts w:hint="eastAsia" w:ascii="宋体" w:hAnsi="宋体" w:eastAsia="宋体"/>
          <w:lang w:eastAsia="zh-CN"/>
        </w:rPr>
      </w:pPr>
      <w:r>
        <w:rPr>
          <w:rFonts w:ascii="宋体" w:hAnsi="宋体" w:eastAsia="宋体"/>
          <w:lang w:eastAsia="zh-CN"/>
        </w:rPr>
        <w:t>C. 创造和传播有价值的内容</w:t>
      </w:r>
    </w:p>
    <w:p w14:paraId="1169F53E">
      <w:pPr>
        <w:rPr>
          <w:rFonts w:hint="eastAsia" w:ascii="宋体" w:hAnsi="宋体" w:eastAsia="宋体"/>
          <w:lang w:eastAsia="zh-CN"/>
        </w:rPr>
      </w:pPr>
      <w:r>
        <w:rPr>
          <w:rFonts w:ascii="宋体" w:hAnsi="宋体" w:eastAsia="宋体"/>
          <w:lang w:eastAsia="zh-CN"/>
        </w:rPr>
        <w:t>D. 高额的广告投入</w:t>
      </w:r>
    </w:p>
    <w:p w14:paraId="28F20EF6">
      <w:pPr>
        <w:rPr>
          <w:rFonts w:hint="eastAsia" w:ascii="宋体" w:hAnsi="宋体" w:eastAsia="宋体"/>
          <w:lang w:eastAsia="zh-CN"/>
        </w:rPr>
      </w:pPr>
      <w:r>
        <w:rPr>
          <w:rFonts w:ascii="宋体" w:hAnsi="宋体" w:eastAsia="宋体"/>
          <w:lang w:eastAsia="zh-CN"/>
        </w:rPr>
        <w:t>答案：C</w:t>
      </w:r>
    </w:p>
    <w:p w14:paraId="6934B920">
      <w:pPr>
        <w:rPr>
          <w:rFonts w:hint="eastAsia" w:ascii="宋体" w:hAnsi="宋体" w:eastAsia="宋体"/>
          <w:lang w:eastAsia="zh-CN"/>
        </w:rPr>
      </w:pPr>
      <w:r>
        <w:rPr>
          <w:rFonts w:ascii="宋体" w:hAnsi="宋体" w:eastAsia="宋体"/>
          <w:lang w:eastAsia="zh-CN"/>
        </w:rPr>
        <w:t>227. 在短视频矩阵账号管理中，赋予不同账号独特风格和调性的主要目的是（）。</w:t>
      </w:r>
    </w:p>
    <w:p w14:paraId="26AEDE96">
      <w:pPr>
        <w:rPr>
          <w:rFonts w:hint="eastAsia" w:ascii="宋体" w:hAnsi="宋体" w:eastAsia="宋体"/>
          <w:lang w:eastAsia="zh-CN"/>
        </w:rPr>
      </w:pPr>
      <w:r>
        <w:rPr>
          <w:rFonts w:ascii="宋体" w:hAnsi="宋体" w:eastAsia="宋体"/>
          <w:lang w:eastAsia="zh-CN"/>
        </w:rPr>
        <w:t>A. 降低运营成本</w:t>
      </w:r>
    </w:p>
    <w:p w14:paraId="1D9DF1CB">
      <w:pPr>
        <w:rPr>
          <w:rFonts w:hint="eastAsia" w:ascii="宋体" w:hAnsi="宋体" w:eastAsia="宋体"/>
          <w:lang w:eastAsia="zh-CN"/>
        </w:rPr>
      </w:pPr>
      <w:r>
        <w:rPr>
          <w:rFonts w:ascii="宋体" w:hAnsi="宋体" w:eastAsia="宋体"/>
          <w:lang w:eastAsia="zh-CN"/>
        </w:rPr>
        <w:t>B. 提高内容发布频率</w:t>
      </w:r>
    </w:p>
    <w:p w14:paraId="4F51AF4B">
      <w:pPr>
        <w:rPr>
          <w:rFonts w:hint="eastAsia" w:ascii="宋体" w:hAnsi="宋体" w:eastAsia="宋体"/>
          <w:lang w:eastAsia="zh-CN"/>
        </w:rPr>
      </w:pPr>
      <w:r>
        <w:rPr>
          <w:rFonts w:ascii="宋体" w:hAnsi="宋体" w:eastAsia="宋体"/>
          <w:lang w:eastAsia="zh-CN"/>
        </w:rPr>
        <w:t>C. 统一品牌形象</w:t>
      </w:r>
    </w:p>
    <w:p w14:paraId="0BBEB314">
      <w:pPr>
        <w:rPr>
          <w:rFonts w:hint="eastAsia" w:ascii="宋体" w:hAnsi="宋体" w:eastAsia="宋体"/>
          <w:lang w:eastAsia="zh-CN"/>
        </w:rPr>
      </w:pPr>
      <w:r>
        <w:rPr>
          <w:rFonts w:ascii="宋体" w:hAnsi="宋体" w:eastAsia="宋体"/>
          <w:lang w:eastAsia="zh-CN"/>
        </w:rPr>
        <w:t>D. 吸引不同类型用户关注</w:t>
      </w:r>
    </w:p>
    <w:p w14:paraId="2DE8D025">
      <w:pPr>
        <w:rPr>
          <w:rFonts w:hint="eastAsia" w:ascii="宋体" w:hAnsi="宋体" w:eastAsia="宋体"/>
          <w:lang w:eastAsia="zh-CN"/>
        </w:rPr>
      </w:pPr>
      <w:r>
        <w:rPr>
          <w:rFonts w:ascii="宋体" w:hAnsi="宋体" w:eastAsia="宋体"/>
          <w:lang w:eastAsia="zh-CN"/>
        </w:rPr>
        <w:t>答案：D</w:t>
      </w:r>
    </w:p>
    <w:p w14:paraId="5785F907">
      <w:pPr>
        <w:rPr>
          <w:rFonts w:hint="eastAsia" w:ascii="宋体" w:hAnsi="宋体" w:eastAsia="宋体"/>
          <w:lang w:eastAsia="zh-CN"/>
        </w:rPr>
      </w:pPr>
      <w:r>
        <w:rPr>
          <w:rFonts w:ascii="宋体" w:hAnsi="宋体" w:eastAsia="宋体"/>
          <w:lang w:eastAsia="zh-CN"/>
        </w:rPr>
        <w:t>228. 私域流量相比公域流量的主要优势在于（）。</w:t>
      </w:r>
    </w:p>
    <w:p w14:paraId="49AF565D">
      <w:pPr>
        <w:rPr>
          <w:rFonts w:hint="eastAsia" w:ascii="宋体" w:hAnsi="宋体" w:eastAsia="宋体"/>
          <w:lang w:eastAsia="zh-CN"/>
        </w:rPr>
      </w:pPr>
      <w:r>
        <w:rPr>
          <w:rFonts w:ascii="宋体" w:hAnsi="宋体" w:eastAsia="宋体"/>
          <w:lang w:eastAsia="zh-CN"/>
        </w:rPr>
        <w:t>A. 流量来源更广泛</w:t>
      </w:r>
    </w:p>
    <w:p w14:paraId="6690F8F0">
      <w:pPr>
        <w:rPr>
          <w:rFonts w:hint="eastAsia" w:ascii="宋体" w:hAnsi="宋体" w:eastAsia="宋体"/>
          <w:lang w:eastAsia="zh-CN"/>
        </w:rPr>
      </w:pPr>
      <w:r>
        <w:rPr>
          <w:rFonts w:ascii="宋体" w:hAnsi="宋体" w:eastAsia="宋体"/>
          <w:lang w:eastAsia="zh-CN"/>
        </w:rPr>
        <w:t>B. 用户粘性更高</w:t>
      </w:r>
    </w:p>
    <w:p w14:paraId="62AAF025">
      <w:pPr>
        <w:rPr>
          <w:rFonts w:hint="eastAsia" w:ascii="宋体" w:hAnsi="宋体" w:eastAsia="宋体"/>
          <w:lang w:eastAsia="zh-CN"/>
        </w:rPr>
      </w:pPr>
      <w:r>
        <w:rPr>
          <w:rFonts w:ascii="宋体" w:hAnsi="宋体" w:eastAsia="宋体"/>
          <w:lang w:eastAsia="zh-CN"/>
        </w:rPr>
        <w:t>C. 营销成本更高</w:t>
      </w:r>
    </w:p>
    <w:p w14:paraId="52CB96EE">
      <w:pPr>
        <w:rPr>
          <w:rFonts w:hint="eastAsia" w:ascii="宋体" w:hAnsi="宋体" w:eastAsia="宋体"/>
          <w:lang w:eastAsia="zh-CN"/>
        </w:rPr>
      </w:pPr>
      <w:r>
        <w:rPr>
          <w:rFonts w:ascii="宋体" w:hAnsi="宋体" w:eastAsia="宋体"/>
          <w:lang w:eastAsia="zh-CN"/>
        </w:rPr>
        <w:t>D. 转化率更低</w:t>
      </w:r>
    </w:p>
    <w:p w14:paraId="6769F9FB">
      <w:pPr>
        <w:rPr>
          <w:rFonts w:hint="eastAsia" w:ascii="宋体" w:hAnsi="宋体" w:eastAsia="宋体"/>
          <w:lang w:eastAsia="zh-CN"/>
        </w:rPr>
      </w:pPr>
      <w:r>
        <w:rPr>
          <w:rFonts w:ascii="宋体" w:hAnsi="宋体" w:eastAsia="宋体"/>
          <w:lang w:eastAsia="zh-CN"/>
        </w:rPr>
        <w:t>答案：B</w:t>
      </w:r>
    </w:p>
    <w:p w14:paraId="67A803FF">
      <w:pPr>
        <w:rPr>
          <w:rFonts w:hint="eastAsia" w:ascii="宋体" w:hAnsi="宋体" w:eastAsia="宋体"/>
          <w:lang w:eastAsia="zh-CN"/>
        </w:rPr>
      </w:pPr>
      <w:r>
        <w:rPr>
          <w:rFonts w:ascii="宋体" w:hAnsi="宋体" w:eastAsia="宋体"/>
          <w:lang w:eastAsia="zh-CN"/>
        </w:rPr>
        <w:t>229. 在全媒体运营中，选题应以用户体验为中心的原则要求运营师在选题过程中首先进行（）。</w:t>
      </w:r>
    </w:p>
    <w:p w14:paraId="33AE4A78">
      <w:pPr>
        <w:rPr>
          <w:rFonts w:hint="eastAsia" w:ascii="宋体" w:hAnsi="宋体" w:eastAsia="宋体"/>
          <w:lang w:eastAsia="zh-CN"/>
        </w:rPr>
      </w:pPr>
      <w:r>
        <w:rPr>
          <w:rFonts w:ascii="宋体" w:hAnsi="宋体" w:eastAsia="宋体"/>
          <w:lang w:eastAsia="zh-CN"/>
        </w:rPr>
        <w:t>A. 市场趋势预测</w:t>
      </w:r>
    </w:p>
    <w:p w14:paraId="406BA899">
      <w:pPr>
        <w:rPr>
          <w:rFonts w:hint="eastAsia" w:ascii="宋体" w:hAnsi="宋体" w:eastAsia="宋体"/>
          <w:lang w:eastAsia="zh-CN"/>
        </w:rPr>
      </w:pPr>
      <w:r>
        <w:rPr>
          <w:rFonts w:ascii="宋体" w:hAnsi="宋体" w:eastAsia="宋体"/>
          <w:lang w:eastAsia="zh-CN"/>
        </w:rPr>
        <w:t>B. 用户画像构建</w:t>
      </w:r>
    </w:p>
    <w:p w14:paraId="7D2FC899">
      <w:pPr>
        <w:rPr>
          <w:rFonts w:hint="eastAsia" w:ascii="宋体" w:hAnsi="宋体" w:eastAsia="宋体"/>
          <w:lang w:eastAsia="zh-CN"/>
        </w:rPr>
      </w:pPr>
      <w:r>
        <w:rPr>
          <w:rFonts w:ascii="宋体" w:hAnsi="宋体" w:eastAsia="宋体"/>
          <w:lang w:eastAsia="zh-CN"/>
        </w:rPr>
        <w:t>C. 竞争对手分析</w:t>
      </w:r>
    </w:p>
    <w:p w14:paraId="2D2F9FAD">
      <w:pPr>
        <w:rPr>
          <w:rFonts w:hint="eastAsia" w:ascii="宋体" w:hAnsi="宋体" w:eastAsia="宋体"/>
          <w:lang w:eastAsia="zh-CN"/>
        </w:rPr>
      </w:pPr>
      <w:r>
        <w:rPr>
          <w:rFonts w:ascii="宋体" w:hAnsi="宋体" w:eastAsia="宋体"/>
          <w:lang w:eastAsia="zh-CN"/>
        </w:rPr>
        <w:t>D. 内容形式创新</w:t>
      </w:r>
    </w:p>
    <w:p w14:paraId="170D80B3">
      <w:pPr>
        <w:rPr>
          <w:rFonts w:hint="eastAsia" w:ascii="宋体" w:hAnsi="宋体" w:eastAsia="宋体"/>
          <w:lang w:eastAsia="zh-CN"/>
        </w:rPr>
      </w:pPr>
      <w:r>
        <w:rPr>
          <w:rFonts w:ascii="宋体" w:hAnsi="宋体" w:eastAsia="宋体"/>
          <w:lang w:eastAsia="zh-CN"/>
        </w:rPr>
        <w:t>答案：B</w:t>
      </w:r>
    </w:p>
    <w:p w14:paraId="7C0F0620">
      <w:pPr>
        <w:rPr>
          <w:rFonts w:hint="eastAsia" w:ascii="宋体" w:hAnsi="宋体" w:eastAsia="宋体"/>
          <w:lang w:eastAsia="zh-CN"/>
        </w:rPr>
      </w:pPr>
      <w:r>
        <w:rPr>
          <w:rFonts w:ascii="宋体" w:hAnsi="宋体" w:eastAsia="宋体"/>
          <w:lang w:eastAsia="zh-CN"/>
        </w:rPr>
        <w:t>230. 有助于增强用户粘性，提升用户忠诚度，这种变现模式是（）。</w:t>
      </w:r>
    </w:p>
    <w:p w14:paraId="676AF52E">
      <w:pPr>
        <w:rPr>
          <w:rFonts w:hint="eastAsia" w:ascii="宋体" w:hAnsi="宋体" w:eastAsia="宋体"/>
          <w:lang w:eastAsia="zh-CN"/>
        </w:rPr>
      </w:pPr>
      <w:r>
        <w:rPr>
          <w:rFonts w:ascii="宋体" w:hAnsi="宋体" w:eastAsia="宋体"/>
          <w:lang w:eastAsia="zh-CN"/>
        </w:rPr>
        <w:t>A. 内容付费</w:t>
      </w:r>
    </w:p>
    <w:p w14:paraId="0D4CD3C9">
      <w:pPr>
        <w:rPr>
          <w:rFonts w:hint="eastAsia" w:ascii="宋体" w:hAnsi="宋体" w:eastAsia="宋体"/>
          <w:lang w:eastAsia="zh-CN"/>
        </w:rPr>
      </w:pPr>
      <w:r>
        <w:rPr>
          <w:rFonts w:ascii="宋体" w:hAnsi="宋体" w:eastAsia="宋体"/>
          <w:lang w:eastAsia="zh-CN"/>
        </w:rPr>
        <w:t>B. 广告收入</w:t>
      </w:r>
    </w:p>
    <w:p w14:paraId="576572FA">
      <w:pPr>
        <w:rPr>
          <w:rFonts w:hint="eastAsia" w:ascii="宋体" w:hAnsi="宋体" w:eastAsia="宋体"/>
          <w:lang w:eastAsia="zh-CN"/>
        </w:rPr>
      </w:pPr>
      <w:r>
        <w:rPr>
          <w:rFonts w:ascii="宋体" w:hAnsi="宋体" w:eastAsia="宋体"/>
          <w:lang w:eastAsia="zh-CN"/>
        </w:rPr>
        <w:t>C. 电商带货</w:t>
      </w:r>
    </w:p>
    <w:p w14:paraId="69F8BA0F">
      <w:pPr>
        <w:rPr>
          <w:rFonts w:hint="eastAsia" w:ascii="宋体" w:hAnsi="宋体" w:eastAsia="宋体"/>
          <w:lang w:eastAsia="zh-CN"/>
        </w:rPr>
      </w:pPr>
      <w:r>
        <w:rPr>
          <w:rFonts w:ascii="宋体" w:hAnsi="宋体" w:eastAsia="宋体"/>
          <w:lang w:eastAsia="zh-CN"/>
        </w:rPr>
        <w:t>D. 会员服务</w:t>
      </w:r>
    </w:p>
    <w:p w14:paraId="0606B81B">
      <w:pPr>
        <w:rPr>
          <w:rFonts w:hint="eastAsia" w:ascii="宋体" w:hAnsi="宋体" w:eastAsia="宋体"/>
          <w:lang w:eastAsia="zh-CN"/>
        </w:rPr>
      </w:pPr>
      <w:r>
        <w:rPr>
          <w:rFonts w:ascii="宋体" w:hAnsi="宋体" w:eastAsia="宋体"/>
          <w:lang w:eastAsia="zh-CN"/>
        </w:rPr>
        <w:t>答案：D</w:t>
      </w:r>
    </w:p>
    <w:p w14:paraId="4AD19171">
      <w:pPr>
        <w:rPr>
          <w:rFonts w:hint="eastAsia" w:ascii="宋体" w:hAnsi="宋体" w:eastAsia="宋体"/>
          <w:lang w:eastAsia="zh-CN"/>
        </w:rPr>
      </w:pPr>
      <w:r>
        <w:rPr>
          <w:rFonts w:ascii="宋体" w:hAnsi="宋体" w:eastAsia="宋体"/>
          <w:lang w:eastAsia="zh-CN"/>
        </w:rPr>
        <w:t>231. 内容现状分析中，用于评估内容受欢迎程度和传播效果的关键指标是（）。</w:t>
      </w:r>
    </w:p>
    <w:p w14:paraId="64C56747">
      <w:pPr>
        <w:rPr>
          <w:rFonts w:hint="eastAsia" w:ascii="宋体" w:hAnsi="宋体" w:eastAsia="宋体"/>
          <w:lang w:eastAsia="zh-CN"/>
        </w:rPr>
      </w:pPr>
      <w:r>
        <w:rPr>
          <w:rFonts w:ascii="宋体" w:hAnsi="宋体" w:eastAsia="宋体"/>
          <w:lang w:eastAsia="zh-CN"/>
        </w:rPr>
        <w:t>A. 用户反馈</w:t>
      </w:r>
    </w:p>
    <w:p w14:paraId="0417F6B9">
      <w:pPr>
        <w:rPr>
          <w:rFonts w:hint="eastAsia" w:ascii="宋体" w:hAnsi="宋体" w:eastAsia="宋体"/>
          <w:lang w:eastAsia="zh-CN"/>
        </w:rPr>
      </w:pPr>
      <w:r>
        <w:rPr>
          <w:rFonts w:ascii="宋体" w:hAnsi="宋体" w:eastAsia="宋体"/>
          <w:lang w:eastAsia="zh-CN"/>
        </w:rPr>
        <w:t>B. 内容质量</w:t>
      </w:r>
    </w:p>
    <w:p w14:paraId="2660C836">
      <w:pPr>
        <w:rPr>
          <w:rFonts w:hint="eastAsia" w:ascii="宋体" w:hAnsi="宋体" w:eastAsia="宋体"/>
          <w:lang w:eastAsia="zh-CN"/>
        </w:rPr>
      </w:pPr>
      <w:r>
        <w:rPr>
          <w:rFonts w:ascii="宋体" w:hAnsi="宋体" w:eastAsia="宋体"/>
          <w:lang w:eastAsia="zh-CN"/>
        </w:rPr>
        <w:t>C. 浏览量与播放量</w:t>
      </w:r>
    </w:p>
    <w:p w14:paraId="69ED9183">
      <w:pPr>
        <w:rPr>
          <w:rFonts w:hint="eastAsia" w:ascii="宋体" w:hAnsi="宋体" w:eastAsia="宋体"/>
        </w:rPr>
      </w:pPr>
      <w:r>
        <w:rPr>
          <w:rFonts w:ascii="宋体" w:hAnsi="宋体" w:eastAsia="宋体"/>
        </w:rPr>
        <w:t>D. 搜索引擎排名</w:t>
      </w:r>
    </w:p>
    <w:p w14:paraId="59F43CE2">
      <w:pPr>
        <w:rPr>
          <w:rFonts w:hint="eastAsia" w:ascii="宋体" w:hAnsi="宋体" w:eastAsia="宋体"/>
        </w:rPr>
      </w:pPr>
      <w:r>
        <w:rPr>
          <w:rFonts w:ascii="宋体" w:hAnsi="宋体" w:eastAsia="宋体"/>
        </w:rPr>
        <w:t>答案：C</w:t>
      </w:r>
    </w:p>
    <w:p w14:paraId="09D09255">
      <w:pPr>
        <w:rPr>
          <w:rFonts w:hint="eastAsia" w:ascii="宋体" w:hAnsi="宋体" w:eastAsia="宋体"/>
          <w:lang w:eastAsia="zh-CN"/>
        </w:rPr>
      </w:pPr>
      <w:r>
        <w:rPr>
          <w:rFonts w:ascii="宋体" w:hAnsi="宋体" w:eastAsia="宋体"/>
          <w:lang w:eastAsia="zh-CN"/>
        </w:rPr>
        <w:t>232. 利用大数据和人工智能技术对网络舆情信息进行深度挖掘和精准分析，主要依赖于（）技术。</w:t>
      </w:r>
    </w:p>
    <w:p w14:paraId="218A6D65">
      <w:pPr>
        <w:rPr>
          <w:rFonts w:hint="eastAsia" w:ascii="宋体" w:hAnsi="宋体" w:eastAsia="宋体"/>
          <w:lang w:eastAsia="zh-CN"/>
        </w:rPr>
      </w:pPr>
      <w:r>
        <w:rPr>
          <w:rFonts w:ascii="宋体" w:hAnsi="宋体" w:eastAsia="宋体"/>
          <w:lang w:eastAsia="zh-CN"/>
        </w:rPr>
        <w:t>A. 数据传输</w:t>
      </w:r>
    </w:p>
    <w:p w14:paraId="56937D1A">
      <w:pPr>
        <w:rPr>
          <w:rFonts w:hint="eastAsia" w:ascii="宋体" w:hAnsi="宋体" w:eastAsia="宋体"/>
          <w:lang w:eastAsia="zh-CN"/>
        </w:rPr>
      </w:pPr>
      <w:r>
        <w:rPr>
          <w:rFonts w:ascii="宋体" w:hAnsi="宋体" w:eastAsia="宋体"/>
          <w:lang w:eastAsia="zh-CN"/>
        </w:rPr>
        <w:t>B. 数据存储</w:t>
      </w:r>
    </w:p>
    <w:p w14:paraId="73333E3C">
      <w:pPr>
        <w:rPr>
          <w:rFonts w:hint="eastAsia" w:ascii="宋体" w:hAnsi="宋体" w:eastAsia="宋体"/>
          <w:lang w:eastAsia="zh-CN"/>
        </w:rPr>
      </w:pPr>
      <w:r>
        <w:rPr>
          <w:rFonts w:ascii="宋体" w:hAnsi="宋体" w:eastAsia="宋体"/>
          <w:lang w:eastAsia="zh-CN"/>
        </w:rPr>
        <w:t>C. 数据清洗</w:t>
      </w:r>
    </w:p>
    <w:p w14:paraId="0FE7844D">
      <w:pPr>
        <w:rPr>
          <w:rFonts w:hint="eastAsia" w:ascii="宋体" w:hAnsi="宋体" w:eastAsia="宋体"/>
          <w:lang w:eastAsia="zh-CN"/>
        </w:rPr>
      </w:pPr>
      <w:r>
        <w:rPr>
          <w:rFonts w:ascii="宋体" w:hAnsi="宋体" w:eastAsia="宋体"/>
          <w:lang w:eastAsia="zh-CN"/>
        </w:rPr>
        <w:t>D. 数据分析</w:t>
      </w:r>
    </w:p>
    <w:p w14:paraId="3FCB453B">
      <w:pPr>
        <w:rPr>
          <w:rFonts w:hint="eastAsia" w:ascii="宋体" w:hAnsi="宋体" w:eastAsia="宋体"/>
          <w:lang w:eastAsia="zh-CN"/>
        </w:rPr>
      </w:pPr>
      <w:r>
        <w:rPr>
          <w:rFonts w:ascii="宋体" w:hAnsi="宋体" w:eastAsia="宋体"/>
          <w:lang w:eastAsia="zh-CN"/>
        </w:rPr>
        <w:t>答案：D</w:t>
      </w:r>
    </w:p>
    <w:p w14:paraId="742BB84E">
      <w:pPr>
        <w:rPr>
          <w:rFonts w:hint="eastAsia" w:ascii="宋体" w:hAnsi="宋体" w:eastAsia="宋体"/>
          <w:lang w:eastAsia="zh-CN"/>
        </w:rPr>
      </w:pPr>
      <w:r>
        <w:rPr>
          <w:rFonts w:ascii="宋体" w:hAnsi="宋体" w:eastAsia="宋体"/>
          <w:lang w:eastAsia="zh-CN"/>
        </w:rPr>
        <w:t>233. 主账号在短视频矩阵中发起话题挑战时，最关键的考量因素是（）。</w:t>
      </w:r>
    </w:p>
    <w:p w14:paraId="4C4A7A4D">
      <w:pPr>
        <w:rPr>
          <w:rFonts w:hint="eastAsia" w:ascii="宋体" w:hAnsi="宋体" w:eastAsia="宋体"/>
          <w:lang w:eastAsia="zh-CN"/>
        </w:rPr>
      </w:pPr>
      <w:r>
        <w:rPr>
          <w:rFonts w:ascii="宋体" w:hAnsi="宋体" w:eastAsia="宋体"/>
          <w:lang w:eastAsia="zh-CN"/>
        </w:rPr>
        <w:t>A. 话题的挑战性</w:t>
      </w:r>
    </w:p>
    <w:p w14:paraId="6042C073">
      <w:pPr>
        <w:rPr>
          <w:rFonts w:hint="eastAsia" w:ascii="宋体" w:hAnsi="宋体" w:eastAsia="宋体"/>
          <w:lang w:eastAsia="zh-CN"/>
        </w:rPr>
      </w:pPr>
      <w:r>
        <w:rPr>
          <w:rFonts w:ascii="宋体" w:hAnsi="宋体" w:eastAsia="宋体"/>
          <w:lang w:eastAsia="zh-CN"/>
        </w:rPr>
        <w:t>B. 话题的热门程度</w:t>
      </w:r>
    </w:p>
    <w:p w14:paraId="7BDDEBDE">
      <w:pPr>
        <w:rPr>
          <w:rFonts w:hint="eastAsia" w:ascii="宋体" w:hAnsi="宋体" w:eastAsia="宋体"/>
          <w:lang w:eastAsia="zh-CN"/>
        </w:rPr>
      </w:pPr>
      <w:r>
        <w:rPr>
          <w:rFonts w:ascii="宋体" w:hAnsi="宋体" w:eastAsia="宋体"/>
          <w:lang w:eastAsia="zh-CN"/>
        </w:rPr>
        <w:t>C. 话题的参与人数</w:t>
      </w:r>
    </w:p>
    <w:p w14:paraId="0BAE99AA">
      <w:pPr>
        <w:rPr>
          <w:rFonts w:hint="eastAsia" w:ascii="宋体" w:hAnsi="宋体" w:eastAsia="宋体"/>
          <w:lang w:eastAsia="zh-CN"/>
        </w:rPr>
      </w:pPr>
      <w:r>
        <w:rPr>
          <w:rFonts w:ascii="宋体" w:hAnsi="宋体" w:eastAsia="宋体"/>
          <w:lang w:eastAsia="zh-CN"/>
        </w:rPr>
        <w:t>D. 话题与品牌形象的契合度</w:t>
      </w:r>
    </w:p>
    <w:p w14:paraId="4449C588">
      <w:pPr>
        <w:rPr>
          <w:rFonts w:hint="eastAsia" w:ascii="宋体" w:hAnsi="宋体" w:eastAsia="宋体"/>
          <w:lang w:eastAsia="zh-CN"/>
        </w:rPr>
      </w:pPr>
      <w:r>
        <w:rPr>
          <w:rFonts w:ascii="宋体" w:hAnsi="宋体" w:eastAsia="宋体"/>
          <w:lang w:eastAsia="zh-CN"/>
        </w:rPr>
        <w:t>答案：D</w:t>
      </w:r>
    </w:p>
    <w:p w14:paraId="5D2BC3C7">
      <w:pPr>
        <w:rPr>
          <w:rFonts w:hint="eastAsia" w:ascii="宋体" w:hAnsi="宋体" w:eastAsia="宋体"/>
          <w:lang w:eastAsia="zh-CN"/>
        </w:rPr>
      </w:pPr>
      <w:r>
        <w:rPr>
          <w:rFonts w:ascii="宋体" w:hAnsi="宋体" w:eastAsia="宋体"/>
          <w:lang w:eastAsia="zh-CN"/>
        </w:rPr>
        <w:t>234. 在全媒体运营中，达人通过（），可以技能提升来增强与粉丝的互动和粘性。</w:t>
      </w:r>
    </w:p>
    <w:p w14:paraId="73028D2B">
      <w:pPr>
        <w:rPr>
          <w:rFonts w:hint="eastAsia" w:ascii="宋体" w:hAnsi="宋体" w:eastAsia="宋体"/>
          <w:lang w:eastAsia="zh-CN"/>
        </w:rPr>
      </w:pPr>
      <w:r>
        <w:rPr>
          <w:rFonts w:ascii="宋体" w:hAnsi="宋体" w:eastAsia="宋体"/>
          <w:lang w:eastAsia="zh-CN"/>
        </w:rPr>
        <w:t>A. 仅关注内容创作，提升内容质量</w:t>
      </w:r>
    </w:p>
    <w:p w14:paraId="43EEAFB2">
      <w:pPr>
        <w:rPr>
          <w:rFonts w:hint="eastAsia" w:ascii="宋体" w:hAnsi="宋体" w:eastAsia="宋体"/>
          <w:lang w:eastAsia="zh-CN"/>
        </w:rPr>
      </w:pPr>
      <w:r>
        <w:rPr>
          <w:rFonts w:ascii="宋体" w:hAnsi="宋体" w:eastAsia="宋体"/>
          <w:lang w:eastAsia="zh-CN"/>
        </w:rPr>
        <w:t>B. 频繁发布内容，增加曝光率</w:t>
      </w:r>
    </w:p>
    <w:p w14:paraId="36D709EB">
      <w:pPr>
        <w:rPr>
          <w:rFonts w:hint="eastAsia" w:ascii="宋体" w:hAnsi="宋体" w:eastAsia="宋体"/>
          <w:lang w:eastAsia="zh-CN"/>
        </w:rPr>
      </w:pPr>
      <w:r>
        <w:rPr>
          <w:rFonts w:ascii="宋体" w:hAnsi="宋体" w:eastAsia="宋体"/>
          <w:lang w:eastAsia="zh-CN"/>
        </w:rPr>
        <w:t>C. 学习并运用粉丝心理学，优化互动方式</w:t>
      </w:r>
    </w:p>
    <w:p w14:paraId="72A4566F">
      <w:pPr>
        <w:rPr>
          <w:rFonts w:hint="eastAsia" w:ascii="宋体" w:hAnsi="宋体" w:eastAsia="宋体"/>
          <w:lang w:eastAsia="zh-CN"/>
        </w:rPr>
      </w:pPr>
      <w:r>
        <w:rPr>
          <w:rFonts w:ascii="宋体" w:hAnsi="宋体" w:eastAsia="宋体"/>
          <w:lang w:eastAsia="zh-CN"/>
        </w:rPr>
        <w:t>D. 依赖平台推广，提高粉丝数量</w:t>
      </w:r>
    </w:p>
    <w:p w14:paraId="2594C6E7">
      <w:pPr>
        <w:rPr>
          <w:rFonts w:hint="eastAsia" w:ascii="宋体" w:hAnsi="宋体" w:eastAsia="宋体"/>
          <w:lang w:eastAsia="zh-CN"/>
        </w:rPr>
      </w:pPr>
      <w:r>
        <w:rPr>
          <w:rFonts w:ascii="宋体" w:hAnsi="宋体" w:eastAsia="宋体"/>
          <w:lang w:eastAsia="zh-CN"/>
        </w:rPr>
        <w:t>答案：C</w:t>
      </w:r>
    </w:p>
    <w:p w14:paraId="579F5905">
      <w:pPr>
        <w:rPr>
          <w:rFonts w:hint="eastAsia" w:ascii="宋体" w:hAnsi="宋体" w:eastAsia="宋体"/>
          <w:lang w:eastAsia="zh-CN"/>
        </w:rPr>
      </w:pPr>
      <w:r>
        <w:rPr>
          <w:rFonts w:ascii="宋体" w:hAnsi="宋体" w:eastAsia="宋体"/>
          <w:lang w:eastAsia="zh-CN"/>
        </w:rPr>
        <w:t>235. 在全媒体运营中，为了提升老客户的复购率，个性化推荐与营销的核心在于利用（）技术对用户行为进行深入分析。</w:t>
      </w:r>
    </w:p>
    <w:p w14:paraId="1726EB23">
      <w:pPr>
        <w:rPr>
          <w:rFonts w:hint="eastAsia" w:ascii="宋体" w:hAnsi="宋体" w:eastAsia="宋体"/>
          <w:lang w:eastAsia="zh-CN"/>
        </w:rPr>
      </w:pPr>
      <w:r>
        <w:rPr>
          <w:rFonts w:ascii="宋体" w:hAnsi="宋体" w:eastAsia="宋体"/>
          <w:lang w:eastAsia="zh-CN"/>
        </w:rPr>
        <w:t>A. 社交媒体分析</w:t>
      </w:r>
    </w:p>
    <w:p w14:paraId="4B175AC8">
      <w:pPr>
        <w:rPr>
          <w:rFonts w:hint="eastAsia" w:ascii="宋体" w:hAnsi="宋体" w:eastAsia="宋体"/>
          <w:lang w:eastAsia="zh-CN"/>
        </w:rPr>
      </w:pPr>
      <w:r>
        <w:rPr>
          <w:rFonts w:ascii="宋体" w:hAnsi="宋体" w:eastAsia="宋体"/>
          <w:lang w:eastAsia="zh-CN"/>
        </w:rPr>
        <w:t>B. 大数据与人工智能</w:t>
      </w:r>
    </w:p>
    <w:p w14:paraId="5A0285EB">
      <w:pPr>
        <w:rPr>
          <w:rFonts w:hint="eastAsia" w:ascii="宋体" w:hAnsi="宋体" w:eastAsia="宋体"/>
          <w:lang w:eastAsia="zh-CN"/>
        </w:rPr>
      </w:pPr>
      <w:r>
        <w:rPr>
          <w:rFonts w:ascii="宋体" w:hAnsi="宋体" w:eastAsia="宋体"/>
          <w:lang w:eastAsia="zh-CN"/>
        </w:rPr>
        <w:t>C. 市场调研</w:t>
      </w:r>
    </w:p>
    <w:p w14:paraId="2DD86B5A">
      <w:pPr>
        <w:rPr>
          <w:rFonts w:hint="eastAsia" w:ascii="宋体" w:hAnsi="宋体" w:eastAsia="宋体"/>
          <w:lang w:eastAsia="zh-CN"/>
        </w:rPr>
      </w:pPr>
      <w:r>
        <w:rPr>
          <w:rFonts w:ascii="宋体" w:hAnsi="宋体" w:eastAsia="宋体"/>
          <w:lang w:eastAsia="zh-CN"/>
        </w:rPr>
        <w:t>D. 客户关系管理（CRM）</w:t>
      </w:r>
    </w:p>
    <w:p w14:paraId="629B3382">
      <w:pPr>
        <w:rPr>
          <w:rFonts w:hint="eastAsia" w:ascii="宋体" w:hAnsi="宋体" w:eastAsia="宋体"/>
          <w:lang w:eastAsia="zh-CN"/>
        </w:rPr>
      </w:pPr>
      <w:r>
        <w:rPr>
          <w:rFonts w:ascii="宋体" w:hAnsi="宋体" w:eastAsia="宋体"/>
          <w:lang w:eastAsia="zh-CN"/>
        </w:rPr>
        <w:t>答案：B</w:t>
      </w:r>
    </w:p>
    <w:p w14:paraId="7713FDEE">
      <w:pPr>
        <w:rPr>
          <w:rFonts w:hint="eastAsia" w:ascii="宋体" w:hAnsi="宋体" w:eastAsia="宋体"/>
          <w:lang w:eastAsia="zh-CN"/>
        </w:rPr>
      </w:pPr>
      <w:r>
        <w:rPr>
          <w:rFonts w:ascii="宋体" w:hAnsi="宋体" w:eastAsia="宋体"/>
          <w:lang w:eastAsia="zh-CN"/>
        </w:rPr>
        <w:t>236. 在全媒体运营中，为了准确识别流失客户的主要原因，最关键的一步是（）。</w:t>
      </w:r>
    </w:p>
    <w:p w14:paraId="55018F64">
      <w:pPr>
        <w:rPr>
          <w:rFonts w:hint="eastAsia" w:ascii="宋体" w:hAnsi="宋体" w:eastAsia="宋体"/>
          <w:lang w:eastAsia="zh-CN"/>
        </w:rPr>
      </w:pPr>
      <w:r>
        <w:rPr>
          <w:rFonts w:ascii="宋体" w:hAnsi="宋体" w:eastAsia="宋体"/>
          <w:lang w:eastAsia="zh-CN"/>
        </w:rPr>
        <w:t>A. 设计吸引客户的优惠活动</w:t>
      </w:r>
    </w:p>
    <w:p w14:paraId="37E6D9F4">
      <w:pPr>
        <w:rPr>
          <w:rFonts w:hint="eastAsia" w:ascii="宋体" w:hAnsi="宋体" w:eastAsia="宋体"/>
          <w:lang w:eastAsia="zh-CN"/>
        </w:rPr>
      </w:pPr>
      <w:r>
        <w:rPr>
          <w:rFonts w:ascii="宋体" w:hAnsi="宋体" w:eastAsia="宋体"/>
          <w:lang w:eastAsia="zh-CN"/>
        </w:rPr>
        <w:t>B. 对流失客户数据进行深入分析</w:t>
      </w:r>
    </w:p>
    <w:p w14:paraId="2E442B53">
      <w:pPr>
        <w:rPr>
          <w:rFonts w:hint="eastAsia" w:ascii="宋体" w:hAnsi="宋体" w:eastAsia="宋体"/>
          <w:lang w:eastAsia="zh-CN"/>
        </w:rPr>
      </w:pPr>
      <w:r>
        <w:rPr>
          <w:rFonts w:ascii="宋体" w:hAnsi="宋体" w:eastAsia="宋体"/>
          <w:lang w:eastAsia="zh-CN"/>
        </w:rPr>
        <w:t>C. 立即向流失客户发送挽回信息</w:t>
      </w:r>
    </w:p>
    <w:p w14:paraId="083EE626">
      <w:pPr>
        <w:rPr>
          <w:rFonts w:hint="eastAsia" w:ascii="宋体" w:hAnsi="宋体" w:eastAsia="宋体"/>
          <w:lang w:eastAsia="zh-CN"/>
        </w:rPr>
      </w:pPr>
      <w:r>
        <w:rPr>
          <w:rFonts w:ascii="宋体" w:hAnsi="宋体" w:eastAsia="宋体"/>
          <w:lang w:eastAsia="zh-CN"/>
        </w:rPr>
        <w:t>D. 加强品牌的市场宣传力度</w:t>
      </w:r>
    </w:p>
    <w:p w14:paraId="700FEEDB">
      <w:pPr>
        <w:rPr>
          <w:rFonts w:hint="eastAsia" w:ascii="宋体" w:hAnsi="宋体" w:eastAsia="宋体"/>
          <w:lang w:eastAsia="zh-CN"/>
        </w:rPr>
      </w:pPr>
      <w:r>
        <w:rPr>
          <w:rFonts w:ascii="宋体" w:hAnsi="宋体" w:eastAsia="宋体"/>
          <w:lang w:eastAsia="zh-CN"/>
        </w:rPr>
        <w:t>答案：B</w:t>
      </w:r>
    </w:p>
    <w:p w14:paraId="2E4B4A76">
      <w:pPr>
        <w:rPr>
          <w:rFonts w:hint="eastAsia" w:ascii="宋体" w:hAnsi="宋体" w:eastAsia="宋体"/>
          <w:lang w:eastAsia="zh-CN"/>
        </w:rPr>
      </w:pPr>
      <w:r>
        <w:rPr>
          <w:rFonts w:ascii="宋体" w:hAnsi="宋体" w:eastAsia="宋体"/>
          <w:lang w:eastAsia="zh-CN"/>
        </w:rPr>
        <w:t>237. 在进行竞品选题策略分析时，有助于发现行业内的热门话题和长期关注的领域的步骤是（）。</w:t>
      </w:r>
    </w:p>
    <w:p w14:paraId="197450EF">
      <w:pPr>
        <w:rPr>
          <w:rFonts w:hint="eastAsia" w:ascii="宋体" w:hAnsi="宋体" w:eastAsia="宋体"/>
          <w:lang w:eastAsia="zh-CN"/>
        </w:rPr>
      </w:pPr>
      <w:r>
        <w:rPr>
          <w:rFonts w:ascii="宋体" w:hAnsi="宋体" w:eastAsia="宋体"/>
          <w:lang w:eastAsia="zh-CN"/>
        </w:rPr>
        <w:t>A. 竞品用户反馈收集</w:t>
      </w:r>
    </w:p>
    <w:p w14:paraId="1E519FEB">
      <w:pPr>
        <w:rPr>
          <w:rFonts w:hint="eastAsia" w:ascii="宋体" w:hAnsi="宋体" w:eastAsia="宋体"/>
          <w:lang w:eastAsia="zh-CN"/>
        </w:rPr>
      </w:pPr>
      <w:r>
        <w:rPr>
          <w:rFonts w:ascii="宋体" w:hAnsi="宋体" w:eastAsia="宋体"/>
          <w:lang w:eastAsia="zh-CN"/>
        </w:rPr>
        <w:t>B. 竞品广告投放分析</w:t>
      </w:r>
    </w:p>
    <w:p w14:paraId="3C70AB99">
      <w:pPr>
        <w:rPr>
          <w:rFonts w:hint="eastAsia" w:ascii="宋体" w:hAnsi="宋体" w:eastAsia="宋体"/>
          <w:lang w:eastAsia="zh-CN"/>
        </w:rPr>
      </w:pPr>
      <w:r>
        <w:rPr>
          <w:rFonts w:ascii="宋体" w:hAnsi="宋体" w:eastAsia="宋体"/>
          <w:lang w:eastAsia="zh-CN"/>
        </w:rPr>
        <w:t>C. 竞品内容创作流程研究</w:t>
      </w:r>
    </w:p>
    <w:p w14:paraId="4973F362">
      <w:pPr>
        <w:rPr>
          <w:rFonts w:hint="eastAsia" w:ascii="宋体" w:hAnsi="宋体" w:eastAsia="宋体"/>
          <w:lang w:eastAsia="zh-CN"/>
        </w:rPr>
      </w:pPr>
      <w:r>
        <w:rPr>
          <w:rFonts w:ascii="宋体" w:hAnsi="宋体" w:eastAsia="宋体"/>
          <w:lang w:eastAsia="zh-CN"/>
        </w:rPr>
        <w:t>D. 竞品选题方向分析</w:t>
      </w:r>
    </w:p>
    <w:p w14:paraId="004CD889">
      <w:pPr>
        <w:rPr>
          <w:rFonts w:hint="eastAsia" w:ascii="宋体" w:hAnsi="宋体" w:eastAsia="宋体"/>
          <w:lang w:eastAsia="zh-CN"/>
        </w:rPr>
      </w:pPr>
      <w:r>
        <w:rPr>
          <w:rFonts w:ascii="宋体" w:hAnsi="宋体" w:eastAsia="宋体"/>
          <w:lang w:eastAsia="zh-CN"/>
        </w:rPr>
        <w:t>答案：D</w:t>
      </w:r>
    </w:p>
    <w:p w14:paraId="1F1BC2C2">
      <w:pPr>
        <w:rPr>
          <w:rFonts w:hint="eastAsia" w:ascii="宋体" w:hAnsi="宋体" w:eastAsia="宋体"/>
          <w:lang w:eastAsia="zh-CN"/>
        </w:rPr>
      </w:pPr>
      <w:r>
        <w:rPr>
          <w:rFonts w:ascii="宋体" w:hAnsi="宋体" w:eastAsia="宋体"/>
          <w:lang w:eastAsia="zh-CN"/>
        </w:rPr>
        <w:t>238. 在打赏模式商业化变现中，平台为预防用户冲动消费而采取的措施是（）。</w:t>
      </w:r>
    </w:p>
    <w:p w14:paraId="070B4ECB">
      <w:pPr>
        <w:rPr>
          <w:rFonts w:hint="eastAsia" w:ascii="宋体" w:hAnsi="宋体" w:eastAsia="宋体"/>
          <w:lang w:eastAsia="zh-CN"/>
        </w:rPr>
      </w:pPr>
      <w:r>
        <w:rPr>
          <w:rFonts w:ascii="宋体" w:hAnsi="宋体" w:eastAsia="宋体"/>
          <w:lang w:eastAsia="zh-CN"/>
        </w:rPr>
        <w:t>A. 设置打赏限额</w:t>
      </w:r>
    </w:p>
    <w:p w14:paraId="57DA7A17">
      <w:pPr>
        <w:rPr>
          <w:rFonts w:hint="eastAsia" w:ascii="宋体" w:hAnsi="宋体" w:eastAsia="宋体"/>
          <w:lang w:eastAsia="zh-CN"/>
        </w:rPr>
      </w:pPr>
      <w:r>
        <w:rPr>
          <w:rFonts w:ascii="宋体" w:hAnsi="宋体" w:eastAsia="宋体"/>
          <w:lang w:eastAsia="zh-CN"/>
        </w:rPr>
        <w:t>B. 实名认证制度</w:t>
      </w:r>
    </w:p>
    <w:p w14:paraId="738AB4F8">
      <w:pPr>
        <w:rPr>
          <w:rFonts w:hint="eastAsia" w:ascii="宋体" w:hAnsi="宋体" w:eastAsia="宋体"/>
          <w:lang w:eastAsia="zh-CN"/>
        </w:rPr>
      </w:pPr>
      <w:r>
        <w:rPr>
          <w:rFonts w:ascii="宋体" w:hAnsi="宋体" w:eastAsia="宋体"/>
          <w:lang w:eastAsia="zh-CN"/>
        </w:rPr>
        <w:t>C. 加强内容审核</w:t>
      </w:r>
    </w:p>
    <w:p w14:paraId="2B4D8E86">
      <w:pPr>
        <w:rPr>
          <w:rFonts w:hint="eastAsia" w:ascii="宋体" w:hAnsi="宋体" w:eastAsia="宋体"/>
          <w:lang w:eastAsia="zh-CN"/>
        </w:rPr>
      </w:pPr>
      <w:r>
        <w:rPr>
          <w:rFonts w:ascii="宋体" w:hAnsi="宋体" w:eastAsia="宋体"/>
          <w:lang w:eastAsia="zh-CN"/>
        </w:rPr>
        <w:t>D. 提供便捷的投诉渠道</w:t>
      </w:r>
    </w:p>
    <w:p w14:paraId="59616B0B">
      <w:pPr>
        <w:rPr>
          <w:rFonts w:hint="eastAsia" w:ascii="宋体" w:hAnsi="宋体" w:eastAsia="宋体"/>
          <w:lang w:eastAsia="zh-CN"/>
        </w:rPr>
      </w:pPr>
      <w:r>
        <w:rPr>
          <w:rFonts w:ascii="宋体" w:hAnsi="宋体" w:eastAsia="宋体"/>
          <w:lang w:eastAsia="zh-CN"/>
        </w:rPr>
        <w:t>答案：A</w:t>
      </w:r>
    </w:p>
    <w:p w14:paraId="09545FF6">
      <w:pPr>
        <w:rPr>
          <w:rFonts w:hint="eastAsia" w:ascii="宋体" w:hAnsi="宋体" w:eastAsia="宋体"/>
          <w:lang w:eastAsia="zh-CN"/>
        </w:rPr>
      </w:pPr>
      <w:r>
        <w:rPr>
          <w:rFonts w:ascii="宋体" w:hAnsi="宋体" w:eastAsia="宋体"/>
          <w:lang w:eastAsia="zh-CN"/>
        </w:rPr>
        <w:t>239. 在全媒体运营中，学习借鉴优秀选题案例时，首要考虑的是案例的（）。</w:t>
      </w:r>
    </w:p>
    <w:p w14:paraId="04F2277A">
      <w:pPr>
        <w:rPr>
          <w:rFonts w:hint="eastAsia" w:ascii="宋体" w:hAnsi="宋体" w:eastAsia="宋体"/>
          <w:lang w:eastAsia="zh-CN"/>
        </w:rPr>
      </w:pPr>
      <w:r>
        <w:rPr>
          <w:rFonts w:ascii="宋体" w:hAnsi="宋体" w:eastAsia="宋体"/>
          <w:lang w:eastAsia="zh-CN"/>
        </w:rPr>
        <w:t>A. 趣味性</w:t>
      </w:r>
    </w:p>
    <w:p w14:paraId="58E13542">
      <w:pPr>
        <w:rPr>
          <w:rFonts w:hint="eastAsia" w:ascii="宋体" w:hAnsi="宋体" w:eastAsia="宋体"/>
          <w:lang w:eastAsia="zh-CN"/>
        </w:rPr>
      </w:pPr>
      <w:r>
        <w:rPr>
          <w:rFonts w:ascii="宋体" w:hAnsi="宋体" w:eastAsia="宋体"/>
          <w:lang w:eastAsia="zh-CN"/>
        </w:rPr>
        <w:t>B. 创新性</w:t>
      </w:r>
    </w:p>
    <w:p w14:paraId="52C4F8D2">
      <w:pPr>
        <w:rPr>
          <w:rFonts w:hint="eastAsia" w:ascii="宋体" w:hAnsi="宋体" w:eastAsia="宋体"/>
          <w:lang w:eastAsia="zh-CN"/>
        </w:rPr>
      </w:pPr>
      <w:r>
        <w:rPr>
          <w:rFonts w:ascii="宋体" w:hAnsi="宋体" w:eastAsia="宋体"/>
          <w:lang w:eastAsia="zh-CN"/>
        </w:rPr>
        <w:t>C. 美观性</w:t>
      </w:r>
    </w:p>
    <w:p w14:paraId="698A73F1">
      <w:pPr>
        <w:rPr>
          <w:rFonts w:hint="eastAsia" w:ascii="宋体" w:hAnsi="宋体" w:eastAsia="宋体"/>
          <w:lang w:eastAsia="zh-CN"/>
        </w:rPr>
      </w:pPr>
      <w:r>
        <w:rPr>
          <w:rFonts w:ascii="宋体" w:hAnsi="宋体" w:eastAsia="宋体"/>
          <w:lang w:eastAsia="zh-CN"/>
        </w:rPr>
        <w:t>D. 行业相关性</w:t>
      </w:r>
    </w:p>
    <w:p w14:paraId="7F8ED4B7">
      <w:pPr>
        <w:rPr>
          <w:rFonts w:hint="eastAsia" w:ascii="宋体" w:hAnsi="宋体" w:eastAsia="宋体"/>
          <w:lang w:eastAsia="zh-CN"/>
        </w:rPr>
      </w:pPr>
      <w:r>
        <w:rPr>
          <w:rFonts w:ascii="宋体" w:hAnsi="宋体" w:eastAsia="宋体"/>
          <w:lang w:eastAsia="zh-CN"/>
        </w:rPr>
        <w:t>答案：D</w:t>
      </w:r>
    </w:p>
    <w:p w14:paraId="25836D76">
      <w:pPr>
        <w:rPr>
          <w:rFonts w:hint="eastAsia" w:ascii="宋体" w:hAnsi="宋体" w:eastAsia="宋体"/>
          <w:lang w:eastAsia="zh-CN"/>
        </w:rPr>
      </w:pPr>
      <w:r>
        <w:rPr>
          <w:rFonts w:ascii="宋体" w:hAnsi="宋体" w:eastAsia="宋体"/>
          <w:lang w:eastAsia="zh-CN"/>
        </w:rPr>
        <w:t>240. 关键意见领袖（KOL）的（）是指在特定领域或社交媒体平台上，KOL拥有大量粉丝、具有影响力和公信力。</w:t>
      </w:r>
    </w:p>
    <w:p w14:paraId="3E0B20CF">
      <w:pPr>
        <w:rPr>
          <w:rFonts w:hint="eastAsia" w:ascii="宋体" w:hAnsi="宋体" w:eastAsia="宋体"/>
          <w:lang w:eastAsia="zh-CN"/>
        </w:rPr>
      </w:pPr>
      <w:r>
        <w:rPr>
          <w:rFonts w:ascii="宋体" w:hAnsi="宋体" w:eastAsia="宋体"/>
          <w:lang w:eastAsia="zh-CN"/>
        </w:rPr>
        <w:t>A. 作用</w:t>
      </w:r>
    </w:p>
    <w:p w14:paraId="4BF66FFA">
      <w:pPr>
        <w:rPr>
          <w:rFonts w:hint="eastAsia" w:ascii="宋体" w:hAnsi="宋体" w:eastAsia="宋体"/>
          <w:lang w:eastAsia="zh-CN"/>
        </w:rPr>
      </w:pPr>
      <w:r>
        <w:rPr>
          <w:rFonts w:ascii="宋体" w:hAnsi="宋体" w:eastAsia="宋体"/>
          <w:lang w:eastAsia="zh-CN"/>
        </w:rPr>
        <w:t>B. 定义</w:t>
      </w:r>
    </w:p>
    <w:p w14:paraId="4832AE4D">
      <w:pPr>
        <w:rPr>
          <w:rFonts w:hint="eastAsia" w:ascii="宋体" w:hAnsi="宋体" w:eastAsia="宋体"/>
          <w:lang w:eastAsia="zh-CN"/>
        </w:rPr>
      </w:pPr>
      <w:r>
        <w:rPr>
          <w:rFonts w:ascii="宋体" w:hAnsi="宋体" w:eastAsia="宋体"/>
          <w:lang w:eastAsia="zh-CN"/>
        </w:rPr>
        <w:t>C. 特点</w:t>
      </w:r>
    </w:p>
    <w:p w14:paraId="5B5589B3">
      <w:pPr>
        <w:rPr>
          <w:rFonts w:hint="eastAsia" w:ascii="宋体" w:hAnsi="宋体" w:eastAsia="宋体"/>
          <w:lang w:eastAsia="zh-CN"/>
        </w:rPr>
      </w:pPr>
      <w:r>
        <w:rPr>
          <w:rFonts w:ascii="宋体" w:hAnsi="宋体" w:eastAsia="宋体"/>
          <w:lang w:eastAsia="zh-CN"/>
        </w:rPr>
        <w:t>D. 性质</w:t>
      </w:r>
    </w:p>
    <w:p w14:paraId="7B908E09">
      <w:pPr>
        <w:rPr>
          <w:rFonts w:hint="eastAsia" w:ascii="宋体" w:hAnsi="宋体" w:eastAsia="宋体"/>
          <w:lang w:eastAsia="zh-CN"/>
        </w:rPr>
      </w:pPr>
      <w:r>
        <w:rPr>
          <w:rFonts w:ascii="宋体" w:hAnsi="宋体" w:eastAsia="宋体"/>
          <w:lang w:eastAsia="zh-CN"/>
        </w:rPr>
        <w:t>答案：B</w:t>
      </w:r>
    </w:p>
    <w:p w14:paraId="73A5F2B1">
      <w:pPr>
        <w:rPr>
          <w:rFonts w:hint="eastAsia" w:ascii="宋体" w:hAnsi="宋体" w:eastAsia="宋体"/>
          <w:lang w:eastAsia="zh-CN"/>
        </w:rPr>
      </w:pPr>
      <w:r>
        <w:rPr>
          <w:rFonts w:ascii="宋体" w:hAnsi="宋体" w:eastAsia="宋体"/>
          <w:lang w:eastAsia="zh-CN"/>
        </w:rPr>
        <w:t>241. 在评估流量资源的经济价值时，量广告变现效果的关键指标是（）。</w:t>
      </w:r>
    </w:p>
    <w:p w14:paraId="405C6138">
      <w:pPr>
        <w:rPr>
          <w:rFonts w:hint="eastAsia" w:ascii="宋体" w:hAnsi="宋体" w:eastAsia="宋体"/>
          <w:lang w:eastAsia="zh-CN"/>
        </w:rPr>
      </w:pPr>
      <w:r>
        <w:rPr>
          <w:rFonts w:ascii="宋体" w:hAnsi="宋体" w:eastAsia="宋体"/>
          <w:lang w:eastAsia="zh-CN"/>
        </w:rPr>
        <w:t>A. 电商引导转化率</w:t>
      </w:r>
    </w:p>
    <w:p w14:paraId="330A70FE">
      <w:pPr>
        <w:rPr>
          <w:rFonts w:hint="eastAsia" w:ascii="宋体" w:hAnsi="宋体" w:eastAsia="宋体"/>
          <w:lang w:eastAsia="zh-CN"/>
        </w:rPr>
      </w:pPr>
      <w:r>
        <w:rPr>
          <w:rFonts w:ascii="宋体" w:hAnsi="宋体" w:eastAsia="宋体"/>
          <w:lang w:eastAsia="zh-CN"/>
        </w:rPr>
        <w:t>B. 内容浏览量</w:t>
      </w:r>
    </w:p>
    <w:p w14:paraId="329D9D56">
      <w:pPr>
        <w:rPr>
          <w:rFonts w:hint="eastAsia" w:ascii="宋体" w:hAnsi="宋体" w:eastAsia="宋体"/>
          <w:lang w:eastAsia="zh-CN"/>
        </w:rPr>
      </w:pPr>
      <w:r>
        <w:rPr>
          <w:rFonts w:ascii="宋体" w:hAnsi="宋体" w:eastAsia="宋体"/>
          <w:lang w:eastAsia="zh-CN"/>
        </w:rPr>
        <w:t>C. 广告变现率</w:t>
      </w:r>
    </w:p>
    <w:p w14:paraId="63A9B6A5">
      <w:pPr>
        <w:rPr>
          <w:rFonts w:hint="eastAsia" w:ascii="宋体" w:hAnsi="宋体" w:eastAsia="宋体"/>
          <w:lang w:eastAsia="zh-CN"/>
        </w:rPr>
      </w:pPr>
      <w:r>
        <w:rPr>
          <w:rFonts w:ascii="宋体" w:hAnsi="宋体" w:eastAsia="宋体"/>
          <w:lang w:eastAsia="zh-CN"/>
        </w:rPr>
        <w:t>D. 用户留存率</w:t>
      </w:r>
    </w:p>
    <w:p w14:paraId="00D0BFF2">
      <w:pPr>
        <w:rPr>
          <w:rFonts w:hint="eastAsia" w:ascii="宋体" w:hAnsi="宋体" w:eastAsia="宋体"/>
          <w:lang w:eastAsia="zh-CN"/>
        </w:rPr>
      </w:pPr>
      <w:r>
        <w:rPr>
          <w:rFonts w:ascii="宋体" w:hAnsi="宋体" w:eastAsia="宋体"/>
          <w:lang w:eastAsia="zh-CN"/>
        </w:rPr>
        <w:t>答案：C</w:t>
      </w:r>
    </w:p>
    <w:p w14:paraId="63605EE2">
      <w:pPr>
        <w:rPr>
          <w:rFonts w:hint="eastAsia" w:ascii="宋体" w:hAnsi="宋体" w:eastAsia="宋体"/>
          <w:lang w:eastAsia="zh-CN"/>
        </w:rPr>
      </w:pPr>
      <w:r>
        <w:rPr>
          <w:rFonts w:ascii="宋体" w:hAnsi="宋体" w:eastAsia="宋体"/>
          <w:lang w:eastAsia="zh-CN"/>
        </w:rPr>
        <w:t>242. 网络舆情监测预警的（）是指通过特定算法实时监控媒体和互联网上特定话题或事件的相关信息，并及时提供有效预警反馈的过程。</w:t>
      </w:r>
    </w:p>
    <w:p w14:paraId="0324F83F">
      <w:pPr>
        <w:rPr>
          <w:rFonts w:hint="eastAsia" w:ascii="宋体" w:hAnsi="宋体" w:eastAsia="宋体"/>
          <w:lang w:eastAsia="zh-CN"/>
        </w:rPr>
      </w:pPr>
      <w:r>
        <w:rPr>
          <w:rFonts w:ascii="宋体" w:hAnsi="宋体" w:eastAsia="宋体"/>
          <w:lang w:eastAsia="zh-CN"/>
        </w:rPr>
        <w:t>A. 性质</w:t>
      </w:r>
    </w:p>
    <w:p w14:paraId="3C54364B">
      <w:pPr>
        <w:rPr>
          <w:rFonts w:hint="eastAsia" w:ascii="宋体" w:hAnsi="宋体" w:eastAsia="宋体"/>
          <w:lang w:eastAsia="zh-CN"/>
        </w:rPr>
      </w:pPr>
      <w:r>
        <w:rPr>
          <w:rFonts w:ascii="宋体" w:hAnsi="宋体" w:eastAsia="宋体"/>
          <w:lang w:eastAsia="zh-CN"/>
        </w:rPr>
        <w:t>B. 定义</w:t>
      </w:r>
    </w:p>
    <w:p w14:paraId="05B3B7F0">
      <w:pPr>
        <w:rPr>
          <w:rFonts w:hint="eastAsia" w:ascii="宋体" w:hAnsi="宋体" w:eastAsia="宋体"/>
          <w:lang w:eastAsia="zh-CN"/>
        </w:rPr>
      </w:pPr>
      <w:r>
        <w:rPr>
          <w:rFonts w:ascii="宋体" w:hAnsi="宋体" w:eastAsia="宋体"/>
          <w:lang w:eastAsia="zh-CN"/>
        </w:rPr>
        <w:t>C. 特点</w:t>
      </w:r>
    </w:p>
    <w:p w14:paraId="5AA430C0">
      <w:pPr>
        <w:rPr>
          <w:rFonts w:hint="eastAsia" w:ascii="宋体" w:hAnsi="宋体" w:eastAsia="宋体"/>
          <w:lang w:eastAsia="zh-CN"/>
        </w:rPr>
      </w:pPr>
      <w:r>
        <w:rPr>
          <w:rFonts w:ascii="宋体" w:hAnsi="宋体" w:eastAsia="宋体"/>
          <w:lang w:eastAsia="zh-CN"/>
        </w:rPr>
        <w:t>D. 规则</w:t>
      </w:r>
    </w:p>
    <w:p w14:paraId="67EF294A">
      <w:pPr>
        <w:rPr>
          <w:rFonts w:hint="eastAsia" w:ascii="宋体" w:hAnsi="宋体" w:eastAsia="宋体"/>
          <w:lang w:eastAsia="zh-CN"/>
        </w:rPr>
      </w:pPr>
      <w:r>
        <w:rPr>
          <w:rFonts w:ascii="宋体" w:hAnsi="宋体" w:eastAsia="宋体"/>
          <w:lang w:eastAsia="zh-CN"/>
        </w:rPr>
        <w:t>答案：B</w:t>
      </w:r>
    </w:p>
    <w:p w14:paraId="5D0FD92B">
      <w:pPr>
        <w:rPr>
          <w:rFonts w:hint="eastAsia" w:ascii="宋体" w:hAnsi="宋体" w:eastAsia="宋体"/>
          <w:lang w:eastAsia="zh-CN"/>
        </w:rPr>
      </w:pPr>
      <w:r>
        <w:rPr>
          <w:rFonts w:ascii="宋体" w:hAnsi="宋体" w:eastAsia="宋体"/>
          <w:lang w:eastAsia="zh-CN"/>
        </w:rPr>
        <w:t>243. 利用内容智能推荐系统提高用户满意度和留存率的关键在于（）。</w:t>
      </w:r>
    </w:p>
    <w:p w14:paraId="440B25EE">
      <w:pPr>
        <w:rPr>
          <w:rFonts w:hint="eastAsia" w:ascii="宋体" w:hAnsi="宋体" w:eastAsia="宋体"/>
          <w:lang w:eastAsia="zh-CN"/>
        </w:rPr>
      </w:pPr>
      <w:r>
        <w:rPr>
          <w:rFonts w:ascii="宋体" w:hAnsi="宋体" w:eastAsia="宋体"/>
          <w:lang w:eastAsia="zh-CN"/>
        </w:rPr>
        <w:t>A. 确保推荐内容的准确性和多样性</w:t>
      </w:r>
    </w:p>
    <w:p w14:paraId="7ABAF718">
      <w:pPr>
        <w:rPr>
          <w:rFonts w:hint="eastAsia" w:ascii="宋体" w:hAnsi="宋体" w:eastAsia="宋体"/>
          <w:lang w:eastAsia="zh-CN"/>
        </w:rPr>
      </w:pPr>
      <w:r>
        <w:rPr>
          <w:rFonts w:ascii="宋体" w:hAnsi="宋体" w:eastAsia="宋体"/>
          <w:lang w:eastAsia="zh-CN"/>
        </w:rPr>
        <w:t>B. 引入更多热门内容</w:t>
      </w:r>
    </w:p>
    <w:p w14:paraId="71A6598A">
      <w:pPr>
        <w:rPr>
          <w:rFonts w:hint="eastAsia" w:ascii="宋体" w:hAnsi="宋体" w:eastAsia="宋体"/>
          <w:lang w:eastAsia="zh-CN"/>
        </w:rPr>
      </w:pPr>
      <w:r>
        <w:rPr>
          <w:rFonts w:ascii="宋体" w:hAnsi="宋体" w:eastAsia="宋体"/>
          <w:lang w:eastAsia="zh-CN"/>
        </w:rPr>
        <w:t>C. 增加推荐内容的数量</w:t>
      </w:r>
    </w:p>
    <w:p w14:paraId="15C5ECDC">
      <w:pPr>
        <w:rPr>
          <w:rFonts w:hint="eastAsia" w:ascii="宋体" w:hAnsi="宋体" w:eastAsia="宋体"/>
          <w:lang w:eastAsia="zh-CN"/>
        </w:rPr>
      </w:pPr>
      <w:r>
        <w:rPr>
          <w:rFonts w:ascii="宋体" w:hAnsi="宋体" w:eastAsia="宋体"/>
          <w:lang w:eastAsia="zh-CN"/>
        </w:rPr>
        <w:t>D. 提高推荐系统的响应速度</w:t>
      </w:r>
    </w:p>
    <w:p w14:paraId="651C72C9">
      <w:pPr>
        <w:rPr>
          <w:rFonts w:hint="eastAsia" w:ascii="宋体" w:hAnsi="宋体" w:eastAsia="宋体"/>
          <w:lang w:eastAsia="zh-CN"/>
        </w:rPr>
      </w:pPr>
      <w:r>
        <w:rPr>
          <w:rFonts w:ascii="宋体" w:hAnsi="宋体" w:eastAsia="宋体"/>
          <w:lang w:eastAsia="zh-CN"/>
        </w:rPr>
        <w:t>答案：A</w:t>
      </w:r>
    </w:p>
    <w:p w14:paraId="0F6C7213">
      <w:pPr>
        <w:rPr>
          <w:rFonts w:hint="eastAsia" w:ascii="宋体" w:hAnsi="宋体" w:eastAsia="宋体"/>
          <w:lang w:eastAsia="zh-CN"/>
        </w:rPr>
      </w:pPr>
      <w:r>
        <w:rPr>
          <w:rFonts w:ascii="宋体" w:hAnsi="宋体" w:eastAsia="宋体"/>
          <w:lang w:eastAsia="zh-CN"/>
        </w:rPr>
        <w:t>244. 在调整推广策略时，全媒体运营师利用用户行为数据和分析工具的主要目的是（）。</w:t>
      </w:r>
    </w:p>
    <w:p w14:paraId="4E60E957">
      <w:pPr>
        <w:rPr>
          <w:rFonts w:hint="eastAsia" w:ascii="宋体" w:hAnsi="宋体" w:eastAsia="宋体"/>
          <w:lang w:eastAsia="zh-CN"/>
        </w:rPr>
      </w:pPr>
      <w:r>
        <w:rPr>
          <w:rFonts w:ascii="宋体" w:hAnsi="宋体" w:eastAsia="宋体"/>
          <w:lang w:eastAsia="zh-CN"/>
        </w:rPr>
        <w:t>A. 提高推广活动的ROI</w:t>
      </w:r>
    </w:p>
    <w:p w14:paraId="76E48F69">
      <w:pPr>
        <w:rPr>
          <w:rFonts w:hint="eastAsia" w:ascii="宋体" w:hAnsi="宋体" w:eastAsia="宋体"/>
          <w:lang w:eastAsia="zh-CN"/>
        </w:rPr>
      </w:pPr>
      <w:r>
        <w:rPr>
          <w:rFonts w:ascii="宋体" w:hAnsi="宋体" w:eastAsia="宋体"/>
          <w:lang w:eastAsia="zh-CN"/>
        </w:rPr>
        <w:t>B. 扩大账号的受众范围</w:t>
      </w:r>
    </w:p>
    <w:p w14:paraId="395EA30F">
      <w:pPr>
        <w:rPr>
          <w:rFonts w:hint="eastAsia" w:ascii="宋体" w:hAnsi="宋体" w:eastAsia="宋体"/>
          <w:lang w:eastAsia="zh-CN"/>
        </w:rPr>
      </w:pPr>
      <w:r>
        <w:rPr>
          <w:rFonts w:ascii="宋体" w:hAnsi="宋体" w:eastAsia="宋体"/>
          <w:lang w:eastAsia="zh-CN"/>
        </w:rPr>
        <w:t>C. 创造新颖的内容形式</w:t>
      </w:r>
    </w:p>
    <w:p w14:paraId="7EA25049">
      <w:pPr>
        <w:rPr>
          <w:rFonts w:hint="eastAsia" w:ascii="宋体" w:hAnsi="宋体" w:eastAsia="宋体"/>
          <w:lang w:eastAsia="zh-CN"/>
        </w:rPr>
      </w:pPr>
      <w:r>
        <w:rPr>
          <w:rFonts w:ascii="宋体" w:hAnsi="宋体" w:eastAsia="宋体"/>
          <w:lang w:eastAsia="zh-CN"/>
        </w:rPr>
        <w:t>D. 精准定位目标用户群体</w:t>
      </w:r>
    </w:p>
    <w:p w14:paraId="33EEF88E">
      <w:pPr>
        <w:rPr>
          <w:rFonts w:hint="eastAsia" w:ascii="宋体" w:hAnsi="宋体" w:eastAsia="宋体"/>
          <w:lang w:eastAsia="zh-CN"/>
        </w:rPr>
      </w:pPr>
      <w:r>
        <w:rPr>
          <w:rFonts w:ascii="宋体" w:hAnsi="宋体" w:eastAsia="宋体"/>
          <w:lang w:eastAsia="zh-CN"/>
        </w:rPr>
        <w:t>答案：A</w:t>
      </w:r>
    </w:p>
    <w:p w14:paraId="71C2391F">
      <w:pPr>
        <w:rPr>
          <w:rFonts w:hint="eastAsia" w:ascii="宋体" w:hAnsi="宋体" w:eastAsia="宋体"/>
          <w:lang w:eastAsia="zh-CN"/>
        </w:rPr>
      </w:pPr>
      <w:r>
        <w:rPr>
          <w:rFonts w:ascii="宋体" w:hAnsi="宋体" w:eastAsia="宋体"/>
          <w:lang w:eastAsia="zh-CN"/>
        </w:rPr>
        <w:t>245. 在内容形式优化过程中，最有助于提升用户互动性和体验的方式是（）。</w:t>
      </w:r>
    </w:p>
    <w:p w14:paraId="43165CC9">
      <w:pPr>
        <w:rPr>
          <w:rFonts w:hint="eastAsia" w:ascii="宋体" w:hAnsi="宋体" w:eastAsia="宋体"/>
          <w:lang w:eastAsia="zh-CN"/>
        </w:rPr>
      </w:pPr>
      <w:r>
        <w:rPr>
          <w:rFonts w:ascii="宋体" w:hAnsi="宋体" w:eastAsia="宋体"/>
          <w:lang w:eastAsia="zh-CN"/>
        </w:rPr>
        <w:t>A. 保持内容形式的单一性，以确保品牌一致性</w:t>
      </w:r>
    </w:p>
    <w:p w14:paraId="4BF2750B">
      <w:pPr>
        <w:rPr>
          <w:rFonts w:hint="eastAsia" w:ascii="宋体" w:hAnsi="宋体" w:eastAsia="宋体"/>
          <w:lang w:eastAsia="zh-CN"/>
        </w:rPr>
      </w:pPr>
      <w:r>
        <w:rPr>
          <w:rFonts w:ascii="宋体" w:hAnsi="宋体" w:eastAsia="宋体"/>
          <w:lang w:eastAsia="zh-CN"/>
        </w:rPr>
        <w:t>B. 增加内容的文字量，提高信息密度</w:t>
      </w:r>
    </w:p>
    <w:p w14:paraId="2F8101A9">
      <w:pPr>
        <w:rPr>
          <w:rFonts w:hint="eastAsia" w:ascii="宋体" w:hAnsi="宋体" w:eastAsia="宋体"/>
          <w:lang w:eastAsia="zh-CN"/>
        </w:rPr>
      </w:pPr>
      <w:r>
        <w:rPr>
          <w:rFonts w:ascii="宋体" w:hAnsi="宋体" w:eastAsia="宋体"/>
          <w:lang w:eastAsia="zh-CN"/>
        </w:rPr>
        <w:t>C. 频繁更换内容主题，以保持新鲜感</w:t>
      </w:r>
    </w:p>
    <w:p w14:paraId="032981FF">
      <w:pPr>
        <w:rPr>
          <w:rFonts w:hint="eastAsia" w:ascii="宋体" w:hAnsi="宋体" w:eastAsia="宋体"/>
          <w:lang w:eastAsia="zh-CN"/>
        </w:rPr>
      </w:pPr>
      <w:r>
        <w:rPr>
          <w:rFonts w:ascii="宋体" w:hAnsi="宋体" w:eastAsia="宋体"/>
          <w:lang w:eastAsia="zh-CN"/>
        </w:rPr>
        <w:t>D. 引入多媒体元素，如视频、音频和互动问答</w:t>
      </w:r>
    </w:p>
    <w:p w14:paraId="6A6CBFB1">
      <w:pPr>
        <w:rPr>
          <w:rFonts w:hint="eastAsia" w:ascii="宋体" w:hAnsi="宋体" w:eastAsia="宋体"/>
          <w:lang w:eastAsia="zh-CN"/>
        </w:rPr>
      </w:pPr>
      <w:r>
        <w:rPr>
          <w:rFonts w:ascii="宋体" w:hAnsi="宋体" w:eastAsia="宋体"/>
          <w:lang w:eastAsia="zh-CN"/>
        </w:rPr>
        <w:t>答案：D</w:t>
      </w:r>
    </w:p>
    <w:p w14:paraId="6902E203">
      <w:pPr>
        <w:rPr>
          <w:rFonts w:hint="eastAsia" w:ascii="宋体" w:hAnsi="宋体" w:eastAsia="宋体"/>
          <w:lang w:eastAsia="zh-CN"/>
        </w:rPr>
      </w:pPr>
      <w:r>
        <w:rPr>
          <w:rFonts w:ascii="宋体" w:hAnsi="宋体" w:eastAsia="宋体"/>
          <w:lang w:eastAsia="zh-CN"/>
        </w:rPr>
        <w:t>246. 在短视频矩阵账号的内容策略规划中，确定（）是确保内容具有吸引力和独特性的关键。</w:t>
      </w:r>
    </w:p>
    <w:p w14:paraId="2EA56F79">
      <w:pPr>
        <w:rPr>
          <w:rFonts w:hint="eastAsia" w:ascii="宋体" w:hAnsi="宋体" w:eastAsia="宋体"/>
          <w:lang w:eastAsia="zh-CN"/>
        </w:rPr>
      </w:pPr>
      <w:r>
        <w:rPr>
          <w:rFonts w:ascii="宋体" w:hAnsi="宋体" w:eastAsia="宋体"/>
          <w:lang w:eastAsia="zh-CN"/>
        </w:rPr>
        <w:t>A. 发布时间</w:t>
      </w:r>
    </w:p>
    <w:p w14:paraId="1BB23B64">
      <w:pPr>
        <w:rPr>
          <w:rFonts w:hint="eastAsia" w:ascii="宋体" w:hAnsi="宋体" w:eastAsia="宋体"/>
          <w:lang w:eastAsia="zh-CN"/>
        </w:rPr>
      </w:pPr>
      <w:r>
        <w:rPr>
          <w:rFonts w:ascii="宋体" w:hAnsi="宋体" w:eastAsia="宋体"/>
          <w:lang w:eastAsia="zh-CN"/>
        </w:rPr>
        <w:t>B. 内容定位</w:t>
      </w:r>
    </w:p>
    <w:p w14:paraId="1F9D3B47">
      <w:pPr>
        <w:rPr>
          <w:rFonts w:hint="eastAsia" w:ascii="宋体" w:hAnsi="宋体" w:eastAsia="宋体"/>
          <w:lang w:eastAsia="zh-CN"/>
        </w:rPr>
      </w:pPr>
      <w:r>
        <w:rPr>
          <w:rFonts w:ascii="宋体" w:hAnsi="宋体" w:eastAsia="宋体"/>
          <w:lang w:eastAsia="zh-CN"/>
        </w:rPr>
        <w:t>C. 账号昵称</w:t>
      </w:r>
    </w:p>
    <w:p w14:paraId="6DF7E55D">
      <w:pPr>
        <w:rPr>
          <w:rFonts w:hint="eastAsia" w:ascii="宋体" w:hAnsi="宋体" w:eastAsia="宋体"/>
          <w:lang w:eastAsia="zh-CN"/>
        </w:rPr>
      </w:pPr>
      <w:r>
        <w:rPr>
          <w:rFonts w:ascii="宋体" w:hAnsi="宋体" w:eastAsia="宋体"/>
          <w:lang w:eastAsia="zh-CN"/>
        </w:rPr>
        <w:t>D. 封面设计</w:t>
      </w:r>
    </w:p>
    <w:p w14:paraId="5A270111">
      <w:pPr>
        <w:rPr>
          <w:rFonts w:hint="eastAsia" w:ascii="宋体" w:hAnsi="宋体" w:eastAsia="宋体"/>
          <w:lang w:eastAsia="zh-CN"/>
        </w:rPr>
      </w:pPr>
      <w:r>
        <w:rPr>
          <w:rFonts w:ascii="宋体" w:hAnsi="宋体" w:eastAsia="宋体"/>
          <w:lang w:eastAsia="zh-CN"/>
        </w:rPr>
        <w:t>答案：B</w:t>
      </w:r>
    </w:p>
    <w:p w14:paraId="2560D2C0">
      <w:pPr>
        <w:rPr>
          <w:rFonts w:hint="eastAsia" w:ascii="宋体" w:hAnsi="宋体" w:eastAsia="宋体"/>
          <w:lang w:eastAsia="zh-CN"/>
        </w:rPr>
      </w:pPr>
      <w:r>
        <w:rPr>
          <w:rFonts w:ascii="宋体" w:hAnsi="宋体" w:eastAsia="宋体"/>
          <w:lang w:eastAsia="zh-CN"/>
        </w:rPr>
        <w:t>247. 在优化转化路径时，为了降低用户的转化障碍，应该（）。</w:t>
      </w:r>
    </w:p>
    <w:p w14:paraId="0E81E6F8">
      <w:pPr>
        <w:rPr>
          <w:rFonts w:hint="eastAsia" w:ascii="宋体" w:hAnsi="宋体" w:eastAsia="宋体"/>
          <w:lang w:eastAsia="zh-CN"/>
        </w:rPr>
      </w:pPr>
      <w:r>
        <w:rPr>
          <w:rFonts w:ascii="宋体" w:hAnsi="宋体" w:eastAsia="宋体"/>
          <w:lang w:eastAsia="zh-CN"/>
        </w:rPr>
        <w:t>A. 提供多种支付方式</w:t>
      </w:r>
    </w:p>
    <w:p w14:paraId="28867C0E">
      <w:pPr>
        <w:rPr>
          <w:rFonts w:hint="eastAsia" w:ascii="宋体" w:hAnsi="宋体" w:eastAsia="宋体"/>
          <w:lang w:eastAsia="zh-CN"/>
        </w:rPr>
      </w:pPr>
      <w:r>
        <w:rPr>
          <w:rFonts w:ascii="宋体" w:hAnsi="宋体" w:eastAsia="宋体"/>
          <w:lang w:eastAsia="zh-CN"/>
        </w:rPr>
        <w:t>B. 增加转化步骤</w:t>
      </w:r>
    </w:p>
    <w:p w14:paraId="4A51F542">
      <w:pPr>
        <w:rPr>
          <w:rFonts w:hint="eastAsia" w:ascii="宋体" w:hAnsi="宋体" w:eastAsia="宋体"/>
          <w:lang w:eastAsia="zh-CN"/>
        </w:rPr>
      </w:pPr>
      <w:r>
        <w:rPr>
          <w:rFonts w:ascii="宋体" w:hAnsi="宋体" w:eastAsia="宋体"/>
          <w:lang w:eastAsia="zh-CN"/>
        </w:rPr>
        <w:t>C. 减少用户反馈渠道</w:t>
      </w:r>
    </w:p>
    <w:p w14:paraId="453ACC74">
      <w:pPr>
        <w:rPr>
          <w:rFonts w:hint="eastAsia" w:ascii="宋体" w:hAnsi="宋体" w:eastAsia="宋体"/>
          <w:lang w:eastAsia="zh-CN"/>
        </w:rPr>
      </w:pPr>
      <w:r>
        <w:rPr>
          <w:rFonts w:ascii="宋体" w:hAnsi="宋体" w:eastAsia="宋体"/>
          <w:lang w:eastAsia="zh-CN"/>
        </w:rPr>
        <w:t>D. 降低产品或服务的质量</w:t>
      </w:r>
    </w:p>
    <w:p w14:paraId="7BC2520F">
      <w:pPr>
        <w:rPr>
          <w:rFonts w:hint="eastAsia" w:ascii="宋体" w:hAnsi="宋体" w:eastAsia="宋体"/>
          <w:lang w:eastAsia="zh-CN"/>
        </w:rPr>
      </w:pPr>
      <w:r>
        <w:rPr>
          <w:rFonts w:ascii="宋体" w:hAnsi="宋体" w:eastAsia="宋体"/>
          <w:lang w:eastAsia="zh-CN"/>
        </w:rPr>
        <w:t>答案：A</w:t>
      </w:r>
    </w:p>
    <w:p w14:paraId="68D2F412">
      <w:pPr>
        <w:rPr>
          <w:rFonts w:hint="eastAsia" w:ascii="宋体" w:hAnsi="宋体" w:eastAsia="宋体"/>
          <w:lang w:eastAsia="zh-CN"/>
        </w:rPr>
      </w:pPr>
      <w:r>
        <w:rPr>
          <w:rFonts w:ascii="宋体" w:hAnsi="宋体" w:eastAsia="宋体"/>
          <w:lang w:eastAsia="zh-CN"/>
        </w:rPr>
        <w:t>248. 流量价值是衡量单位流量所带来的（）的一个关键指标。</w:t>
      </w:r>
    </w:p>
    <w:p w14:paraId="7FEA42A8">
      <w:pPr>
        <w:rPr>
          <w:rFonts w:hint="eastAsia" w:ascii="宋体" w:hAnsi="宋体" w:eastAsia="宋体"/>
          <w:lang w:eastAsia="zh-CN"/>
        </w:rPr>
      </w:pPr>
      <w:r>
        <w:rPr>
          <w:rFonts w:ascii="宋体" w:hAnsi="宋体" w:eastAsia="宋体"/>
          <w:lang w:eastAsia="zh-CN"/>
        </w:rPr>
        <w:t>A. 用户满意度</w:t>
      </w:r>
    </w:p>
    <w:p w14:paraId="590C2B5A">
      <w:pPr>
        <w:rPr>
          <w:rFonts w:hint="eastAsia" w:ascii="宋体" w:hAnsi="宋体" w:eastAsia="宋体"/>
          <w:lang w:eastAsia="zh-CN"/>
        </w:rPr>
      </w:pPr>
      <w:r>
        <w:rPr>
          <w:rFonts w:ascii="宋体" w:hAnsi="宋体" w:eastAsia="宋体"/>
          <w:lang w:eastAsia="zh-CN"/>
        </w:rPr>
        <w:t>B. 流量数量</w:t>
      </w:r>
    </w:p>
    <w:p w14:paraId="42E81381">
      <w:pPr>
        <w:rPr>
          <w:rFonts w:hint="eastAsia" w:ascii="宋体" w:hAnsi="宋体" w:eastAsia="宋体"/>
          <w:lang w:eastAsia="zh-CN"/>
        </w:rPr>
      </w:pPr>
      <w:r>
        <w:rPr>
          <w:rFonts w:ascii="宋体" w:hAnsi="宋体" w:eastAsia="宋体"/>
          <w:lang w:eastAsia="zh-CN"/>
        </w:rPr>
        <w:t>C. 经济效益</w:t>
      </w:r>
    </w:p>
    <w:p w14:paraId="5C4126B6">
      <w:pPr>
        <w:rPr>
          <w:rFonts w:hint="eastAsia" w:ascii="宋体" w:hAnsi="宋体" w:eastAsia="宋体"/>
          <w:lang w:eastAsia="zh-CN"/>
        </w:rPr>
      </w:pPr>
      <w:r>
        <w:rPr>
          <w:rFonts w:ascii="宋体" w:hAnsi="宋体" w:eastAsia="宋体"/>
          <w:lang w:eastAsia="zh-CN"/>
        </w:rPr>
        <w:t>D. 网站点击率</w:t>
      </w:r>
    </w:p>
    <w:p w14:paraId="4A76EEB5">
      <w:pPr>
        <w:rPr>
          <w:rFonts w:hint="eastAsia" w:ascii="宋体" w:hAnsi="宋体" w:eastAsia="宋体"/>
          <w:lang w:eastAsia="zh-CN"/>
        </w:rPr>
      </w:pPr>
      <w:r>
        <w:rPr>
          <w:rFonts w:ascii="宋体" w:hAnsi="宋体" w:eastAsia="宋体"/>
          <w:lang w:eastAsia="zh-CN"/>
        </w:rPr>
        <w:t>答案：C</w:t>
      </w:r>
    </w:p>
    <w:p w14:paraId="4FB06062">
      <w:pPr>
        <w:rPr>
          <w:rFonts w:hint="eastAsia" w:ascii="宋体" w:hAnsi="宋体" w:eastAsia="宋体"/>
          <w:lang w:eastAsia="zh-CN"/>
        </w:rPr>
      </w:pPr>
      <w:r>
        <w:rPr>
          <w:rFonts w:ascii="宋体" w:hAnsi="宋体" w:eastAsia="宋体"/>
          <w:lang w:eastAsia="zh-CN"/>
        </w:rPr>
        <w:t>249. 流量资源商业化变现的基础是（）。</w:t>
      </w:r>
    </w:p>
    <w:p w14:paraId="3C6E6625">
      <w:pPr>
        <w:rPr>
          <w:rFonts w:hint="eastAsia" w:ascii="宋体" w:hAnsi="宋体" w:eastAsia="宋体"/>
          <w:lang w:eastAsia="zh-CN"/>
        </w:rPr>
      </w:pPr>
      <w:r>
        <w:rPr>
          <w:rFonts w:ascii="宋体" w:hAnsi="宋体" w:eastAsia="宋体"/>
          <w:lang w:eastAsia="zh-CN"/>
        </w:rPr>
        <w:t>A. 高质量的流量资源</w:t>
      </w:r>
    </w:p>
    <w:p w14:paraId="72516B69">
      <w:pPr>
        <w:rPr>
          <w:rFonts w:hint="eastAsia" w:ascii="宋体" w:hAnsi="宋体" w:eastAsia="宋体"/>
          <w:lang w:eastAsia="zh-CN"/>
        </w:rPr>
      </w:pPr>
      <w:r>
        <w:rPr>
          <w:rFonts w:ascii="宋体" w:hAnsi="宋体" w:eastAsia="宋体"/>
          <w:lang w:eastAsia="zh-CN"/>
        </w:rPr>
        <w:t>B. 大量的用户数据</w:t>
      </w:r>
    </w:p>
    <w:p w14:paraId="38929068">
      <w:pPr>
        <w:rPr>
          <w:rFonts w:hint="eastAsia" w:ascii="宋体" w:hAnsi="宋体" w:eastAsia="宋体"/>
          <w:lang w:eastAsia="zh-CN"/>
        </w:rPr>
      </w:pPr>
      <w:r>
        <w:rPr>
          <w:rFonts w:ascii="宋体" w:hAnsi="宋体" w:eastAsia="宋体"/>
          <w:lang w:eastAsia="zh-CN"/>
        </w:rPr>
        <w:t>C. 丰富的媒体形式</w:t>
      </w:r>
    </w:p>
    <w:p w14:paraId="69BAC9F5">
      <w:pPr>
        <w:rPr>
          <w:rFonts w:hint="eastAsia" w:ascii="宋体" w:hAnsi="宋体" w:eastAsia="宋体"/>
          <w:lang w:eastAsia="zh-CN"/>
        </w:rPr>
      </w:pPr>
      <w:r>
        <w:rPr>
          <w:rFonts w:ascii="宋体" w:hAnsi="宋体" w:eastAsia="宋体"/>
          <w:lang w:eastAsia="zh-CN"/>
        </w:rPr>
        <w:t>D. 广泛的传播渠道</w:t>
      </w:r>
    </w:p>
    <w:p w14:paraId="3DE2B696">
      <w:pPr>
        <w:rPr>
          <w:rFonts w:hint="eastAsia" w:ascii="宋体" w:hAnsi="宋体" w:eastAsia="宋体"/>
          <w:lang w:eastAsia="zh-CN"/>
        </w:rPr>
      </w:pPr>
      <w:r>
        <w:rPr>
          <w:rFonts w:ascii="宋体" w:hAnsi="宋体" w:eastAsia="宋体"/>
          <w:lang w:eastAsia="zh-CN"/>
        </w:rPr>
        <w:t>答案：A</w:t>
      </w:r>
    </w:p>
    <w:p w14:paraId="3D8378A0">
      <w:pPr>
        <w:rPr>
          <w:rFonts w:hint="eastAsia" w:ascii="宋体" w:hAnsi="宋体" w:eastAsia="宋体"/>
          <w:lang w:eastAsia="zh-CN"/>
        </w:rPr>
      </w:pPr>
      <w:r>
        <w:rPr>
          <w:rFonts w:ascii="宋体" w:hAnsi="宋体" w:eastAsia="宋体"/>
          <w:lang w:eastAsia="zh-CN"/>
        </w:rPr>
        <w:t>250. 达人筛选过程中，对达人账号健康度的评估主要基于（）。</w:t>
      </w:r>
    </w:p>
    <w:p w14:paraId="77B76DAF">
      <w:pPr>
        <w:rPr>
          <w:rFonts w:hint="eastAsia" w:ascii="宋体" w:hAnsi="宋体" w:eastAsia="宋体"/>
          <w:lang w:eastAsia="zh-CN"/>
        </w:rPr>
      </w:pPr>
      <w:r>
        <w:rPr>
          <w:rFonts w:ascii="宋体" w:hAnsi="宋体" w:eastAsia="宋体"/>
          <w:lang w:eastAsia="zh-CN"/>
        </w:rPr>
        <w:t>A. 粉丝量级的分布情况</w:t>
      </w:r>
    </w:p>
    <w:p w14:paraId="52F7D16D">
      <w:pPr>
        <w:rPr>
          <w:rFonts w:hint="eastAsia" w:ascii="宋体" w:hAnsi="宋体" w:eastAsia="宋体"/>
          <w:lang w:eastAsia="zh-CN"/>
        </w:rPr>
      </w:pPr>
      <w:r>
        <w:rPr>
          <w:rFonts w:ascii="宋体" w:hAnsi="宋体" w:eastAsia="宋体"/>
          <w:lang w:eastAsia="zh-CN"/>
        </w:rPr>
        <w:t>B. 粉丝对博主的口碑态度</w:t>
      </w:r>
    </w:p>
    <w:p w14:paraId="082A305F">
      <w:pPr>
        <w:rPr>
          <w:rFonts w:hint="eastAsia" w:ascii="宋体" w:hAnsi="宋体" w:eastAsia="宋体"/>
          <w:lang w:eastAsia="zh-CN"/>
        </w:rPr>
      </w:pPr>
      <w:r>
        <w:rPr>
          <w:rFonts w:ascii="宋体" w:hAnsi="宋体" w:eastAsia="宋体"/>
          <w:lang w:eastAsia="zh-CN"/>
        </w:rPr>
        <w:t>C. 粉丝赞藏比与行业平均值的对比</w:t>
      </w:r>
    </w:p>
    <w:p w14:paraId="558E63F5">
      <w:pPr>
        <w:rPr>
          <w:rFonts w:hint="eastAsia" w:ascii="宋体" w:hAnsi="宋体" w:eastAsia="宋体"/>
          <w:lang w:eastAsia="zh-CN"/>
        </w:rPr>
      </w:pPr>
      <w:r>
        <w:rPr>
          <w:rFonts w:ascii="宋体" w:hAnsi="宋体" w:eastAsia="宋体"/>
          <w:lang w:eastAsia="zh-CN"/>
        </w:rPr>
        <w:t>D. 达人近期的广告投放频次</w:t>
      </w:r>
    </w:p>
    <w:p w14:paraId="529D97BA">
      <w:pPr>
        <w:rPr>
          <w:rFonts w:hint="eastAsia" w:ascii="宋体" w:hAnsi="宋体" w:eastAsia="宋体"/>
          <w:lang w:eastAsia="zh-CN"/>
        </w:rPr>
      </w:pPr>
      <w:r>
        <w:rPr>
          <w:rFonts w:ascii="宋体" w:hAnsi="宋体" w:eastAsia="宋体"/>
          <w:lang w:eastAsia="zh-CN"/>
        </w:rPr>
        <w:t>答案：C</w:t>
      </w:r>
    </w:p>
    <w:p w14:paraId="02D29FBA">
      <w:pPr>
        <w:rPr>
          <w:rFonts w:hint="eastAsia" w:ascii="宋体" w:hAnsi="宋体" w:eastAsia="宋体"/>
          <w:lang w:eastAsia="zh-CN"/>
        </w:rPr>
      </w:pPr>
      <w:r>
        <w:rPr>
          <w:rFonts w:ascii="宋体" w:hAnsi="宋体" w:eastAsia="宋体"/>
          <w:lang w:eastAsia="zh-CN"/>
        </w:rPr>
        <w:t>251. 在全媒体运营的职业范畴内，职业道德的概念及其对个人职业发展的首要影响体现在（）。</w:t>
      </w:r>
    </w:p>
    <w:p w14:paraId="65465E49">
      <w:pPr>
        <w:rPr>
          <w:rFonts w:hint="eastAsia" w:ascii="宋体" w:hAnsi="宋体" w:eastAsia="宋体"/>
          <w:lang w:eastAsia="zh-CN"/>
        </w:rPr>
      </w:pPr>
      <w:r>
        <w:rPr>
          <w:rFonts w:ascii="宋体" w:hAnsi="宋体" w:eastAsia="宋体"/>
          <w:lang w:eastAsia="zh-CN"/>
        </w:rPr>
        <w:t>A. 通过规范行为，增强个人在行业内的竞争力</w:t>
      </w:r>
    </w:p>
    <w:p w14:paraId="579C0DCE">
      <w:pPr>
        <w:rPr>
          <w:rFonts w:hint="eastAsia" w:ascii="宋体" w:hAnsi="宋体" w:eastAsia="宋体"/>
          <w:lang w:eastAsia="zh-CN"/>
        </w:rPr>
      </w:pPr>
      <w:r>
        <w:rPr>
          <w:rFonts w:ascii="宋体" w:hAnsi="宋体" w:eastAsia="宋体"/>
          <w:lang w:eastAsia="zh-CN"/>
        </w:rPr>
        <w:t>B. 提升个人收入水平，实现经济独立</w:t>
      </w:r>
    </w:p>
    <w:p w14:paraId="18CA8F46">
      <w:pPr>
        <w:rPr>
          <w:rFonts w:hint="eastAsia" w:ascii="宋体" w:hAnsi="宋体" w:eastAsia="宋体"/>
          <w:lang w:eastAsia="zh-CN"/>
        </w:rPr>
      </w:pPr>
      <w:r>
        <w:rPr>
          <w:rFonts w:ascii="宋体" w:hAnsi="宋体" w:eastAsia="宋体"/>
          <w:lang w:eastAsia="zh-CN"/>
        </w:rPr>
        <w:t>C. 提升职业素养，包括责任心、敬业精神和诚信品质</w:t>
      </w:r>
    </w:p>
    <w:p w14:paraId="2DE73870">
      <w:pPr>
        <w:rPr>
          <w:rFonts w:hint="eastAsia" w:ascii="宋体" w:hAnsi="宋体" w:eastAsia="宋体"/>
          <w:lang w:eastAsia="zh-CN"/>
        </w:rPr>
      </w:pPr>
      <w:r>
        <w:rPr>
          <w:rFonts w:ascii="宋体" w:hAnsi="宋体" w:eastAsia="宋体"/>
          <w:lang w:eastAsia="zh-CN"/>
        </w:rPr>
        <w:t>D. 拓展业务范围，增加个人职业多样性</w:t>
      </w:r>
    </w:p>
    <w:p w14:paraId="1A6CE985">
      <w:pPr>
        <w:rPr>
          <w:rFonts w:hint="eastAsia" w:ascii="宋体" w:hAnsi="宋体" w:eastAsia="宋体"/>
          <w:lang w:eastAsia="zh-CN"/>
        </w:rPr>
      </w:pPr>
      <w:r>
        <w:rPr>
          <w:rFonts w:ascii="宋体" w:hAnsi="宋体" w:eastAsia="宋体"/>
          <w:lang w:eastAsia="zh-CN"/>
        </w:rPr>
        <w:t>答案：C</w:t>
      </w:r>
    </w:p>
    <w:p w14:paraId="5F475C12">
      <w:pPr>
        <w:rPr>
          <w:rFonts w:hint="eastAsia" w:ascii="宋体" w:hAnsi="宋体" w:eastAsia="宋体"/>
          <w:lang w:eastAsia="zh-CN"/>
        </w:rPr>
      </w:pPr>
      <w:r>
        <w:rPr>
          <w:rFonts w:ascii="宋体" w:hAnsi="宋体" w:eastAsia="宋体"/>
          <w:lang w:eastAsia="zh-CN"/>
        </w:rPr>
        <w:t>252. 全媒体运营师职业道德是在长期（）中自然形成的，体现了职业活动的特点和职业关系的特殊要求。</w:t>
      </w:r>
    </w:p>
    <w:p w14:paraId="4FA406B0">
      <w:pPr>
        <w:rPr>
          <w:rFonts w:hint="eastAsia" w:ascii="宋体" w:hAnsi="宋体" w:eastAsia="宋体"/>
          <w:lang w:eastAsia="zh-CN"/>
        </w:rPr>
      </w:pPr>
      <w:r>
        <w:rPr>
          <w:rFonts w:ascii="宋体" w:hAnsi="宋体" w:eastAsia="宋体"/>
          <w:lang w:eastAsia="zh-CN"/>
        </w:rPr>
        <w:t>A. 理论研究</w:t>
      </w:r>
    </w:p>
    <w:p w14:paraId="62A17A35">
      <w:pPr>
        <w:rPr>
          <w:rFonts w:hint="eastAsia" w:ascii="宋体" w:hAnsi="宋体" w:eastAsia="宋体"/>
          <w:lang w:eastAsia="zh-CN"/>
        </w:rPr>
      </w:pPr>
      <w:r>
        <w:rPr>
          <w:rFonts w:ascii="宋体" w:hAnsi="宋体" w:eastAsia="宋体"/>
          <w:lang w:eastAsia="zh-CN"/>
        </w:rPr>
        <w:t>B. 实践经验</w:t>
      </w:r>
    </w:p>
    <w:p w14:paraId="67DA2F26">
      <w:pPr>
        <w:rPr>
          <w:rFonts w:hint="eastAsia" w:ascii="宋体" w:hAnsi="宋体" w:eastAsia="宋体"/>
          <w:lang w:eastAsia="zh-CN"/>
        </w:rPr>
      </w:pPr>
      <w:r>
        <w:rPr>
          <w:rFonts w:ascii="宋体" w:hAnsi="宋体" w:eastAsia="宋体"/>
          <w:lang w:eastAsia="zh-CN"/>
        </w:rPr>
        <w:t>C. 教育培训</w:t>
      </w:r>
    </w:p>
    <w:p w14:paraId="384FB439">
      <w:pPr>
        <w:rPr>
          <w:rFonts w:hint="eastAsia" w:ascii="宋体" w:hAnsi="宋体" w:eastAsia="宋体"/>
          <w:lang w:eastAsia="zh-CN"/>
        </w:rPr>
      </w:pPr>
      <w:r>
        <w:rPr>
          <w:rFonts w:ascii="宋体" w:hAnsi="宋体" w:eastAsia="宋体"/>
          <w:lang w:eastAsia="zh-CN"/>
        </w:rPr>
        <w:t>D. 沟通交流</w:t>
      </w:r>
    </w:p>
    <w:p w14:paraId="64C1CC5E">
      <w:pPr>
        <w:rPr>
          <w:rFonts w:hint="eastAsia" w:ascii="宋体" w:hAnsi="宋体" w:eastAsia="宋体"/>
          <w:lang w:eastAsia="zh-CN"/>
        </w:rPr>
      </w:pPr>
      <w:r>
        <w:rPr>
          <w:rFonts w:ascii="宋体" w:hAnsi="宋体" w:eastAsia="宋体"/>
          <w:lang w:eastAsia="zh-CN"/>
        </w:rPr>
        <w:t>答案：B</w:t>
      </w:r>
    </w:p>
    <w:p w14:paraId="79CA0DEF">
      <w:pPr>
        <w:rPr>
          <w:rFonts w:hint="eastAsia" w:ascii="宋体" w:hAnsi="宋体" w:eastAsia="宋体"/>
          <w:lang w:eastAsia="zh-CN"/>
        </w:rPr>
      </w:pPr>
      <w:r>
        <w:rPr>
          <w:rFonts w:ascii="宋体" w:hAnsi="宋体" w:eastAsia="宋体"/>
          <w:lang w:eastAsia="zh-CN"/>
        </w:rPr>
        <w:t>253. 在制定营销方案的预算分配时，（）的预估和控制是确保营销活动顺利进行的重要环节。</w:t>
      </w:r>
    </w:p>
    <w:p w14:paraId="57857738">
      <w:pPr>
        <w:rPr>
          <w:rFonts w:hint="eastAsia" w:ascii="宋体" w:hAnsi="宋体" w:eastAsia="宋体"/>
          <w:lang w:eastAsia="zh-CN"/>
        </w:rPr>
      </w:pPr>
      <w:r>
        <w:rPr>
          <w:rFonts w:ascii="宋体" w:hAnsi="宋体" w:eastAsia="宋体"/>
          <w:lang w:eastAsia="zh-CN"/>
        </w:rPr>
        <w:t>A. 人员培训费用</w:t>
      </w:r>
    </w:p>
    <w:p w14:paraId="363B80AD">
      <w:pPr>
        <w:rPr>
          <w:rFonts w:hint="eastAsia" w:ascii="宋体" w:hAnsi="宋体" w:eastAsia="宋体"/>
          <w:lang w:eastAsia="zh-CN"/>
        </w:rPr>
      </w:pPr>
      <w:r>
        <w:rPr>
          <w:rFonts w:ascii="宋体" w:hAnsi="宋体" w:eastAsia="宋体"/>
          <w:lang w:eastAsia="zh-CN"/>
        </w:rPr>
        <w:t>B. 市场调研费用</w:t>
      </w:r>
    </w:p>
    <w:p w14:paraId="23C444D1">
      <w:pPr>
        <w:rPr>
          <w:rFonts w:hint="eastAsia" w:ascii="宋体" w:hAnsi="宋体" w:eastAsia="宋体"/>
          <w:lang w:eastAsia="zh-CN"/>
        </w:rPr>
      </w:pPr>
      <w:r>
        <w:rPr>
          <w:rFonts w:ascii="宋体" w:hAnsi="宋体" w:eastAsia="宋体"/>
          <w:lang w:eastAsia="zh-CN"/>
        </w:rPr>
        <w:t>C. 促销活动费用</w:t>
      </w:r>
    </w:p>
    <w:p w14:paraId="3B90C2D8">
      <w:pPr>
        <w:rPr>
          <w:rFonts w:hint="eastAsia" w:ascii="宋体" w:hAnsi="宋体" w:eastAsia="宋体"/>
          <w:lang w:eastAsia="zh-CN"/>
        </w:rPr>
      </w:pPr>
      <w:r>
        <w:rPr>
          <w:rFonts w:ascii="宋体" w:hAnsi="宋体" w:eastAsia="宋体"/>
          <w:lang w:eastAsia="zh-CN"/>
        </w:rPr>
        <w:t>D. 产品研发费用</w:t>
      </w:r>
    </w:p>
    <w:p w14:paraId="3B8FA5CC">
      <w:pPr>
        <w:rPr>
          <w:rFonts w:hint="eastAsia" w:ascii="宋体" w:hAnsi="宋体" w:eastAsia="宋体"/>
          <w:lang w:eastAsia="zh-CN"/>
        </w:rPr>
      </w:pPr>
      <w:r>
        <w:rPr>
          <w:rFonts w:ascii="宋体" w:hAnsi="宋体" w:eastAsia="宋体"/>
          <w:lang w:eastAsia="zh-CN"/>
        </w:rPr>
        <w:t>答案：C</w:t>
      </w:r>
    </w:p>
    <w:p w14:paraId="10D847F9">
      <w:pPr>
        <w:rPr>
          <w:rFonts w:hint="eastAsia" w:ascii="宋体" w:hAnsi="宋体" w:eastAsia="宋体"/>
          <w:lang w:eastAsia="zh-CN"/>
        </w:rPr>
      </w:pPr>
      <w:r>
        <w:rPr>
          <w:rFonts w:ascii="宋体" w:hAnsi="宋体" w:eastAsia="宋体"/>
          <w:lang w:eastAsia="zh-CN"/>
        </w:rPr>
        <w:t>254. 在利润款商品的排品过程中，优化展示位置主要是指（）。</w:t>
      </w:r>
    </w:p>
    <w:p w14:paraId="544DCC29">
      <w:pPr>
        <w:rPr>
          <w:rFonts w:hint="eastAsia" w:ascii="宋体" w:hAnsi="宋体" w:eastAsia="宋体"/>
          <w:lang w:eastAsia="zh-CN"/>
        </w:rPr>
      </w:pPr>
      <w:r>
        <w:rPr>
          <w:rFonts w:ascii="宋体" w:hAnsi="宋体" w:eastAsia="宋体"/>
          <w:lang w:eastAsia="zh-CN"/>
        </w:rPr>
        <w:t>A. 在直播间或视频内容中显眼位置展示</w:t>
      </w:r>
    </w:p>
    <w:p w14:paraId="479E1D48">
      <w:pPr>
        <w:rPr>
          <w:rFonts w:hint="eastAsia" w:ascii="宋体" w:hAnsi="宋体" w:eastAsia="宋体"/>
          <w:lang w:eastAsia="zh-CN"/>
        </w:rPr>
      </w:pPr>
      <w:r>
        <w:rPr>
          <w:rFonts w:ascii="宋体" w:hAnsi="宋体" w:eastAsia="宋体"/>
          <w:lang w:eastAsia="zh-CN"/>
        </w:rPr>
        <w:t>B. 将商品放在仓库中方便管理</w:t>
      </w:r>
    </w:p>
    <w:p w14:paraId="17D62B93">
      <w:pPr>
        <w:rPr>
          <w:rFonts w:hint="eastAsia" w:ascii="宋体" w:hAnsi="宋体" w:eastAsia="宋体"/>
          <w:lang w:eastAsia="zh-CN"/>
        </w:rPr>
      </w:pPr>
      <w:r>
        <w:rPr>
          <w:rFonts w:ascii="宋体" w:hAnsi="宋体" w:eastAsia="宋体"/>
          <w:lang w:eastAsia="zh-CN"/>
        </w:rPr>
        <w:t>C. 降低商品价格以吸引用户点击</w:t>
      </w:r>
    </w:p>
    <w:p w14:paraId="0E5266C5">
      <w:pPr>
        <w:rPr>
          <w:rFonts w:hint="eastAsia" w:ascii="宋体" w:hAnsi="宋体" w:eastAsia="宋体"/>
          <w:lang w:eastAsia="zh-CN"/>
        </w:rPr>
      </w:pPr>
      <w:r>
        <w:rPr>
          <w:rFonts w:ascii="宋体" w:hAnsi="宋体" w:eastAsia="宋体"/>
          <w:lang w:eastAsia="zh-CN"/>
        </w:rPr>
        <w:t>D. 通过算法推荐提高商品曝光率</w:t>
      </w:r>
    </w:p>
    <w:p w14:paraId="0A3D482B">
      <w:pPr>
        <w:rPr>
          <w:rFonts w:hint="eastAsia" w:ascii="宋体" w:hAnsi="宋体" w:eastAsia="宋体"/>
          <w:lang w:eastAsia="zh-CN"/>
        </w:rPr>
      </w:pPr>
      <w:r>
        <w:rPr>
          <w:rFonts w:ascii="宋体" w:hAnsi="宋体" w:eastAsia="宋体"/>
          <w:lang w:eastAsia="zh-CN"/>
        </w:rPr>
        <w:t>答案：A</w:t>
      </w:r>
    </w:p>
    <w:p w14:paraId="6C0660BA">
      <w:pPr>
        <w:rPr>
          <w:rFonts w:hint="eastAsia" w:ascii="宋体" w:hAnsi="宋体" w:eastAsia="宋体"/>
          <w:lang w:eastAsia="zh-CN"/>
        </w:rPr>
      </w:pPr>
      <w:r>
        <w:rPr>
          <w:rFonts w:ascii="宋体" w:hAnsi="宋体" w:eastAsia="宋体"/>
          <w:lang w:eastAsia="zh-CN"/>
        </w:rPr>
        <w:t>255. 私域运营相较于电商运营的主要优势是（）。</w:t>
      </w:r>
    </w:p>
    <w:p w14:paraId="4BB9A7DF">
      <w:pPr>
        <w:rPr>
          <w:rFonts w:hint="eastAsia" w:ascii="宋体" w:hAnsi="宋体" w:eastAsia="宋体"/>
          <w:lang w:eastAsia="zh-CN"/>
        </w:rPr>
      </w:pPr>
      <w:r>
        <w:rPr>
          <w:rFonts w:ascii="宋体" w:hAnsi="宋体" w:eastAsia="宋体"/>
          <w:lang w:eastAsia="zh-CN"/>
        </w:rPr>
        <w:t>A. 拥有庞大的用户基础和高流量</w:t>
      </w:r>
    </w:p>
    <w:p w14:paraId="2C69E9DC">
      <w:pPr>
        <w:rPr>
          <w:rFonts w:hint="eastAsia" w:ascii="宋体" w:hAnsi="宋体" w:eastAsia="宋体"/>
          <w:lang w:eastAsia="zh-CN"/>
        </w:rPr>
      </w:pPr>
      <w:r>
        <w:rPr>
          <w:rFonts w:ascii="宋体" w:hAnsi="宋体" w:eastAsia="宋体"/>
          <w:lang w:eastAsia="zh-CN"/>
        </w:rPr>
        <w:t>B. 能够自主掌控用户数据，进行精细化运营</w:t>
      </w:r>
    </w:p>
    <w:p w14:paraId="763D5A36">
      <w:pPr>
        <w:rPr>
          <w:rFonts w:hint="eastAsia" w:ascii="宋体" w:hAnsi="宋体" w:eastAsia="宋体"/>
          <w:lang w:eastAsia="zh-CN"/>
        </w:rPr>
      </w:pPr>
      <w:r>
        <w:rPr>
          <w:rFonts w:ascii="宋体" w:hAnsi="宋体" w:eastAsia="宋体"/>
          <w:lang w:eastAsia="zh-CN"/>
        </w:rPr>
        <w:t>C. 提供方便快捷的在线购物体验</w:t>
      </w:r>
    </w:p>
    <w:p w14:paraId="2ABAB9C9">
      <w:pPr>
        <w:rPr>
          <w:rFonts w:hint="eastAsia" w:ascii="宋体" w:hAnsi="宋体" w:eastAsia="宋体"/>
          <w:lang w:eastAsia="zh-CN"/>
        </w:rPr>
      </w:pPr>
      <w:r>
        <w:rPr>
          <w:rFonts w:ascii="宋体" w:hAnsi="宋体" w:eastAsia="宋体"/>
          <w:lang w:eastAsia="zh-CN"/>
        </w:rPr>
        <w:t>D. 利用平台的推广工具提高产品曝光度</w:t>
      </w:r>
    </w:p>
    <w:p w14:paraId="58762AB6">
      <w:pPr>
        <w:rPr>
          <w:rFonts w:hint="eastAsia" w:ascii="宋体" w:hAnsi="宋体" w:eastAsia="宋体"/>
          <w:lang w:eastAsia="zh-CN"/>
        </w:rPr>
      </w:pPr>
      <w:r>
        <w:rPr>
          <w:rFonts w:ascii="宋体" w:hAnsi="宋体" w:eastAsia="宋体"/>
          <w:lang w:eastAsia="zh-CN"/>
        </w:rPr>
        <w:t>答案：B</w:t>
      </w:r>
    </w:p>
    <w:p w14:paraId="48516806">
      <w:pPr>
        <w:rPr>
          <w:rFonts w:hint="eastAsia" w:ascii="宋体" w:hAnsi="宋体" w:eastAsia="宋体"/>
          <w:lang w:eastAsia="zh-CN"/>
        </w:rPr>
      </w:pPr>
      <w:r>
        <w:rPr>
          <w:rFonts w:ascii="宋体" w:hAnsi="宋体" w:eastAsia="宋体"/>
          <w:lang w:eastAsia="zh-CN"/>
        </w:rPr>
        <w:t>256. 在全媒体运营中，将最新的新闻资讯放在显眼位置以吸引用户的排品策略属于（）排品。</w:t>
      </w:r>
    </w:p>
    <w:p w14:paraId="76109B33">
      <w:pPr>
        <w:rPr>
          <w:rFonts w:hint="eastAsia" w:ascii="宋体" w:hAnsi="宋体" w:eastAsia="宋体"/>
          <w:lang w:eastAsia="zh-CN"/>
        </w:rPr>
      </w:pPr>
      <w:r>
        <w:rPr>
          <w:rFonts w:ascii="宋体" w:hAnsi="宋体" w:eastAsia="宋体"/>
          <w:lang w:eastAsia="zh-CN"/>
        </w:rPr>
        <w:t>A. 新闻资讯类</w:t>
      </w:r>
    </w:p>
    <w:p w14:paraId="761ED861">
      <w:pPr>
        <w:rPr>
          <w:rFonts w:hint="eastAsia" w:ascii="宋体" w:hAnsi="宋体" w:eastAsia="宋体"/>
          <w:lang w:eastAsia="zh-CN"/>
        </w:rPr>
      </w:pPr>
      <w:r>
        <w:rPr>
          <w:rFonts w:ascii="宋体" w:hAnsi="宋体" w:eastAsia="宋体"/>
          <w:lang w:eastAsia="zh-CN"/>
        </w:rPr>
        <w:t>B. 娱乐综艺类</w:t>
      </w:r>
    </w:p>
    <w:p w14:paraId="185FEDF6">
      <w:pPr>
        <w:rPr>
          <w:rFonts w:hint="eastAsia" w:ascii="宋体" w:hAnsi="宋体" w:eastAsia="宋体"/>
          <w:lang w:eastAsia="zh-CN"/>
        </w:rPr>
      </w:pPr>
      <w:r>
        <w:rPr>
          <w:rFonts w:ascii="宋体" w:hAnsi="宋体" w:eastAsia="宋体"/>
          <w:lang w:eastAsia="zh-CN"/>
        </w:rPr>
        <w:t>C. 知识教育类</w:t>
      </w:r>
    </w:p>
    <w:p w14:paraId="3338BF6C">
      <w:pPr>
        <w:rPr>
          <w:rFonts w:hint="eastAsia" w:ascii="宋体" w:hAnsi="宋体" w:eastAsia="宋体"/>
          <w:lang w:eastAsia="zh-CN"/>
        </w:rPr>
      </w:pPr>
      <w:r>
        <w:rPr>
          <w:rFonts w:ascii="宋体" w:hAnsi="宋体" w:eastAsia="宋体"/>
          <w:lang w:eastAsia="zh-CN"/>
        </w:rPr>
        <w:t>D. 用户行为类</w:t>
      </w:r>
    </w:p>
    <w:p w14:paraId="23146FE6">
      <w:pPr>
        <w:rPr>
          <w:rFonts w:hint="eastAsia" w:ascii="宋体" w:hAnsi="宋体" w:eastAsia="宋体"/>
          <w:lang w:eastAsia="zh-CN"/>
        </w:rPr>
      </w:pPr>
      <w:r>
        <w:rPr>
          <w:rFonts w:ascii="宋体" w:hAnsi="宋体" w:eastAsia="宋体"/>
          <w:lang w:eastAsia="zh-CN"/>
        </w:rPr>
        <w:t>答案：A</w:t>
      </w:r>
    </w:p>
    <w:p w14:paraId="62157FFA">
      <w:pPr>
        <w:rPr>
          <w:rFonts w:hint="eastAsia" w:ascii="宋体" w:hAnsi="宋体" w:eastAsia="宋体"/>
          <w:lang w:eastAsia="zh-CN"/>
        </w:rPr>
      </w:pPr>
      <w:r>
        <w:rPr>
          <w:rFonts w:ascii="宋体" w:hAnsi="宋体" w:eastAsia="宋体"/>
          <w:lang w:eastAsia="zh-CN"/>
        </w:rPr>
        <w:t>257. 在视听运营中，利用（）进行数据分析，可以深入了解用户的互动偏好和需求变化，从而优化互动策略。</w:t>
      </w:r>
    </w:p>
    <w:p w14:paraId="6DDB8737">
      <w:pPr>
        <w:rPr>
          <w:rFonts w:hint="eastAsia" w:ascii="宋体" w:hAnsi="宋体" w:eastAsia="宋体"/>
          <w:lang w:eastAsia="zh-CN"/>
        </w:rPr>
      </w:pPr>
      <w:r>
        <w:rPr>
          <w:rFonts w:ascii="宋体" w:hAnsi="宋体" w:eastAsia="宋体"/>
          <w:lang w:eastAsia="zh-CN"/>
        </w:rPr>
        <w:t>A. 社交媒体趋势报告</w:t>
      </w:r>
    </w:p>
    <w:p w14:paraId="19DF2A51">
      <w:pPr>
        <w:rPr>
          <w:rFonts w:hint="eastAsia" w:ascii="宋体" w:hAnsi="宋体" w:eastAsia="宋体"/>
          <w:lang w:eastAsia="zh-CN"/>
        </w:rPr>
      </w:pPr>
      <w:r>
        <w:rPr>
          <w:rFonts w:ascii="宋体" w:hAnsi="宋体" w:eastAsia="宋体"/>
          <w:lang w:eastAsia="zh-CN"/>
        </w:rPr>
        <w:t>B. 用户行为分析工具</w:t>
      </w:r>
    </w:p>
    <w:p w14:paraId="2167171B">
      <w:pPr>
        <w:rPr>
          <w:rFonts w:hint="eastAsia" w:ascii="宋体" w:hAnsi="宋体" w:eastAsia="宋体"/>
          <w:lang w:eastAsia="zh-CN"/>
        </w:rPr>
      </w:pPr>
      <w:r>
        <w:rPr>
          <w:rFonts w:ascii="宋体" w:hAnsi="宋体" w:eastAsia="宋体"/>
          <w:lang w:eastAsia="zh-CN"/>
        </w:rPr>
        <w:t>C. 市场调研报告</w:t>
      </w:r>
    </w:p>
    <w:p w14:paraId="0AEE2AB2">
      <w:pPr>
        <w:rPr>
          <w:rFonts w:hint="eastAsia" w:ascii="宋体" w:hAnsi="宋体" w:eastAsia="宋体"/>
          <w:lang w:eastAsia="zh-CN"/>
        </w:rPr>
      </w:pPr>
      <w:r>
        <w:rPr>
          <w:rFonts w:ascii="宋体" w:hAnsi="宋体" w:eastAsia="宋体"/>
          <w:lang w:eastAsia="zh-CN"/>
        </w:rPr>
        <w:t>D. 竞争对手分析报告</w:t>
      </w:r>
    </w:p>
    <w:p w14:paraId="6DE8B7DE">
      <w:pPr>
        <w:rPr>
          <w:rFonts w:hint="eastAsia" w:ascii="宋体" w:hAnsi="宋体" w:eastAsia="宋体"/>
          <w:lang w:eastAsia="zh-CN"/>
        </w:rPr>
      </w:pPr>
      <w:r>
        <w:rPr>
          <w:rFonts w:ascii="宋体" w:hAnsi="宋体" w:eastAsia="宋体"/>
          <w:lang w:eastAsia="zh-CN"/>
        </w:rPr>
        <w:t>答案：B</w:t>
      </w:r>
    </w:p>
    <w:p w14:paraId="13E2AB40">
      <w:pPr>
        <w:rPr>
          <w:rFonts w:hint="eastAsia" w:ascii="宋体" w:hAnsi="宋体" w:eastAsia="宋体"/>
          <w:lang w:eastAsia="zh-CN"/>
        </w:rPr>
      </w:pPr>
      <w:r>
        <w:rPr>
          <w:rFonts w:ascii="宋体" w:hAnsi="宋体" w:eastAsia="宋体"/>
          <w:lang w:eastAsia="zh-CN"/>
        </w:rPr>
        <w:t>258. 运用合适的话语和框架来构建和呈现信息，以引导舆论的策略属于（）。</w:t>
      </w:r>
    </w:p>
    <w:p w14:paraId="79D0636E">
      <w:pPr>
        <w:rPr>
          <w:rFonts w:hint="eastAsia" w:ascii="宋体" w:hAnsi="宋体" w:eastAsia="宋体"/>
          <w:lang w:eastAsia="zh-CN"/>
        </w:rPr>
      </w:pPr>
      <w:r>
        <w:rPr>
          <w:rFonts w:ascii="宋体" w:hAnsi="宋体" w:eastAsia="宋体"/>
          <w:lang w:eastAsia="zh-CN"/>
        </w:rPr>
        <w:t>A. 信息发布策略</w:t>
      </w:r>
    </w:p>
    <w:p w14:paraId="4A83611B">
      <w:pPr>
        <w:rPr>
          <w:rFonts w:hint="eastAsia" w:ascii="宋体" w:hAnsi="宋体" w:eastAsia="宋体"/>
          <w:lang w:eastAsia="zh-CN"/>
        </w:rPr>
      </w:pPr>
      <w:r>
        <w:rPr>
          <w:rFonts w:ascii="宋体" w:hAnsi="宋体" w:eastAsia="宋体"/>
          <w:lang w:eastAsia="zh-CN"/>
        </w:rPr>
        <w:t>B. 话语框架构建</w:t>
      </w:r>
    </w:p>
    <w:p w14:paraId="2D312340">
      <w:pPr>
        <w:rPr>
          <w:rFonts w:hint="eastAsia" w:ascii="宋体" w:hAnsi="宋体" w:eastAsia="宋体"/>
          <w:lang w:eastAsia="zh-CN"/>
        </w:rPr>
      </w:pPr>
      <w:r>
        <w:rPr>
          <w:rFonts w:ascii="宋体" w:hAnsi="宋体" w:eastAsia="宋体"/>
          <w:lang w:eastAsia="zh-CN"/>
        </w:rPr>
        <w:t>C. 意见领袖作用</w:t>
      </w:r>
    </w:p>
    <w:p w14:paraId="51220AF1">
      <w:pPr>
        <w:rPr>
          <w:rFonts w:hint="eastAsia" w:ascii="宋体" w:hAnsi="宋体" w:eastAsia="宋体"/>
          <w:lang w:eastAsia="zh-CN"/>
        </w:rPr>
      </w:pPr>
      <w:r>
        <w:rPr>
          <w:rFonts w:ascii="宋体" w:hAnsi="宋体" w:eastAsia="宋体"/>
          <w:lang w:eastAsia="zh-CN"/>
        </w:rPr>
        <w:t>D. 数据分析工具应用</w:t>
      </w:r>
    </w:p>
    <w:p w14:paraId="220A9E56">
      <w:pPr>
        <w:rPr>
          <w:rFonts w:hint="eastAsia" w:ascii="宋体" w:hAnsi="宋体" w:eastAsia="宋体"/>
          <w:lang w:eastAsia="zh-CN"/>
        </w:rPr>
      </w:pPr>
      <w:r>
        <w:rPr>
          <w:rFonts w:ascii="宋体" w:hAnsi="宋体" w:eastAsia="宋体"/>
          <w:lang w:eastAsia="zh-CN"/>
        </w:rPr>
        <w:t>答案：B</w:t>
      </w:r>
    </w:p>
    <w:p w14:paraId="0C691A78">
      <w:pPr>
        <w:rPr>
          <w:rFonts w:hint="eastAsia" w:ascii="宋体" w:hAnsi="宋体" w:eastAsia="宋体"/>
          <w:lang w:eastAsia="zh-CN"/>
        </w:rPr>
      </w:pPr>
      <w:r>
        <w:rPr>
          <w:rFonts w:ascii="宋体" w:hAnsi="宋体" w:eastAsia="宋体"/>
          <w:lang w:eastAsia="zh-CN"/>
        </w:rPr>
        <w:t>259. 在构建短视频矩阵账号体系时，负责输出品牌形象和核心内容的账号是（）。</w:t>
      </w:r>
    </w:p>
    <w:p w14:paraId="37291D2D">
      <w:pPr>
        <w:rPr>
          <w:rFonts w:hint="eastAsia" w:ascii="宋体" w:hAnsi="宋体" w:eastAsia="宋体"/>
          <w:lang w:eastAsia="zh-CN"/>
        </w:rPr>
      </w:pPr>
      <w:r>
        <w:rPr>
          <w:rFonts w:ascii="宋体" w:hAnsi="宋体" w:eastAsia="宋体"/>
          <w:lang w:eastAsia="zh-CN"/>
        </w:rPr>
        <w:t>A. 辅助账号</w:t>
      </w:r>
    </w:p>
    <w:p w14:paraId="3F5107F0">
      <w:pPr>
        <w:rPr>
          <w:rFonts w:hint="eastAsia" w:ascii="宋体" w:hAnsi="宋体" w:eastAsia="宋体"/>
          <w:lang w:eastAsia="zh-CN"/>
        </w:rPr>
      </w:pPr>
      <w:r>
        <w:rPr>
          <w:rFonts w:ascii="宋体" w:hAnsi="宋体" w:eastAsia="宋体"/>
          <w:lang w:eastAsia="zh-CN"/>
        </w:rPr>
        <w:t>B. 专题账号</w:t>
      </w:r>
    </w:p>
    <w:p w14:paraId="22AA4BB2">
      <w:pPr>
        <w:rPr>
          <w:rFonts w:hint="eastAsia" w:ascii="宋体" w:hAnsi="宋体" w:eastAsia="宋体"/>
          <w:lang w:eastAsia="zh-CN"/>
        </w:rPr>
      </w:pPr>
      <w:r>
        <w:rPr>
          <w:rFonts w:ascii="宋体" w:hAnsi="宋体" w:eastAsia="宋体"/>
          <w:lang w:eastAsia="zh-CN"/>
        </w:rPr>
        <w:t>C. 营销账号</w:t>
      </w:r>
    </w:p>
    <w:p w14:paraId="7A26A668">
      <w:pPr>
        <w:rPr>
          <w:rFonts w:hint="eastAsia" w:ascii="宋体" w:hAnsi="宋体" w:eastAsia="宋体"/>
          <w:lang w:eastAsia="zh-CN"/>
        </w:rPr>
      </w:pPr>
      <w:r>
        <w:rPr>
          <w:rFonts w:ascii="宋体" w:hAnsi="宋体" w:eastAsia="宋体"/>
          <w:lang w:eastAsia="zh-CN"/>
        </w:rPr>
        <w:t>D. 主账号</w:t>
      </w:r>
    </w:p>
    <w:p w14:paraId="37CACD35">
      <w:pPr>
        <w:rPr>
          <w:rFonts w:hint="eastAsia" w:ascii="宋体" w:hAnsi="宋体" w:eastAsia="宋体"/>
          <w:lang w:eastAsia="zh-CN"/>
        </w:rPr>
      </w:pPr>
      <w:r>
        <w:rPr>
          <w:rFonts w:ascii="宋体" w:hAnsi="宋体" w:eastAsia="宋体"/>
          <w:lang w:eastAsia="zh-CN"/>
        </w:rPr>
        <w:t>答案：D</w:t>
      </w:r>
    </w:p>
    <w:p w14:paraId="7A2F339B">
      <w:pPr>
        <w:rPr>
          <w:rFonts w:hint="eastAsia" w:ascii="宋体" w:hAnsi="宋体" w:eastAsia="宋体"/>
          <w:lang w:eastAsia="zh-CN"/>
        </w:rPr>
      </w:pPr>
      <w:r>
        <w:rPr>
          <w:rFonts w:ascii="宋体" w:hAnsi="宋体" w:eastAsia="宋体"/>
          <w:lang w:eastAsia="zh-CN"/>
        </w:rPr>
        <w:t>260. 会员服务变现是指通过（），吸引用户付费成为会员，从而实现经济收益的方式。</w:t>
      </w:r>
    </w:p>
    <w:p w14:paraId="7FDBBAD7">
      <w:pPr>
        <w:rPr>
          <w:rFonts w:hint="eastAsia" w:ascii="宋体" w:hAnsi="宋体" w:eastAsia="宋体"/>
          <w:lang w:eastAsia="zh-CN"/>
        </w:rPr>
      </w:pPr>
      <w:r>
        <w:rPr>
          <w:rFonts w:ascii="宋体" w:hAnsi="宋体" w:eastAsia="宋体"/>
          <w:lang w:eastAsia="zh-CN"/>
        </w:rPr>
        <w:t>A. 在视听内容中嵌入广告</w:t>
      </w:r>
    </w:p>
    <w:p w14:paraId="2B9BBBEC">
      <w:pPr>
        <w:rPr>
          <w:rFonts w:hint="eastAsia" w:ascii="宋体" w:hAnsi="宋体" w:eastAsia="宋体"/>
          <w:lang w:eastAsia="zh-CN"/>
        </w:rPr>
      </w:pPr>
      <w:r>
        <w:rPr>
          <w:rFonts w:ascii="宋体" w:hAnsi="宋体" w:eastAsia="宋体"/>
          <w:lang w:eastAsia="zh-CN"/>
        </w:rPr>
        <w:t>B. 提供独家内容和优惠福利</w:t>
      </w:r>
    </w:p>
    <w:p w14:paraId="10852348">
      <w:pPr>
        <w:rPr>
          <w:rFonts w:hint="eastAsia" w:ascii="宋体" w:hAnsi="宋体" w:eastAsia="宋体"/>
          <w:lang w:eastAsia="zh-CN"/>
        </w:rPr>
      </w:pPr>
      <w:r>
        <w:rPr>
          <w:rFonts w:ascii="宋体" w:hAnsi="宋体" w:eastAsia="宋体"/>
          <w:lang w:eastAsia="zh-CN"/>
        </w:rPr>
        <w:t>C. 组织线下活动</w:t>
      </w:r>
    </w:p>
    <w:p w14:paraId="5EA72CC3">
      <w:pPr>
        <w:rPr>
          <w:rFonts w:hint="eastAsia" w:ascii="宋体" w:hAnsi="宋体" w:eastAsia="宋体"/>
          <w:lang w:eastAsia="zh-CN"/>
        </w:rPr>
      </w:pPr>
      <w:r>
        <w:rPr>
          <w:rFonts w:ascii="宋体" w:hAnsi="宋体" w:eastAsia="宋体"/>
          <w:lang w:eastAsia="zh-CN"/>
        </w:rPr>
        <w:t>D. 直播带货</w:t>
      </w:r>
    </w:p>
    <w:p w14:paraId="4E6D2A1A">
      <w:pPr>
        <w:rPr>
          <w:rFonts w:hint="eastAsia" w:ascii="宋体" w:hAnsi="宋体" w:eastAsia="宋体"/>
          <w:lang w:eastAsia="zh-CN"/>
        </w:rPr>
      </w:pPr>
      <w:r>
        <w:rPr>
          <w:rFonts w:ascii="宋体" w:hAnsi="宋体" w:eastAsia="宋体"/>
          <w:lang w:eastAsia="zh-CN"/>
        </w:rPr>
        <w:t>答案：B</w:t>
      </w:r>
    </w:p>
    <w:p w14:paraId="4CF50B8D">
      <w:pPr>
        <w:rPr>
          <w:rFonts w:hint="eastAsia" w:ascii="宋体" w:hAnsi="宋体" w:eastAsia="宋体"/>
          <w:lang w:eastAsia="zh-CN"/>
        </w:rPr>
      </w:pPr>
      <w:r>
        <w:rPr>
          <w:rFonts w:ascii="宋体" w:hAnsi="宋体" w:eastAsia="宋体"/>
          <w:lang w:eastAsia="zh-CN"/>
        </w:rPr>
        <w:t>261. 在内容优化中，通过合理使用关键词以提高搜索引擎识别度和用户搜索匹配度的做法，属于（）。</w:t>
      </w:r>
    </w:p>
    <w:p w14:paraId="6FC8ED79">
      <w:pPr>
        <w:rPr>
          <w:rFonts w:hint="eastAsia" w:ascii="宋体" w:hAnsi="宋体" w:eastAsia="宋体"/>
          <w:lang w:eastAsia="zh-CN"/>
        </w:rPr>
      </w:pPr>
      <w:r>
        <w:rPr>
          <w:rFonts w:ascii="宋体" w:hAnsi="宋体" w:eastAsia="宋体"/>
          <w:lang w:eastAsia="zh-CN"/>
        </w:rPr>
        <w:t>A. 网站结构优化</w:t>
      </w:r>
    </w:p>
    <w:p w14:paraId="0A4B1F37">
      <w:pPr>
        <w:rPr>
          <w:rFonts w:hint="eastAsia" w:ascii="宋体" w:hAnsi="宋体" w:eastAsia="宋体"/>
          <w:lang w:eastAsia="zh-CN"/>
        </w:rPr>
      </w:pPr>
      <w:r>
        <w:rPr>
          <w:rFonts w:ascii="宋体" w:hAnsi="宋体" w:eastAsia="宋体"/>
          <w:lang w:eastAsia="zh-CN"/>
        </w:rPr>
        <w:t>B. 用户体验优化</w:t>
      </w:r>
    </w:p>
    <w:p w14:paraId="7EF935F4">
      <w:pPr>
        <w:rPr>
          <w:rFonts w:hint="eastAsia" w:ascii="宋体" w:hAnsi="宋体" w:eastAsia="宋体"/>
          <w:lang w:eastAsia="zh-CN"/>
        </w:rPr>
      </w:pPr>
      <w:r>
        <w:rPr>
          <w:rFonts w:ascii="宋体" w:hAnsi="宋体" w:eastAsia="宋体"/>
          <w:lang w:eastAsia="zh-CN"/>
        </w:rPr>
        <w:t>C. 关键词优化</w:t>
      </w:r>
    </w:p>
    <w:p w14:paraId="3997BB97">
      <w:pPr>
        <w:rPr>
          <w:rFonts w:hint="eastAsia" w:ascii="宋体" w:hAnsi="宋体" w:eastAsia="宋体"/>
          <w:lang w:eastAsia="zh-CN"/>
        </w:rPr>
      </w:pPr>
      <w:r>
        <w:rPr>
          <w:rFonts w:ascii="宋体" w:hAnsi="宋体" w:eastAsia="宋体"/>
          <w:lang w:eastAsia="zh-CN"/>
        </w:rPr>
        <w:t>D. 多媒体元素添加</w:t>
      </w:r>
    </w:p>
    <w:p w14:paraId="0D0463B4">
      <w:pPr>
        <w:rPr>
          <w:rFonts w:hint="eastAsia" w:ascii="宋体" w:hAnsi="宋体" w:eastAsia="宋体"/>
          <w:lang w:eastAsia="zh-CN"/>
        </w:rPr>
      </w:pPr>
      <w:r>
        <w:rPr>
          <w:rFonts w:ascii="宋体" w:hAnsi="宋体" w:eastAsia="宋体"/>
          <w:lang w:eastAsia="zh-CN"/>
        </w:rPr>
        <w:t>答案：C</w:t>
      </w:r>
    </w:p>
    <w:p w14:paraId="7C71ADAE">
      <w:pPr>
        <w:rPr>
          <w:rFonts w:hint="eastAsia" w:ascii="宋体" w:hAnsi="宋体" w:eastAsia="宋体"/>
          <w:lang w:eastAsia="zh-CN"/>
        </w:rPr>
      </w:pPr>
      <w:r>
        <w:rPr>
          <w:rFonts w:ascii="宋体" w:hAnsi="宋体" w:eastAsia="宋体"/>
          <w:lang w:eastAsia="zh-CN"/>
        </w:rPr>
        <w:t>262. 舆情信息分类研判中，根据舆情信息的（），可以将其分为正面舆情、负面舆情和中性舆情。</w:t>
      </w:r>
    </w:p>
    <w:p w14:paraId="3020DC61">
      <w:pPr>
        <w:rPr>
          <w:rFonts w:hint="eastAsia" w:ascii="宋体" w:hAnsi="宋体" w:eastAsia="宋体"/>
          <w:lang w:eastAsia="zh-CN"/>
        </w:rPr>
      </w:pPr>
      <w:r>
        <w:rPr>
          <w:rFonts w:ascii="宋体" w:hAnsi="宋体" w:eastAsia="宋体"/>
          <w:lang w:eastAsia="zh-CN"/>
        </w:rPr>
        <w:t>A. 传播速度</w:t>
      </w:r>
    </w:p>
    <w:p w14:paraId="77B34BED">
      <w:pPr>
        <w:rPr>
          <w:rFonts w:hint="eastAsia" w:ascii="宋体" w:hAnsi="宋体" w:eastAsia="宋体"/>
          <w:lang w:eastAsia="zh-CN"/>
        </w:rPr>
      </w:pPr>
      <w:r>
        <w:rPr>
          <w:rFonts w:ascii="宋体" w:hAnsi="宋体" w:eastAsia="宋体"/>
          <w:lang w:eastAsia="zh-CN"/>
        </w:rPr>
        <w:t>B. 性质</w:t>
      </w:r>
    </w:p>
    <w:p w14:paraId="3474C95F">
      <w:pPr>
        <w:rPr>
          <w:rFonts w:hint="eastAsia" w:ascii="宋体" w:hAnsi="宋体" w:eastAsia="宋体"/>
          <w:lang w:eastAsia="zh-CN"/>
        </w:rPr>
      </w:pPr>
      <w:r>
        <w:rPr>
          <w:rFonts w:ascii="宋体" w:hAnsi="宋体" w:eastAsia="宋体"/>
          <w:lang w:eastAsia="zh-CN"/>
        </w:rPr>
        <w:t>C. 影响范围</w:t>
      </w:r>
    </w:p>
    <w:p w14:paraId="7F5E082A">
      <w:pPr>
        <w:rPr>
          <w:rFonts w:hint="eastAsia" w:ascii="宋体" w:hAnsi="宋体" w:eastAsia="宋体"/>
          <w:lang w:eastAsia="zh-CN"/>
        </w:rPr>
      </w:pPr>
      <w:r>
        <w:rPr>
          <w:rFonts w:ascii="宋体" w:hAnsi="宋体" w:eastAsia="宋体"/>
          <w:lang w:eastAsia="zh-CN"/>
        </w:rPr>
        <w:t>D. 紧急程度</w:t>
      </w:r>
    </w:p>
    <w:p w14:paraId="556C3E79">
      <w:pPr>
        <w:rPr>
          <w:rFonts w:hint="eastAsia" w:ascii="宋体" w:hAnsi="宋体" w:eastAsia="宋体"/>
          <w:lang w:eastAsia="zh-CN"/>
        </w:rPr>
      </w:pPr>
      <w:r>
        <w:rPr>
          <w:rFonts w:ascii="宋体" w:hAnsi="宋体" w:eastAsia="宋体"/>
          <w:lang w:eastAsia="zh-CN"/>
        </w:rPr>
        <w:t>答案：B</w:t>
      </w:r>
    </w:p>
    <w:p w14:paraId="34A594AE">
      <w:pPr>
        <w:rPr>
          <w:rFonts w:hint="eastAsia" w:ascii="宋体" w:hAnsi="宋体" w:eastAsia="宋体"/>
          <w:lang w:eastAsia="zh-CN"/>
        </w:rPr>
      </w:pPr>
      <w:r>
        <w:rPr>
          <w:rFonts w:ascii="宋体" w:hAnsi="宋体" w:eastAsia="宋体"/>
          <w:lang w:eastAsia="zh-CN"/>
        </w:rPr>
        <w:t>263. 在全媒体运营中，选题时为避免敏感话题，全媒体运营师应首要关注的是（）。</w:t>
      </w:r>
    </w:p>
    <w:p w14:paraId="4F45A031">
      <w:pPr>
        <w:rPr>
          <w:rFonts w:hint="eastAsia" w:ascii="宋体" w:hAnsi="宋体" w:eastAsia="宋体"/>
          <w:lang w:eastAsia="zh-CN"/>
        </w:rPr>
      </w:pPr>
      <w:r>
        <w:rPr>
          <w:rFonts w:ascii="宋体" w:hAnsi="宋体" w:eastAsia="宋体"/>
          <w:lang w:eastAsia="zh-CN"/>
        </w:rPr>
        <w:t>A. 内容的创意性和新颖性</w:t>
      </w:r>
    </w:p>
    <w:p w14:paraId="3D1F4E7E">
      <w:pPr>
        <w:rPr>
          <w:rFonts w:hint="eastAsia" w:ascii="宋体" w:hAnsi="宋体" w:eastAsia="宋体"/>
          <w:lang w:eastAsia="zh-CN"/>
        </w:rPr>
      </w:pPr>
      <w:r>
        <w:rPr>
          <w:rFonts w:ascii="宋体" w:hAnsi="宋体" w:eastAsia="宋体"/>
          <w:lang w:eastAsia="zh-CN"/>
        </w:rPr>
        <w:t>B. 法律法规的限制与要求</w:t>
      </w:r>
    </w:p>
    <w:p w14:paraId="751317AE">
      <w:pPr>
        <w:rPr>
          <w:rFonts w:hint="eastAsia" w:ascii="宋体" w:hAnsi="宋体" w:eastAsia="宋体"/>
          <w:lang w:eastAsia="zh-CN"/>
        </w:rPr>
      </w:pPr>
      <w:r>
        <w:rPr>
          <w:rFonts w:ascii="宋体" w:hAnsi="宋体" w:eastAsia="宋体"/>
          <w:lang w:eastAsia="zh-CN"/>
        </w:rPr>
        <w:t>C. 用户需求的多样性和变化</w:t>
      </w:r>
    </w:p>
    <w:p w14:paraId="78805B3A">
      <w:pPr>
        <w:rPr>
          <w:rFonts w:hint="eastAsia" w:ascii="宋体" w:hAnsi="宋体" w:eastAsia="宋体"/>
          <w:lang w:eastAsia="zh-CN"/>
        </w:rPr>
      </w:pPr>
      <w:r>
        <w:rPr>
          <w:rFonts w:ascii="宋体" w:hAnsi="宋体" w:eastAsia="宋体"/>
          <w:lang w:eastAsia="zh-CN"/>
        </w:rPr>
        <w:t>D. 竞争对手的选题策略</w:t>
      </w:r>
    </w:p>
    <w:p w14:paraId="6F38CB5C">
      <w:pPr>
        <w:rPr>
          <w:rFonts w:hint="eastAsia" w:ascii="宋体" w:hAnsi="宋体" w:eastAsia="宋体"/>
          <w:lang w:eastAsia="zh-CN"/>
        </w:rPr>
      </w:pPr>
      <w:r>
        <w:rPr>
          <w:rFonts w:ascii="宋体" w:hAnsi="宋体" w:eastAsia="宋体"/>
          <w:lang w:eastAsia="zh-CN"/>
        </w:rPr>
        <w:t>答案：B</w:t>
      </w:r>
    </w:p>
    <w:p w14:paraId="70DE7C09">
      <w:pPr>
        <w:rPr>
          <w:rFonts w:hint="eastAsia" w:ascii="宋体" w:hAnsi="宋体" w:eastAsia="宋体"/>
          <w:lang w:eastAsia="zh-CN"/>
        </w:rPr>
      </w:pPr>
      <w:r>
        <w:rPr>
          <w:rFonts w:ascii="宋体" w:hAnsi="宋体" w:eastAsia="宋体"/>
          <w:lang w:eastAsia="zh-CN"/>
        </w:rPr>
        <w:t>264. 人际传播是指（）之间的信息交流。</w:t>
      </w:r>
    </w:p>
    <w:p w14:paraId="2249499A">
      <w:pPr>
        <w:rPr>
          <w:rFonts w:hint="eastAsia" w:ascii="宋体" w:hAnsi="宋体" w:eastAsia="宋体"/>
          <w:lang w:eastAsia="zh-CN"/>
        </w:rPr>
      </w:pPr>
      <w:r>
        <w:rPr>
          <w:rFonts w:ascii="宋体" w:hAnsi="宋体" w:eastAsia="宋体"/>
          <w:lang w:eastAsia="zh-CN"/>
        </w:rPr>
        <w:t>A. 个人与群体</w:t>
      </w:r>
    </w:p>
    <w:p w14:paraId="709954CF">
      <w:pPr>
        <w:rPr>
          <w:rFonts w:hint="eastAsia" w:ascii="宋体" w:hAnsi="宋体" w:eastAsia="宋体"/>
          <w:lang w:eastAsia="zh-CN"/>
        </w:rPr>
      </w:pPr>
      <w:r>
        <w:rPr>
          <w:rFonts w:ascii="宋体" w:hAnsi="宋体" w:eastAsia="宋体"/>
          <w:lang w:eastAsia="zh-CN"/>
        </w:rPr>
        <w:t>B. 个人与个人</w:t>
      </w:r>
    </w:p>
    <w:p w14:paraId="45578E6C">
      <w:pPr>
        <w:rPr>
          <w:rFonts w:hint="eastAsia" w:ascii="宋体" w:hAnsi="宋体" w:eastAsia="宋体"/>
          <w:lang w:eastAsia="zh-CN"/>
        </w:rPr>
      </w:pPr>
      <w:r>
        <w:rPr>
          <w:rFonts w:ascii="宋体" w:hAnsi="宋体" w:eastAsia="宋体"/>
          <w:lang w:eastAsia="zh-CN"/>
        </w:rPr>
        <w:t>C. 群体与群体</w:t>
      </w:r>
    </w:p>
    <w:p w14:paraId="4AFF9D93">
      <w:pPr>
        <w:rPr>
          <w:rFonts w:hint="eastAsia" w:ascii="宋体" w:hAnsi="宋体" w:eastAsia="宋体"/>
          <w:lang w:eastAsia="zh-CN"/>
        </w:rPr>
      </w:pPr>
      <w:r>
        <w:rPr>
          <w:rFonts w:ascii="宋体" w:hAnsi="宋体" w:eastAsia="宋体"/>
          <w:lang w:eastAsia="zh-CN"/>
        </w:rPr>
        <w:t>D. 组织与个人</w:t>
      </w:r>
    </w:p>
    <w:p w14:paraId="4B4CF029">
      <w:pPr>
        <w:rPr>
          <w:rFonts w:hint="eastAsia" w:ascii="宋体" w:hAnsi="宋体" w:eastAsia="宋体"/>
          <w:lang w:eastAsia="zh-CN"/>
        </w:rPr>
      </w:pPr>
      <w:r>
        <w:rPr>
          <w:rFonts w:ascii="宋体" w:hAnsi="宋体" w:eastAsia="宋体"/>
          <w:lang w:eastAsia="zh-CN"/>
        </w:rPr>
        <w:t>答案：B</w:t>
      </w:r>
    </w:p>
    <w:p w14:paraId="61A633FA">
      <w:pPr>
        <w:rPr>
          <w:rFonts w:hint="eastAsia" w:ascii="宋体" w:hAnsi="宋体" w:eastAsia="宋体"/>
          <w:lang w:eastAsia="zh-CN"/>
        </w:rPr>
      </w:pPr>
      <w:r>
        <w:rPr>
          <w:rFonts w:ascii="宋体" w:hAnsi="宋体" w:eastAsia="宋体"/>
          <w:lang w:eastAsia="zh-CN"/>
        </w:rPr>
        <w:t>265. 爆品循环排品模式实施的关键步骤之一是（）。</w:t>
      </w:r>
    </w:p>
    <w:p w14:paraId="4024EAEB">
      <w:pPr>
        <w:rPr>
          <w:rFonts w:hint="eastAsia" w:ascii="宋体" w:hAnsi="宋体" w:eastAsia="宋体"/>
          <w:lang w:eastAsia="zh-CN"/>
        </w:rPr>
      </w:pPr>
      <w:r>
        <w:rPr>
          <w:rFonts w:ascii="宋体" w:hAnsi="宋体" w:eastAsia="宋体"/>
          <w:lang w:eastAsia="zh-CN"/>
        </w:rPr>
        <w:t>A. 忽视爆品的用户反馈</w:t>
      </w:r>
    </w:p>
    <w:p w14:paraId="6354FED4">
      <w:pPr>
        <w:rPr>
          <w:rFonts w:hint="eastAsia" w:ascii="宋体" w:hAnsi="宋体" w:eastAsia="宋体"/>
          <w:lang w:eastAsia="zh-CN"/>
        </w:rPr>
      </w:pPr>
      <w:r>
        <w:rPr>
          <w:rFonts w:ascii="宋体" w:hAnsi="宋体" w:eastAsia="宋体"/>
          <w:lang w:eastAsia="zh-CN"/>
        </w:rPr>
        <w:t>B. 追求爆品的极致低价</w:t>
      </w:r>
    </w:p>
    <w:p w14:paraId="4EC0F377">
      <w:pPr>
        <w:rPr>
          <w:rFonts w:hint="eastAsia" w:ascii="宋体" w:hAnsi="宋体" w:eastAsia="宋体"/>
          <w:lang w:eastAsia="zh-CN"/>
        </w:rPr>
      </w:pPr>
      <w:r>
        <w:rPr>
          <w:rFonts w:ascii="宋体" w:hAnsi="宋体" w:eastAsia="宋体"/>
          <w:lang w:eastAsia="zh-CN"/>
        </w:rPr>
        <w:t>C. 进行精准的市场定位</w:t>
      </w:r>
    </w:p>
    <w:p w14:paraId="5B48FE03">
      <w:pPr>
        <w:rPr>
          <w:rFonts w:hint="eastAsia" w:ascii="宋体" w:hAnsi="宋体" w:eastAsia="宋体"/>
          <w:lang w:eastAsia="zh-CN"/>
        </w:rPr>
      </w:pPr>
      <w:r>
        <w:rPr>
          <w:rFonts w:ascii="宋体" w:hAnsi="宋体" w:eastAsia="宋体"/>
          <w:lang w:eastAsia="zh-CN"/>
        </w:rPr>
        <w:t>D. 保持爆品的长期不变</w:t>
      </w:r>
    </w:p>
    <w:p w14:paraId="1A459481">
      <w:pPr>
        <w:rPr>
          <w:rFonts w:hint="eastAsia" w:ascii="宋体" w:hAnsi="宋体" w:eastAsia="宋体"/>
          <w:lang w:eastAsia="zh-CN"/>
        </w:rPr>
      </w:pPr>
      <w:r>
        <w:rPr>
          <w:rFonts w:ascii="宋体" w:hAnsi="宋体" w:eastAsia="宋体"/>
          <w:lang w:eastAsia="zh-CN"/>
        </w:rPr>
        <w:t>答案：C</w:t>
      </w:r>
    </w:p>
    <w:p w14:paraId="7A5EE36A">
      <w:pPr>
        <w:rPr>
          <w:rFonts w:hint="eastAsia" w:ascii="宋体" w:hAnsi="宋体" w:eastAsia="宋体"/>
          <w:lang w:eastAsia="zh-CN"/>
        </w:rPr>
      </w:pPr>
      <w:r>
        <w:rPr>
          <w:rFonts w:ascii="宋体" w:hAnsi="宋体" w:eastAsia="宋体"/>
          <w:lang w:eastAsia="zh-CN"/>
        </w:rPr>
        <w:t>266. 在宏观环境分析法（PESTEL模型）中，分析社会文化因素时，应重点关注（）的变化对视听内容需求的影响。</w:t>
      </w:r>
    </w:p>
    <w:p w14:paraId="25474F72">
      <w:pPr>
        <w:rPr>
          <w:rFonts w:hint="eastAsia" w:ascii="宋体" w:hAnsi="宋体" w:eastAsia="宋体"/>
          <w:lang w:eastAsia="zh-CN"/>
        </w:rPr>
      </w:pPr>
      <w:r>
        <w:rPr>
          <w:rFonts w:ascii="宋体" w:hAnsi="宋体" w:eastAsia="宋体"/>
          <w:lang w:eastAsia="zh-CN"/>
        </w:rPr>
        <w:t>A. 通货膨胀率</w:t>
      </w:r>
    </w:p>
    <w:p w14:paraId="3BBF9EA8">
      <w:pPr>
        <w:rPr>
          <w:rFonts w:hint="eastAsia" w:ascii="宋体" w:hAnsi="宋体" w:eastAsia="宋体"/>
          <w:lang w:eastAsia="zh-CN"/>
        </w:rPr>
      </w:pPr>
      <w:r>
        <w:rPr>
          <w:rFonts w:ascii="宋体" w:hAnsi="宋体" w:eastAsia="宋体"/>
          <w:lang w:eastAsia="zh-CN"/>
        </w:rPr>
        <w:t>B. 人口规模</w:t>
      </w:r>
    </w:p>
    <w:p w14:paraId="41366F7E">
      <w:pPr>
        <w:rPr>
          <w:rFonts w:hint="eastAsia" w:ascii="宋体" w:hAnsi="宋体" w:eastAsia="宋体"/>
          <w:lang w:eastAsia="zh-CN"/>
        </w:rPr>
      </w:pPr>
      <w:r>
        <w:rPr>
          <w:rFonts w:ascii="宋体" w:hAnsi="宋体" w:eastAsia="宋体"/>
          <w:lang w:eastAsia="zh-CN"/>
        </w:rPr>
        <w:t>C. 价值观念与生活方式</w:t>
      </w:r>
    </w:p>
    <w:p w14:paraId="60601428">
      <w:pPr>
        <w:rPr>
          <w:rFonts w:hint="eastAsia" w:ascii="宋体" w:hAnsi="宋体" w:eastAsia="宋体"/>
          <w:lang w:eastAsia="zh-CN"/>
        </w:rPr>
      </w:pPr>
      <w:r>
        <w:rPr>
          <w:rFonts w:ascii="宋体" w:hAnsi="宋体" w:eastAsia="宋体"/>
          <w:lang w:eastAsia="zh-CN"/>
        </w:rPr>
        <w:t>D. 技术创新速度</w:t>
      </w:r>
    </w:p>
    <w:p w14:paraId="60F22523">
      <w:pPr>
        <w:rPr>
          <w:rFonts w:hint="eastAsia" w:ascii="宋体" w:hAnsi="宋体" w:eastAsia="宋体"/>
          <w:lang w:eastAsia="zh-CN"/>
        </w:rPr>
      </w:pPr>
      <w:r>
        <w:rPr>
          <w:rFonts w:ascii="宋体" w:hAnsi="宋体" w:eastAsia="宋体"/>
          <w:lang w:eastAsia="zh-CN"/>
        </w:rPr>
        <w:t>答案：C</w:t>
      </w:r>
    </w:p>
    <w:p w14:paraId="44878B0D">
      <w:pPr>
        <w:rPr>
          <w:rFonts w:hint="eastAsia" w:ascii="宋体" w:hAnsi="宋体" w:eastAsia="宋体"/>
          <w:lang w:eastAsia="zh-CN"/>
        </w:rPr>
      </w:pPr>
      <w:r>
        <w:rPr>
          <w:rFonts w:ascii="宋体" w:hAnsi="宋体" w:eastAsia="宋体"/>
          <w:lang w:eastAsia="zh-CN"/>
        </w:rPr>
        <w:t>267. 在流量价值分析中，通过对比（）可以评估各渠道的流量质量，为渠道优化提供依据。</w:t>
      </w:r>
    </w:p>
    <w:p w14:paraId="1EEE5BAC">
      <w:pPr>
        <w:rPr>
          <w:rFonts w:hint="eastAsia" w:ascii="宋体" w:hAnsi="宋体" w:eastAsia="宋体"/>
          <w:lang w:eastAsia="zh-CN"/>
        </w:rPr>
      </w:pPr>
      <w:r>
        <w:rPr>
          <w:rFonts w:ascii="宋体" w:hAnsi="宋体" w:eastAsia="宋体"/>
          <w:lang w:eastAsia="zh-CN"/>
        </w:rPr>
        <w:t>A. 各渠道的跳出率与转化率</w:t>
      </w:r>
    </w:p>
    <w:p w14:paraId="393FA92E">
      <w:pPr>
        <w:rPr>
          <w:rFonts w:hint="eastAsia" w:ascii="宋体" w:hAnsi="宋体" w:eastAsia="宋体"/>
        </w:rPr>
      </w:pPr>
      <w:r>
        <w:rPr>
          <w:rFonts w:ascii="宋体" w:hAnsi="宋体" w:eastAsia="宋体"/>
        </w:rPr>
        <w:t>B. 各渠道的PV与UV之比</w:t>
      </w:r>
    </w:p>
    <w:p w14:paraId="5A4A1F6D">
      <w:pPr>
        <w:rPr>
          <w:rFonts w:hint="eastAsia" w:ascii="宋体" w:hAnsi="宋体" w:eastAsia="宋体"/>
          <w:lang w:eastAsia="zh-CN"/>
        </w:rPr>
      </w:pPr>
      <w:r>
        <w:rPr>
          <w:rFonts w:ascii="宋体" w:hAnsi="宋体" w:eastAsia="宋体"/>
          <w:lang w:eastAsia="zh-CN"/>
        </w:rPr>
        <w:t>C. 各渠道的销售额与UV</w:t>
      </w:r>
    </w:p>
    <w:p w14:paraId="68A49101">
      <w:pPr>
        <w:rPr>
          <w:rFonts w:hint="eastAsia" w:ascii="宋体" w:hAnsi="宋体" w:eastAsia="宋体"/>
          <w:lang w:eastAsia="zh-CN"/>
        </w:rPr>
      </w:pPr>
      <w:r>
        <w:rPr>
          <w:rFonts w:ascii="宋体" w:hAnsi="宋体" w:eastAsia="宋体"/>
          <w:lang w:eastAsia="zh-CN"/>
        </w:rPr>
        <w:t>D. 各渠道的访问时长与点击率</w:t>
      </w:r>
    </w:p>
    <w:p w14:paraId="0C5BCF99">
      <w:pPr>
        <w:rPr>
          <w:rFonts w:hint="eastAsia" w:ascii="宋体" w:hAnsi="宋体" w:eastAsia="宋体"/>
          <w:lang w:eastAsia="zh-CN"/>
        </w:rPr>
      </w:pPr>
      <w:r>
        <w:rPr>
          <w:rFonts w:ascii="宋体" w:hAnsi="宋体" w:eastAsia="宋体"/>
          <w:lang w:eastAsia="zh-CN"/>
        </w:rPr>
        <w:t>答案：A</w:t>
      </w:r>
    </w:p>
    <w:p w14:paraId="3937DA34">
      <w:pPr>
        <w:rPr>
          <w:rFonts w:hint="eastAsia" w:ascii="宋体" w:hAnsi="宋体" w:eastAsia="宋体"/>
          <w:lang w:eastAsia="zh-CN"/>
        </w:rPr>
      </w:pPr>
      <w:r>
        <w:rPr>
          <w:rFonts w:ascii="宋体" w:hAnsi="宋体" w:eastAsia="宋体"/>
          <w:lang w:eastAsia="zh-CN"/>
        </w:rPr>
        <w:t>268. 选题规划时，确保选题内容具有独特性、深度或实用性，能够为用户提供新知识、新观点或新技能的原则是（）。</w:t>
      </w:r>
    </w:p>
    <w:p w14:paraId="2EBACA85">
      <w:pPr>
        <w:rPr>
          <w:rFonts w:hint="eastAsia" w:ascii="宋体" w:hAnsi="宋体" w:eastAsia="宋体"/>
          <w:lang w:eastAsia="zh-CN"/>
        </w:rPr>
      </w:pPr>
      <w:r>
        <w:rPr>
          <w:rFonts w:ascii="宋体" w:hAnsi="宋体" w:eastAsia="宋体"/>
          <w:lang w:eastAsia="zh-CN"/>
        </w:rPr>
        <w:t>A. 用户导向原则</w:t>
      </w:r>
    </w:p>
    <w:p w14:paraId="4EF80AAF">
      <w:pPr>
        <w:rPr>
          <w:rFonts w:hint="eastAsia" w:ascii="宋体" w:hAnsi="宋体" w:eastAsia="宋体"/>
          <w:lang w:eastAsia="zh-CN"/>
        </w:rPr>
      </w:pPr>
      <w:r>
        <w:rPr>
          <w:rFonts w:ascii="宋体" w:hAnsi="宋体" w:eastAsia="宋体"/>
          <w:lang w:eastAsia="zh-CN"/>
        </w:rPr>
        <w:t>B. 价值性原则</w:t>
      </w:r>
    </w:p>
    <w:p w14:paraId="1CBEC886">
      <w:pPr>
        <w:rPr>
          <w:rFonts w:hint="eastAsia" w:ascii="宋体" w:hAnsi="宋体" w:eastAsia="宋体"/>
          <w:lang w:eastAsia="zh-CN"/>
        </w:rPr>
      </w:pPr>
      <w:r>
        <w:rPr>
          <w:rFonts w:ascii="宋体" w:hAnsi="宋体" w:eastAsia="宋体"/>
          <w:lang w:eastAsia="zh-CN"/>
        </w:rPr>
        <w:t>C. 匹配性原则</w:t>
      </w:r>
    </w:p>
    <w:p w14:paraId="5E1F7433">
      <w:pPr>
        <w:rPr>
          <w:rFonts w:hint="eastAsia" w:ascii="宋体" w:hAnsi="宋体" w:eastAsia="宋体"/>
          <w:lang w:eastAsia="zh-CN"/>
        </w:rPr>
      </w:pPr>
      <w:r>
        <w:rPr>
          <w:rFonts w:ascii="宋体" w:hAnsi="宋体" w:eastAsia="宋体"/>
          <w:lang w:eastAsia="zh-CN"/>
        </w:rPr>
        <w:t>D. 可执行性原则</w:t>
      </w:r>
    </w:p>
    <w:p w14:paraId="77B9B937">
      <w:pPr>
        <w:rPr>
          <w:rFonts w:hint="eastAsia" w:ascii="宋体" w:hAnsi="宋体" w:eastAsia="宋体"/>
          <w:lang w:eastAsia="zh-CN"/>
        </w:rPr>
      </w:pPr>
      <w:r>
        <w:rPr>
          <w:rFonts w:ascii="宋体" w:hAnsi="宋体" w:eastAsia="宋体"/>
          <w:lang w:eastAsia="zh-CN"/>
        </w:rPr>
        <w:t>答案：B</w:t>
      </w:r>
    </w:p>
    <w:p w14:paraId="2B037A61">
      <w:pPr>
        <w:rPr>
          <w:rFonts w:hint="eastAsia" w:ascii="宋体" w:hAnsi="宋体" w:eastAsia="宋体"/>
          <w:lang w:eastAsia="zh-CN"/>
        </w:rPr>
      </w:pPr>
      <w:r>
        <w:rPr>
          <w:rFonts w:ascii="宋体" w:hAnsi="宋体" w:eastAsia="宋体"/>
          <w:lang w:eastAsia="zh-CN"/>
        </w:rPr>
        <w:t>269. 全媒体运营师在处理网络直播营销中的广告内容时，应依据（）来确保广告的真实性与合法性。</w:t>
      </w:r>
    </w:p>
    <w:p w14:paraId="3F7A9768">
      <w:pPr>
        <w:rPr>
          <w:rFonts w:hint="eastAsia" w:ascii="宋体" w:hAnsi="宋体" w:eastAsia="宋体"/>
          <w:lang w:eastAsia="zh-CN"/>
        </w:rPr>
      </w:pPr>
      <w:r>
        <w:rPr>
          <w:rFonts w:ascii="宋体" w:hAnsi="宋体" w:eastAsia="宋体"/>
          <w:lang w:eastAsia="zh-CN"/>
        </w:rPr>
        <w:t>A. 《中华人民共和国电子商务法》</w:t>
      </w:r>
    </w:p>
    <w:p w14:paraId="5D0F4526">
      <w:pPr>
        <w:rPr>
          <w:rFonts w:hint="eastAsia" w:ascii="宋体" w:hAnsi="宋体" w:eastAsia="宋体"/>
          <w:lang w:eastAsia="zh-CN"/>
        </w:rPr>
      </w:pPr>
      <w:r>
        <w:rPr>
          <w:rFonts w:ascii="宋体" w:hAnsi="宋体" w:eastAsia="宋体"/>
          <w:lang w:eastAsia="zh-CN"/>
        </w:rPr>
        <w:t>B. 《中华人民共和国消费者权益保护法》</w:t>
      </w:r>
    </w:p>
    <w:p w14:paraId="2DDCB0E0">
      <w:pPr>
        <w:rPr>
          <w:rFonts w:hint="eastAsia" w:ascii="宋体" w:hAnsi="宋体" w:eastAsia="宋体"/>
          <w:lang w:eastAsia="zh-CN"/>
        </w:rPr>
      </w:pPr>
      <w:r>
        <w:rPr>
          <w:rFonts w:ascii="宋体" w:hAnsi="宋体" w:eastAsia="宋体"/>
          <w:lang w:eastAsia="zh-CN"/>
        </w:rPr>
        <w:t>C. 《中华人民共和国广告法》</w:t>
      </w:r>
    </w:p>
    <w:p w14:paraId="067A54B3">
      <w:pPr>
        <w:rPr>
          <w:rFonts w:hint="eastAsia" w:ascii="宋体" w:hAnsi="宋体" w:eastAsia="宋体"/>
          <w:lang w:eastAsia="zh-CN"/>
        </w:rPr>
      </w:pPr>
      <w:r>
        <w:rPr>
          <w:rFonts w:ascii="宋体" w:hAnsi="宋体" w:eastAsia="宋体"/>
          <w:lang w:eastAsia="zh-CN"/>
        </w:rPr>
        <w:t>D. 《中华人民共和国著作权法》</w:t>
      </w:r>
    </w:p>
    <w:p w14:paraId="1E1009E8">
      <w:pPr>
        <w:rPr>
          <w:rFonts w:hint="eastAsia" w:ascii="宋体" w:hAnsi="宋体" w:eastAsia="宋体"/>
          <w:lang w:eastAsia="zh-CN"/>
        </w:rPr>
      </w:pPr>
      <w:r>
        <w:rPr>
          <w:rFonts w:ascii="宋体" w:hAnsi="宋体" w:eastAsia="宋体"/>
          <w:lang w:eastAsia="zh-CN"/>
        </w:rPr>
        <w:t>答案：C</w:t>
      </w:r>
    </w:p>
    <w:p w14:paraId="6858C991">
      <w:pPr>
        <w:rPr>
          <w:rFonts w:hint="eastAsia" w:ascii="宋体" w:hAnsi="宋体" w:eastAsia="宋体"/>
          <w:lang w:eastAsia="zh-CN"/>
        </w:rPr>
      </w:pPr>
      <w:r>
        <w:rPr>
          <w:rFonts w:ascii="宋体" w:hAnsi="宋体" w:eastAsia="宋体"/>
          <w:lang w:eastAsia="zh-CN"/>
        </w:rPr>
        <w:t>270. 在传播平台资源库技术优化中，为了提高视频的压缩比和画质，通常采用的先进视频编码技术是（）。</w:t>
      </w:r>
    </w:p>
    <w:p w14:paraId="3139BA09">
      <w:pPr>
        <w:rPr>
          <w:rFonts w:hint="eastAsia" w:ascii="宋体" w:hAnsi="宋体" w:eastAsia="宋体"/>
        </w:rPr>
      </w:pPr>
      <w:r>
        <w:rPr>
          <w:rFonts w:ascii="宋体" w:hAnsi="宋体" w:eastAsia="宋体"/>
        </w:rPr>
        <w:t>A. JPEG</w:t>
      </w:r>
    </w:p>
    <w:p w14:paraId="0EA2B680">
      <w:pPr>
        <w:rPr>
          <w:rFonts w:hint="eastAsia" w:ascii="宋体" w:hAnsi="宋体" w:eastAsia="宋体"/>
        </w:rPr>
      </w:pPr>
      <w:r>
        <w:rPr>
          <w:rFonts w:ascii="宋体" w:hAnsi="宋体" w:eastAsia="宋体"/>
        </w:rPr>
        <w:t>B. MP3</w:t>
      </w:r>
    </w:p>
    <w:p w14:paraId="13400E11">
      <w:pPr>
        <w:rPr>
          <w:rFonts w:hint="eastAsia" w:ascii="宋体" w:hAnsi="宋体" w:eastAsia="宋体"/>
        </w:rPr>
      </w:pPr>
      <w:r>
        <w:rPr>
          <w:rFonts w:ascii="宋体" w:hAnsi="宋体" w:eastAsia="宋体"/>
        </w:rPr>
        <w:t>C. FLAC</w:t>
      </w:r>
    </w:p>
    <w:p w14:paraId="1B68532E">
      <w:pPr>
        <w:rPr>
          <w:rFonts w:hint="eastAsia" w:ascii="宋体" w:hAnsi="宋体" w:eastAsia="宋体"/>
          <w:lang w:eastAsia="zh-CN"/>
        </w:rPr>
      </w:pPr>
      <w:r>
        <w:rPr>
          <w:rFonts w:ascii="宋体" w:hAnsi="宋体" w:eastAsia="宋体"/>
          <w:lang w:eastAsia="zh-CN"/>
        </w:rPr>
        <w:t>D. H.265</w:t>
      </w:r>
    </w:p>
    <w:p w14:paraId="0C4BDD9C">
      <w:pPr>
        <w:rPr>
          <w:rFonts w:hint="eastAsia" w:ascii="宋体" w:hAnsi="宋体" w:eastAsia="宋体"/>
          <w:lang w:eastAsia="zh-CN"/>
        </w:rPr>
      </w:pPr>
      <w:r>
        <w:rPr>
          <w:rFonts w:ascii="宋体" w:hAnsi="宋体" w:eastAsia="宋体"/>
          <w:lang w:eastAsia="zh-CN"/>
        </w:rPr>
        <w:t>答案：D</w:t>
      </w:r>
    </w:p>
    <w:p w14:paraId="5581719A">
      <w:pPr>
        <w:rPr>
          <w:rFonts w:hint="eastAsia" w:ascii="宋体" w:hAnsi="宋体" w:eastAsia="宋体"/>
          <w:lang w:eastAsia="zh-CN"/>
        </w:rPr>
      </w:pPr>
      <w:r>
        <w:rPr>
          <w:rFonts w:ascii="宋体" w:hAnsi="宋体" w:eastAsia="宋体"/>
          <w:lang w:eastAsia="zh-CN"/>
        </w:rPr>
        <w:t>271. 在全媒体运营中，监控内容传播效果时，用于衡量内容被多少用户看到的指标是（）。</w:t>
      </w:r>
    </w:p>
    <w:p w14:paraId="61F0092B">
      <w:pPr>
        <w:rPr>
          <w:rFonts w:hint="eastAsia" w:ascii="宋体" w:hAnsi="宋体" w:eastAsia="宋体"/>
          <w:lang w:eastAsia="zh-CN"/>
        </w:rPr>
      </w:pPr>
      <w:r>
        <w:rPr>
          <w:rFonts w:ascii="宋体" w:hAnsi="宋体" w:eastAsia="宋体"/>
          <w:lang w:eastAsia="zh-CN"/>
        </w:rPr>
        <w:t>A. 留存率</w:t>
      </w:r>
    </w:p>
    <w:p w14:paraId="509CA9DC">
      <w:pPr>
        <w:rPr>
          <w:rFonts w:hint="eastAsia" w:ascii="宋体" w:hAnsi="宋体" w:eastAsia="宋体"/>
          <w:lang w:eastAsia="zh-CN"/>
        </w:rPr>
      </w:pPr>
      <w:r>
        <w:rPr>
          <w:rFonts w:ascii="宋体" w:hAnsi="宋体" w:eastAsia="宋体"/>
          <w:lang w:eastAsia="zh-CN"/>
        </w:rPr>
        <w:t>B. 互动率</w:t>
      </w:r>
    </w:p>
    <w:p w14:paraId="252D44B3">
      <w:pPr>
        <w:rPr>
          <w:rFonts w:hint="eastAsia" w:ascii="宋体" w:hAnsi="宋体" w:eastAsia="宋体"/>
          <w:lang w:eastAsia="zh-CN"/>
        </w:rPr>
      </w:pPr>
      <w:r>
        <w:rPr>
          <w:rFonts w:ascii="宋体" w:hAnsi="宋体" w:eastAsia="宋体"/>
          <w:lang w:eastAsia="zh-CN"/>
        </w:rPr>
        <w:t>C. 转化率</w:t>
      </w:r>
    </w:p>
    <w:p w14:paraId="54B15075">
      <w:pPr>
        <w:rPr>
          <w:rFonts w:hint="eastAsia" w:ascii="宋体" w:hAnsi="宋体" w:eastAsia="宋体"/>
          <w:lang w:eastAsia="zh-CN"/>
        </w:rPr>
      </w:pPr>
      <w:r>
        <w:rPr>
          <w:rFonts w:ascii="宋体" w:hAnsi="宋体" w:eastAsia="宋体"/>
          <w:lang w:eastAsia="zh-CN"/>
        </w:rPr>
        <w:t>D. 曝光量</w:t>
      </w:r>
    </w:p>
    <w:p w14:paraId="316872A5">
      <w:pPr>
        <w:rPr>
          <w:rFonts w:hint="eastAsia" w:ascii="宋体" w:hAnsi="宋体" w:eastAsia="宋体"/>
          <w:lang w:eastAsia="zh-CN"/>
        </w:rPr>
      </w:pPr>
      <w:r>
        <w:rPr>
          <w:rFonts w:ascii="宋体" w:hAnsi="宋体" w:eastAsia="宋体"/>
          <w:lang w:eastAsia="zh-CN"/>
        </w:rPr>
        <w:t>答案：D</w:t>
      </w:r>
    </w:p>
    <w:p w14:paraId="0F02EB20">
      <w:pPr>
        <w:rPr>
          <w:rFonts w:hint="eastAsia" w:ascii="宋体" w:hAnsi="宋体" w:eastAsia="宋体"/>
          <w:lang w:eastAsia="zh-CN"/>
        </w:rPr>
      </w:pPr>
      <w:r>
        <w:rPr>
          <w:rFonts w:ascii="宋体" w:hAnsi="宋体" w:eastAsia="宋体"/>
          <w:lang w:eastAsia="zh-CN"/>
        </w:rPr>
        <w:t>272. 在促进达人商业变现的过程中，首要步骤是（）。</w:t>
      </w:r>
    </w:p>
    <w:p w14:paraId="7E02F387">
      <w:pPr>
        <w:rPr>
          <w:rFonts w:hint="eastAsia" w:ascii="宋体" w:hAnsi="宋体" w:eastAsia="宋体"/>
          <w:lang w:eastAsia="zh-CN"/>
        </w:rPr>
      </w:pPr>
      <w:r>
        <w:rPr>
          <w:rFonts w:ascii="宋体" w:hAnsi="宋体" w:eastAsia="宋体"/>
          <w:lang w:eastAsia="zh-CN"/>
        </w:rPr>
        <w:t>A. 明确商业变现目标</w:t>
      </w:r>
    </w:p>
    <w:p w14:paraId="52457821">
      <w:pPr>
        <w:rPr>
          <w:rFonts w:hint="eastAsia" w:ascii="宋体" w:hAnsi="宋体" w:eastAsia="宋体"/>
          <w:lang w:eastAsia="zh-CN"/>
        </w:rPr>
      </w:pPr>
      <w:r>
        <w:rPr>
          <w:rFonts w:ascii="宋体" w:hAnsi="宋体" w:eastAsia="宋体"/>
          <w:lang w:eastAsia="zh-CN"/>
        </w:rPr>
        <w:t>B. 多元化变现渠道的开发</w:t>
      </w:r>
    </w:p>
    <w:p w14:paraId="4E1E6E04">
      <w:pPr>
        <w:rPr>
          <w:rFonts w:hint="eastAsia" w:ascii="宋体" w:hAnsi="宋体" w:eastAsia="宋体"/>
          <w:lang w:eastAsia="zh-CN"/>
        </w:rPr>
      </w:pPr>
      <w:r>
        <w:rPr>
          <w:rFonts w:ascii="宋体" w:hAnsi="宋体" w:eastAsia="宋体"/>
          <w:lang w:eastAsia="zh-CN"/>
        </w:rPr>
        <w:t>C. 优化变现流程与效率</w:t>
      </w:r>
    </w:p>
    <w:p w14:paraId="006F7C1A">
      <w:pPr>
        <w:rPr>
          <w:rFonts w:hint="eastAsia" w:ascii="宋体" w:hAnsi="宋体" w:eastAsia="宋体"/>
          <w:lang w:eastAsia="zh-CN"/>
        </w:rPr>
      </w:pPr>
      <w:r>
        <w:rPr>
          <w:rFonts w:ascii="宋体" w:hAnsi="宋体" w:eastAsia="宋体"/>
          <w:lang w:eastAsia="zh-CN"/>
        </w:rPr>
        <w:t>D. 加强法律合规与风险控制</w:t>
      </w:r>
    </w:p>
    <w:p w14:paraId="4FF8B375">
      <w:pPr>
        <w:rPr>
          <w:rFonts w:hint="eastAsia" w:ascii="宋体" w:hAnsi="宋体" w:eastAsia="宋体"/>
          <w:lang w:eastAsia="zh-CN"/>
        </w:rPr>
      </w:pPr>
      <w:r>
        <w:rPr>
          <w:rFonts w:ascii="宋体" w:hAnsi="宋体" w:eastAsia="宋体"/>
          <w:lang w:eastAsia="zh-CN"/>
        </w:rPr>
        <w:t>答案：A</w:t>
      </w:r>
    </w:p>
    <w:p w14:paraId="13096A52">
      <w:pPr>
        <w:rPr>
          <w:rFonts w:hint="eastAsia" w:ascii="宋体" w:hAnsi="宋体" w:eastAsia="宋体"/>
          <w:lang w:eastAsia="zh-CN"/>
        </w:rPr>
      </w:pPr>
      <w:r>
        <w:rPr>
          <w:rFonts w:ascii="宋体" w:hAnsi="宋体" w:eastAsia="宋体"/>
          <w:lang w:eastAsia="zh-CN"/>
        </w:rPr>
        <w:t>273. 在全媒体运营中，保持商业化变现策略前瞻性的关键方法是（）。</w:t>
      </w:r>
    </w:p>
    <w:p w14:paraId="6B40906C">
      <w:pPr>
        <w:rPr>
          <w:rFonts w:hint="eastAsia" w:ascii="宋体" w:hAnsi="宋体" w:eastAsia="宋体"/>
          <w:lang w:eastAsia="zh-CN"/>
        </w:rPr>
      </w:pPr>
      <w:r>
        <w:rPr>
          <w:rFonts w:ascii="宋体" w:hAnsi="宋体" w:eastAsia="宋体"/>
          <w:lang w:eastAsia="zh-CN"/>
        </w:rPr>
        <w:t>A. 依赖传统广告收入</w:t>
      </w:r>
    </w:p>
    <w:p w14:paraId="26F167C3">
      <w:pPr>
        <w:rPr>
          <w:rFonts w:hint="eastAsia" w:ascii="宋体" w:hAnsi="宋体" w:eastAsia="宋体"/>
          <w:lang w:eastAsia="zh-CN"/>
        </w:rPr>
      </w:pPr>
      <w:r>
        <w:rPr>
          <w:rFonts w:ascii="宋体" w:hAnsi="宋体" w:eastAsia="宋体"/>
          <w:lang w:eastAsia="zh-CN"/>
        </w:rPr>
        <w:t>B. 紧跟市场趋势，不断创新变现模式</w:t>
      </w:r>
    </w:p>
    <w:p w14:paraId="1626664E">
      <w:pPr>
        <w:rPr>
          <w:rFonts w:hint="eastAsia" w:ascii="宋体" w:hAnsi="宋体" w:eastAsia="宋体"/>
          <w:lang w:eastAsia="zh-CN"/>
        </w:rPr>
      </w:pPr>
      <w:r>
        <w:rPr>
          <w:rFonts w:ascii="宋体" w:hAnsi="宋体" w:eastAsia="宋体"/>
          <w:lang w:eastAsia="zh-CN"/>
        </w:rPr>
        <w:t>C. 减少运营成本，压缩开支</w:t>
      </w:r>
    </w:p>
    <w:p w14:paraId="5A2F763B">
      <w:pPr>
        <w:rPr>
          <w:rFonts w:hint="eastAsia" w:ascii="宋体" w:hAnsi="宋体" w:eastAsia="宋体"/>
          <w:lang w:eastAsia="zh-CN"/>
        </w:rPr>
      </w:pPr>
      <w:r>
        <w:rPr>
          <w:rFonts w:ascii="宋体" w:hAnsi="宋体" w:eastAsia="宋体"/>
          <w:lang w:eastAsia="zh-CN"/>
        </w:rPr>
        <w:t>D. 频繁更换变现策略以寻找最佳方案</w:t>
      </w:r>
    </w:p>
    <w:p w14:paraId="69D7A29A">
      <w:pPr>
        <w:rPr>
          <w:rFonts w:hint="eastAsia" w:ascii="宋体" w:hAnsi="宋体" w:eastAsia="宋体"/>
          <w:lang w:eastAsia="zh-CN"/>
        </w:rPr>
      </w:pPr>
      <w:r>
        <w:rPr>
          <w:rFonts w:ascii="宋体" w:hAnsi="宋体" w:eastAsia="宋体"/>
          <w:lang w:eastAsia="zh-CN"/>
        </w:rPr>
        <w:t>答案：B</w:t>
      </w:r>
    </w:p>
    <w:p w14:paraId="1085E0BD">
      <w:pPr>
        <w:rPr>
          <w:rFonts w:hint="eastAsia" w:ascii="宋体" w:hAnsi="宋体" w:eastAsia="宋体"/>
          <w:lang w:eastAsia="zh-CN"/>
        </w:rPr>
      </w:pPr>
      <w:r>
        <w:rPr>
          <w:rFonts w:ascii="宋体" w:hAnsi="宋体" w:eastAsia="宋体"/>
          <w:lang w:eastAsia="zh-CN"/>
        </w:rPr>
        <w:t>274. 用户增长策略中，通过推送消息、活动策划等方式重新激活沉默用户或流失用户的行为属于（）。</w:t>
      </w:r>
    </w:p>
    <w:p w14:paraId="7B0B709F">
      <w:pPr>
        <w:rPr>
          <w:rFonts w:hint="eastAsia" w:ascii="宋体" w:hAnsi="宋体" w:eastAsia="宋体"/>
          <w:lang w:eastAsia="zh-CN"/>
        </w:rPr>
      </w:pPr>
      <w:r>
        <w:rPr>
          <w:rFonts w:ascii="宋体" w:hAnsi="宋体" w:eastAsia="宋体"/>
          <w:lang w:eastAsia="zh-CN"/>
        </w:rPr>
        <w:t>A. 留存策略</w:t>
      </w:r>
    </w:p>
    <w:p w14:paraId="00EC8C49">
      <w:pPr>
        <w:rPr>
          <w:rFonts w:hint="eastAsia" w:ascii="宋体" w:hAnsi="宋体" w:eastAsia="宋体"/>
          <w:lang w:eastAsia="zh-CN"/>
        </w:rPr>
      </w:pPr>
      <w:r>
        <w:rPr>
          <w:rFonts w:ascii="宋体" w:hAnsi="宋体" w:eastAsia="宋体"/>
          <w:lang w:eastAsia="zh-CN"/>
        </w:rPr>
        <w:t>B. 拉新策略</w:t>
      </w:r>
    </w:p>
    <w:p w14:paraId="0DCE7E33">
      <w:pPr>
        <w:rPr>
          <w:rFonts w:hint="eastAsia" w:ascii="宋体" w:hAnsi="宋体" w:eastAsia="宋体"/>
          <w:lang w:eastAsia="zh-CN"/>
        </w:rPr>
      </w:pPr>
      <w:r>
        <w:rPr>
          <w:rFonts w:ascii="宋体" w:hAnsi="宋体" w:eastAsia="宋体"/>
          <w:lang w:eastAsia="zh-CN"/>
        </w:rPr>
        <w:t>C. 变现策略</w:t>
      </w:r>
    </w:p>
    <w:p w14:paraId="45CC2E6A">
      <w:pPr>
        <w:rPr>
          <w:rFonts w:hint="eastAsia" w:ascii="宋体" w:hAnsi="宋体" w:eastAsia="宋体"/>
          <w:lang w:eastAsia="zh-CN"/>
        </w:rPr>
      </w:pPr>
      <w:r>
        <w:rPr>
          <w:rFonts w:ascii="宋体" w:hAnsi="宋体" w:eastAsia="宋体"/>
          <w:lang w:eastAsia="zh-CN"/>
        </w:rPr>
        <w:t>D. 激活策略</w:t>
      </w:r>
    </w:p>
    <w:p w14:paraId="451D6D37">
      <w:pPr>
        <w:rPr>
          <w:rFonts w:hint="eastAsia" w:ascii="宋体" w:hAnsi="宋体" w:eastAsia="宋体"/>
          <w:lang w:eastAsia="zh-CN"/>
        </w:rPr>
      </w:pPr>
      <w:r>
        <w:rPr>
          <w:rFonts w:ascii="宋体" w:hAnsi="宋体" w:eastAsia="宋体"/>
          <w:lang w:eastAsia="zh-CN"/>
        </w:rPr>
        <w:t>答案：D</w:t>
      </w:r>
    </w:p>
    <w:p w14:paraId="14F3AAE7">
      <w:pPr>
        <w:rPr>
          <w:rFonts w:hint="eastAsia" w:ascii="宋体" w:hAnsi="宋体" w:eastAsia="宋体"/>
          <w:lang w:eastAsia="zh-CN"/>
        </w:rPr>
      </w:pPr>
      <w:r>
        <w:rPr>
          <w:rFonts w:ascii="宋体" w:hAnsi="宋体" w:eastAsia="宋体"/>
          <w:lang w:eastAsia="zh-CN"/>
        </w:rPr>
        <w:t>275. 在提升UV价值的策略中，通过提供个性化的推荐服务、优惠券活动等方式的目的是为了（）。</w:t>
      </w:r>
    </w:p>
    <w:p w14:paraId="62F0242D">
      <w:pPr>
        <w:rPr>
          <w:rFonts w:hint="eastAsia" w:ascii="宋体" w:hAnsi="宋体" w:eastAsia="宋体"/>
          <w:lang w:eastAsia="zh-CN"/>
        </w:rPr>
      </w:pPr>
      <w:r>
        <w:rPr>
          <w:rFonts w:ascii="宋体" w:hAnsi="宋体" w:eastAsia="宋体"/>
          <w:lang w:eastAsia="zh-CN"/>
        </w:rPr>
        <w:t>A. 降低平均订单价值</w:t>
      </w:r>
    </w:p>
    <w:p w14:paraId="31A8BE65">
      <w:pPr>
        <w:rPr>
          <w:rFonts w:hint="eastAsia" w:ascii="宋体" w:hAnsi="宋体" w:eastAsia="宋体"/>
          <w:lang w:eastAsia="zh-CN"/>
        </w:rPr>
      </w:pPr>
      <w:r>
        <w:rPr>
          <w:rFonts w:ascii="宋体" w:hAnsi="宋体" w:eastAsia="宋体"/>
          <w:lang w:eastAsia="zh-CN"/>
        </w:rPr>
        <w:t>B. 提高转化率</w:t>
      </w:r>
    </w:p>
    <w:p w14:paraId="319CFFAF">
      <w:pPr>
        <w:rPr>
          <w:rFonts w:hint="eastAsia" w:ascii="宋体" w:hAnsi="宋体" w:eastAsia="宋体"/>
          <w:lang w:eastAsia="zh-CN"/>
        </w:rPr>
      </w:pPr>
      <w:r>
        <w:rPr>
          <w:rFonts w:ascii="宋体" w:hAnsi="宋体" w:eastAsia="宋体"/>
          <w:lang w:eastAsia="zh-CN"/>
        </w:rPr>
        <w:t>C. 增加用户粘性</w:t>
      </w:r>
    </w:p>
    <w:p w14:paraId="6F09B1FD">
      <w:pPr>
        <w:rPr>
          <w:rFonts w:hint="eastAsia" w:ascii="宋体" w:hAnsi="宋体" w:eastAsia="宋体"/>
          <w:lang w:eastAsia="zh-CN"/>
        </w:rPr>
      </w:pPr>
      <w:r>
        <w:rPr>
          <w:rFonts w:ascii="宋体" w:hAnsi="宋体" w:eastAsia="宋体"/>
          <w:lang w:eastAsia="zh-CN"/>
        </w:rPr>
        <w:t>D. 减少用户停留时间</w:t>
      </w:r>
    </w:p>
    <w:p w14:paraId="61FE39CF">
      <w:pPr>
        <w:rPr>
          <w:rFonts w:hint="eastAsia" w:ascii="宋体" w:hAnsi="宋体" w:eastAsia="宋体"/>
          <w:lang w:eastAsia="zh-CN"/>
        </w:rPr>
      </w:pPr>
      <w:r>
        <w:rPr>
          <w:rFonts w:ascii="宋体" w:hAnsi="宋体" w:eastAsia="宋体"/>
          <w:lang w:eastAsia="zh-CN"/>
        </w:rPr>
        <w:t>答案：B</w:t>
      </w:r>
    </w:p>
    <w:p w14:paraId="70FCA0A0">
      <w:pPr>
        <w:rPr>
          <w:rFonts w:hint="eastAsia" w:ascii="宋体" w:hAnsi="宋体" w:eastAsia="宋体"/>
          <w:lang w:eastAsia="zh-CN"/>
        </w:rPr>
      </w:pPr>
      <w:r>
        <w:rPr>
          <w:rFonts w:ascii="宋体" w:hAnsi="宋体" w:eastAsia="宋体"/>
          <w:lang w:eastAsia="zh-CN"/>
        </w:rPr>
        <w:t>276. 在新媒体传播环境中，媒体与受众之间的关系发生了显著变化，受众不再仅仅是信息的（），而是成为了信息的生产者和传播者。</w:t>
      </w:r>
    </w:p>
    <w:p w14:paraId="26AAFF94">
      <w:pPr>
        <w:rPr>
          <w:rFonts w:hint="eastAsia" w:ascii="宋体" w:hAnsi="宋体" w:eastAsia="宋体"/>
          <w:lang w:eastAsia="zh-CN"/>
        </w:rPr>
      </w:pPr>
      <w:r>
        <w:rPr>
          <w:rFonts w:ascii="宋体" w:hAnsi="宋体" w:eastAsia="宋体"/>
          <w:lang w:eastAsia="zh-CN"/>
        </w:rPr>
        <w:t>A. 创造者</w:t>
      </w:r>
    </w:p>
    <w:p w14:paraId="091BA883">
      <w:pPr>
        <w:rPr>
          <w:rFonts w:hint="eastAsia" w:ascii="宋体" w:hAnsi="宋体" w:eastAsia="宋体"/>
          <w:lang w:eastAsia="zh-CN"/>
        </w:rPr>
      </w:pPr>
      <w:r>
        <w:rPr>
          <w:rFonts w:ascii="宋体" w:hAnsi="宋体" w:eastAsia="宋体"/>
          <w:lang w:eastAsia="zh-CN"/>
        </w:rPr>
        <w:t>B. 接收者</w:t>
      </w:r>
    </w:p>
    <w:p w14:paraId="051C519B">
      <w:pPr>
        <w:rPr>
          <w:rFonts w:hint="eastAsia" w:ascii="宋体" w:hAnsi="宋体" w:eastAsia="宋体"/>
          <w:lang w:eastAsia="zh-CN"/>
        </w:rPr>
      </w:pPr>
      <w:r>
        <w:rPr>
          <w:rFonts w:ascii="宋体" w:hAnsi="宋体" w:eastAsia="宋体"/>
          <w:lang w:eastAsia="zh-CN"/>
        </w:rPr>
        <w:t>C. 传播者</w:t>
      </w:r>
    </w:p>
    <w:p w14:paraId="2A735AA3">
      <w:pPr>
        <w:rPr>
          <w:rFonts w:hint="eastAsia" w:ascii="宋体" w:hAnsi="宋体" w:eastAsia="宋体"/>
          <w:lang w:eastAsia="zh-CN"/>
        </w:rPr>
      </w:pPr>
      <w:r>
        <w:rPr>
          <w:rFonts w:ascii="宋体" w:hAnsi="宋体" w:eastAsia="宋体"/>
          <w:lang w:eastAsia="zh-CN"/>
        </w:rPr>
        <w:t>D. 决策者</w:t>
      </w:r>
    </w:p>
    <w:p w14:paraId="2668E2F4">
      <w:pPr>
        <w:rPr>
          <w:rFonts w:hint="eastAsia" w:ascii="宋体" w:hAnsi="宋体" w:eastAsia="宋体"/>
          <w:lang w:eastAsia="zh-CN"/>
        </w:rPr>
      </w:pPr>
      <w:r>
        <w:rPr>
          <w:rFonts w:ascii="宋体" w:hAnsi="宋体" w:eastAsia="宋体"/>
          <w:lang w:eastAsia="zh-CN"/>
        </w:rPr>
        <w:t>答案：B</w:t>
      </w:r>
    </w:p>
    <w:p w14:paraId="20D765E9">
      <w:pPr>
        <w:rPr>
          <w:rFonts w:hint="eastAsia" w:ascii="宋体" w:hAnsi="宋体" w:eastAsia="宋体"/>
          <w:lang w:eastAsia="zh-CN"/>
        </w:rPr>
      </w:pPr>
      <w:r>
        <w:rPr>
          <w:rFonts w:ascii="宋体" w:hAnsi="宋体" w:eastAsia="宋体"/>
          <w:lang w:eastAsia="zh-CN"/>
        </w:rPr>
        <w:t>277. 在制定内容优化目标时，竞品分析的主要作用是（）。</w:t>
      </w:r>
    </w:p>
    <w:p w14:paraId="026D6920">
      <w:pPr>
        <w:rPr>
          <w:rFonts w:hint="eastAsia" w:ascii="宋体" w:hAnsi="宋体" w:eastAsia="宋体"/>
          <w:lang w:eastAsia="zh-CN"/>
        </w:rPr>
      </w:pPr>
      <w:r>
        <w:rPr>
          <w:rFonts w:ascii="宋体" w:hAnsi="宋体" w:eastAsia="宋体"/>
          <w:lang w:eastAsia="zh-CN"/>
        </w:rPr>
        <w:t>A. 了解竞争对手的优势和不足</w:t>
      </w:r>
    </w:p>
    <w:p w14:paraId="3A669D0F">
      <w:pPr>
        <w:rPr>
          <w:rFonts w:hint="eastAsia" w:ascii="宋体" w:hAnsi="宋体" w:eastAsia="宋体"/>
          <w:lang w:eastAsia="zh-CN"/>
        </w:rPr>
      </w:pPr>
      <w:r>
        <w:rPr>
          <w:rFonts w:ascii="宋体" w:hAnsi="宋体" w:eastAsia="宋体"/>
          <w:lang w:eastAsia="zh-CN"/>
        </w:rPr>
        <w:t>B. 确定目标受众的年龄分布</w:t>
      </w:r>
    </w:p>
    <w:p w14:paraId="0DA41748">
      <w:pPr>
        <w:rPr>
          <w:rFonts w:hint="eastAsia" w:ascii="宋体" w:hAnsi="宋体" w:eastAsia="宋体"/>
          <w:lang w:eastAsia="zh-CN"/>
        </w:rPr>
      </w:pPr>
      <w:r>
        <w:rPr>
          <w:rFonts w:ascii="宋体" w:hAnsi="宋体" w:eastAsia="宋体"/>
          <w:lang w:eastAsia="zh-CN"/>
        </w:rPr>
        <w:t>C. 提高内容创作的速度</w:t>
      </w:r>
    </w:p>
    <w:p w14:paraId="6B1DCC91">
      <w:pPr>
        <w:rPr>
          <w:rFonts w:hint="eastAsia" w:ascii="宋体" w:hAnsi="宋体" w:eastAsia="宋体"/>
          <w:lang w:eastAsia="zh-CN"/>
        </w:rPr>
      </w:pPr>
      <w:r>
        <w:rPr>
          <w:rFonts w:ascii="宋体" w:hAnsi="宋体" w:eastAsia="宋体"/>
          <w:lang w:eastAsia="zh-CN"/>
        </w:rPr>
        <w:t>D. 决定网站的设计风格</w:t>
      </w:r>
    </w:p>
    <w:p w14:paraId="713DC558">
      <w:pPr>
        <w:rPr>
          <w:rFonts w:hint="eastAsia" w:ascii="宋体" w:hAnsi="宋体" w:eastAsia="宋体"/>
          <w:lang w:eastAsia="zh-CN"/>
        </w:rPr>
      </w:pPr>
      <w:r>
        <w:rPr>
          <w:rFonts w:ascii="宋体" w:hAnsi="宋体" w:eastAsia="宋体"/>
          <w:lang w:eastAsia="zh-CN"/>
        </w:rPr>
        <w:t>答案：A</w:t>
      </w:r>
    </w:p>
    <w:p w14:paraId="69C8A5BF">
      <w:pPr>
        <w:rPr>
          <w:rFonts w:hint="eastAsia" w:ascii="宋体" w:hAnsi="宋体" w:eastAsia="宋体"/>
          <w:lang w:eastAsia="zh-CN"/>
        </w:rPr>
      </w:pPr>
      <w:r>
        <w:rPr>
          <w:rFonts w:ascii="宋体" w:hAnsi="宋体" w:eastAsia="宋体"/>
          <w:lang w:eastAsia="zh-CN"/>
        </w:rPr>
        <w:t>278. 在进行舆情信息分类研判时，利用（）算法可以对舆情信息进行情感倾向分析。</w:t>
      </w:r>
    </w:p>
    <w:p w14:paraId="518B7610">
      <w:pPr>
        <w:rPr>
          <w:rFonts w:hint="eastAsia" w:ascii="宋体" w:hAnsi="宋体" w:eastAsia="宋体"/>
          <w:lang w:eastAsia="zh-CN"/>
        </w:rPr>
      </w:pPr>
      <w:r>
        <w:rPr>
          <w:rFonts w:ascii="宋体" w:hAnsi="宋体" w:eastAsia="宋体"/>
          <w:lang w:eastAsia="zh-CN"/>
        </w:rPr>
        <w:t>A. 数据统计</w:t>
      </w:r>
    </w:p>
    <w:p w14:paraId="6E3D304E">
      <w:pPr>
        <w:rPr>
          <w:rFonts w:hint="eastAsia" w:ascii="宋体" w:hAnsi="宋体" w:eastAsia="宋体"/>
          <w:lang w:eastAsia="zh-CN"/>
        </w:rPr>
      </w:pPr>
      <w:r>
        <w:rPr>
          <w:rFonts w:ascii="宋体" w:hAnsi="宋体" w:eastAsia="宋体"/>
          <w:lang w:eastAsia="zh-CN"/>
        </w:rPr>
        <w:t>B. 情感分析</w:t>
      </w:r>
    </w:p>
    <w:p w14:paraId="3C732123">
      <w:pPr>
        <w:rPr>
          <w:rFonts w:hint="eastAsia" w:ascii="宋体" w:hAnsi="宋体" w:eastAsia="宋体"/>
          <w:lang w:eastAsia="zh-CN"/>
        </w:rPr>
      </w:pPr>
      <w:r>
        <w:rPr>
          <w:rFonts w:ascii="宋体" w:hAnsi="宋体" w:eastAsia="宋体"/>
          <w:lang w:eastAsia="zh-CN"/>
        </w:rPr>
        <w:t>C. 关键词过滤</w:t>
      </w:r>
    </w:p>
    <w:p w14:paraId="27CB1ED9">
      <w:pPr>
        <w:rPr>
          <w:rFonts w:hint="eastAsia" w:ascii="宋体" w:hAnsi="宋体" w:eastAsia="宋体"/>
          <w:lang w:eastAsia="zh-CN"/>
        </w:rPr>
      </w:pPr>
      <w:r>
        <w:rPr>
          <w:rFonts w:ascii="宋体" w:hAnsi="宋体" w:eastAsia="宋体"/>
          <w:lang w:eastAsia="zh-CN"/>
        </w:rPr>
        <w:t>D. 内容分类</w:t>
      </w:r>
    </w:p>
    <w:p w14:paraId="366B2A39">
      <w:pPr>
        <w:rPr>
          <w:rFonts w:hint="eastAsia" w:ascii="宋体" w:hAnsi="宋体" w:eastAsia="宋体"/>
          <w:lang w:eastAsia="zh-CN"/>
        </w:rPr>
      </w:pPr>
      <w:r>
        <w:rPr>
          <w:rFonts w:ascii="宋体" w:hAnsi="宋体" w:eastAsia="宋体"/>
          <w:lang w:eastAsia="zh-CN"/>
        </w:rPr>
        <w:t>答案：B</w:t>
      </w:r>
    </w:p>
    <w:p w14:paraId="483F99CF">
      <w:pPr>
        <w:rPr>
          <w:rFonts w:hint="eastAsia" w:ascii="宋体" w:hAnsi="宋体" w:eastAsia="宋体"/>
          <w:lang w:eastAsia="zh-CN"/>
        </w:rPr>
      </w:pPr>
      <w:r>
        <w:rPr>
          <w:rFonts w:ascii="宋体" w:hAnsi="宋体" w:eastAsia="宋体"/>
          <w:lang w:eastAsia="zh-CN"/>
        </w:rPr>
        <w:t>279. 在提升用户体验的网站结构优化中，（）是衡量网站性能的重要指标之一。</w:t>
      </w:r>
    </w:p>
    <w:p w14:paraId="4AFC7084">
      <w:pPr>
        <w:rPr>
          <w:rFonts w:hint="eastAsia" w:ascii="宋体" w:hAnsi="宋体" w:eastAsia="宋体"/>
          <w:lang w:eastAsia="zh-CN"/>
        </w:rPr>
      </w:pPr>
      <w:r>
        <w:rPr>
          <w:rFonts w:ascii="宋体" w:hAnsi="宋体" w:eastAsia="宋体"/>
          <w:lang w:eastAsia="zh-CN"/>
        </w:rPr>
        <w:t>A. 网站知名度</w:t>
      </w:r>
    </w:p>
    <w:p w14:paraId="51755B62">
      <w:pPr>
        <w:rPr>
          <w:rFonts w:hint="eastAsia" w:ascii="宋体" w:hAnsi="宋体" w:eastAsia="宋体"/>
          <w:lang w:eastAsia="zh-CN"/>
        </w:rPr>
      </w:pPr>
      <w:r>
        <w:rPr>
          <w:rFonts w:ascii="宋体" w:hAnsi="宋体" w:eastAsia="宋体"/>
          <w:lang w:eastAsia="zh-CN"/>
        </w:rPr>
        <w:t>B. 页面停留时间</w:t>
      </w:r>
    </w:p>
    <w:p w14:paraId="1E3F99DE">
      <w:pPr>
        <w:rPr>
          <w:rFonts w:hint="eastAsia" w:ascii="宋体" w:hAnsi="宋体" w:eastAsia="宋体"/>
          <w:lang w:eastAsia="zh-CN"/>
        </w:rPr>
      </w:pPr>
      <w:r>
        <w:rPr>
          <w:rFonts w:ascii="宋体" w:hAnsi="宋体" w:eastAsia="宋体"/>
          <w:lang w:eastAsia="zh-CN"/>
        </w:rPr>
        <w:t>C. 页面加载速度</w:t>
      </w:r>
    </w:p>
    <w:p w14:paraId="08FE9645">
      <w:pPr>
        <w:rPr>
          <w:rFonts w:hint="eastAsia" w:ascii="宋体" w:hAnsi="宋体" w:eastAsia="宋体"/>
          <w:lang w:eastAsia="zh-CN"/>
        </w:rPr>
      </w:pPr>
      <w:r>
        <w:rPr>
          <w:rFonts w:ascii="宋体" w:hAnsi="宋体" w:eastAsia="宋体"/>
          <w:lang w:eastAsia="zh-CN"/>
        </w:rPr>
        <w:t>D. 广告投放数量</w:t>
      </w:r>
    </w:p>
    <w:p w14:paraId="29D78685">
      <w:pPr>
        <w:rPr>
          <w:rFonts w:hint="eastAsia" w:ascii="宋体" w:hAnsi="宋体" w:eastAsia="宋体"/>
          <w:lang w:eastAsia="zh-CN"/>
        </w:rPr>
      </w:pPr>
      <w:r>
        <w:rPr>
          <w:rFonts w:ascii="宋体" w:hAnsi="宋体" w:eastAsia="宋体"/>
          <w:lang w:eastAsia="zh-CN"/>
        </w:rPr>
        <w:t>答案：C</w:t>
      </w:r>
    </w:p>
    <w:p w14:paraId="4C5071A9">
      <w:pPr>
        <w:rPr>
          <w:rFonts w:hint="eastAsia" w:ascii="宋体" w:hAnsi="宋体" w:eastAsia="宋体"/>
          <w:lang w:eastAsia="zh-CN"/>
        </w:rPr>
      </w:pPr>
      <w:r>
        <w:rPr>
          <w:rFonts w:ascii="宋体" w:hAnsi="宋体" w:eastAsia="宋体"/>
          <w:lang w:eastAsia="zh-CN"/>
        </w:rPr>
        <w:t>280. 营销方案的预算规划中，市场调研费用的性质是（）</w:t>
      </w:r>
    </w:p>
    <w:p w14:paraId="452535F6">
      <w:pPr>
        <w:rPr>
          <w:rFonts w:hint="eastAsia" w:ascii="宋体" w:hAnsi="宋体" w:eastAsia="宋体"/>
          <w:lang w:eastAsia="zh-CN"/>
        </w:rPr>
      </w:pPr>
      <w:r>
        <w:rPr>
          <w:rFonts w:ascii="宋体" w:hAnsi="宋体" w:eastAsia="宋体"/>
          <w:lang w:eastAsia="zh-CN"/>
        </w:rPr>
        <w:t>A. 用于评估营销效果的费用</w:t>
      </w:r>
    </w:p>
    <w:p w14:paraId="3F9408D7">
      <w:pPr>
        <w:rPr>
          <w:rFonts w:hint="eastAsia" w:ascii="宋体" w:hAnsi="宋体" w:eastAsia="宋体"/>
          <w:lang w:eastAsia="zh-CN"/>
        </w:rPr>
      </w:pPr>
      <w:r>
        <w:rPr>
          <w:rFonts w:ascii="宋体" w:hAnsi="宋体" w:eastAsia="宋体"/>
          <w:lang w:eastAsia="zh-CN"/>
        </w:rPr>
        <w:t>B. 直接用于产品销售的费用</w:t>
      </w:r>
    </w:p>
    <w:p w14:paraId="2D23FE38">
      <w:pPr>
        <w:rPr>
          <w:rFonts w:hint="eastAsia" w:ascii="宋体" w:hAnsi="宋体" w:eastAsia="宋体"/>
          <w:lang w:eastAsia="zh-CN"/>
        </w:rPr>
      </w:pPr>
      <w:r>
        <w:rPr>
          <w:rFonts w:ascii="宋体" w:hAnsi="宋体" w:eastAsia="宋体"/>
          <w:lang w:eastAsia="zh-CN"/>
        </w:rPr>
        <w:t>C. 用于了解市场环境和目标客户的费用</w:t>
      </w:r>
    </w:p>
    <w:p w14:paraId="58DC6337">
      <w:pPr>
        <w:rPr>
          <w:rFonts w:hint="eastAsia" w:ascii="宋体" w:hAnsi="宋体" w:eastAsia="宋体"/>
          <w:lang w:eastAsia="zh-CN"/>
        </w:rPr>
      </w:pPr>
      <w:r>
        <w:rPr>
          <w:rFonts w:ascii="宋体" w:hAnsi="宋体" w:eastAsia="宋体"/>
          <w:lang w:eastAsia="zh-CN"/>
        </w:rPr>
        <w:t>D. 用于支付广告媒体的费用</w:t>
      </w:r>
    </w:p>
    <w:p w14:paraId="19D709A7">
      <w:pPr>
        <w:rPr>
          <w:rFonts w:hint="eastAsia" w:ascii="宋体" w:hAnsi="宋体" w:eastAsia="宋体"/>
          <w:lang w:eastAsia="zh-CN"/>
        </w:rPr>
      </w:pPr>
      <w:r>
        <w:rPr>
          <w:rFonts w:ascii="宋体" w:hAnsi="宋体" w:eastAsia="宋体"/>
          <w:lang w:eastAsia="zh-CN"/>
        </w:rPr>
        <w:t>答案：C</w:t>
      </w:r>
    </w:p>
    <w:p w14:paraId="699A08E2">
      <w:pPr>
        <w:rPr>
          <w:rFonts w:hint="eastAsia" w:ascii="宋体" w:hAnsi="宋体" w:eastAsia="宋体"/>
          <w:lang w:eastAsia="zh-CN"/>
        </w:rPr>
      </w:pPr>
      <w:r>
        <w:rPr>
          <w:rFonts w:ascii="宋体" w:hAnsi="宋体" w:eastAsia="宋体"/>
          <w:lang w:eastAsia="zh-CN"/>
        </w:rPr>
        <w:t>281. 在主播激励体系中，为了增强主播的归属感和荣誉感的措施是（）。</w:t>
      </w:r>
    </w:p>
    <w:p w14:paraId="5553AF4D">
      <w:pPr>
        <w:rPr>
          <w:rFonts w:hint="eastAsia" w:ascii="宋体" w:hAnsi="宋体" w:eastAsia="宋体"/>
          <w:lang w:eastAsia="zh-CN"/>
        </w:rPr>
      </w:pPr>
      <w:r>
        <w:rPr>
          <w:rFonts w:ascii="宋体" w:hAnsi="宋体" w:eastAsia="宋体"/>
          <w:lang w:eastAsia="zh-CN"/>
        </w:rPr>
        <w:t>A. 提供定制化的个人推广方案</w:t>
      </w:r>
    </w:p>
    <w:p w14:paraId="0678F7B7">
      <w:pPr>
        <w:rPr>
          <w:rFonts w:hint="eastAsia" w:ascii="宋体" w:hAnsi="宋体" w:eastAsia="宋体"/>
          <w:lang w:eastAsia="zh-CN"/>
        </w:rPr>
      </w:pPr>
      <w:r>
        <w:rPr>
          <w:rFonts w:ascii="宋体" w:hAnsi="宋体" w:eastAsia="宋体"/>
          <w:lang w:eastAsia="zh-CN"/>
        </w:rPr>
        <w:t>B. 设立高额的销售额提成</w:t>
      </w:r>
    </w:p>
    <w:p w14:paraId="69C3D9AE">
      <w:pPr>
        <w:rPr>
          <w:rFonts w:hint="eastAsia" w:ascii="宋体" w:hAnsi="宋体" w:eastAsia="宋体"/>
          <w:lang w:eastAsia="zh-CN"/>
        </w:rPr>
      </w:pPr>
      <w:r>
        <w:rPr>
          <w:rFonts w:ascii="宋体" w:hAnsi="宋体" w:eastAsia="宋体"/>
          <w:lang w:eastAsia="zh-CN"/>
        </w:rPr>
        <w:t>C. 对主播的努力和成绩给予公开认可和表彰</w:t>
      </w:r>
    </w:p>
    <w:p w14:paraId="1982DCE1">
      <w:pPr>
        <w:rPr>
          <w:rFonts w:hint="eastAsia" w:ascii="宋体" w:hAnsi="宋体" w:eastAsia="宋体"/>
          <w:lang w:eastAsia="zh-CN"/>
        </w:rPr>
      </w:pPr>
      <w:r>
        <w:rPr>
          <w:rFonts w:ascii="宋体" w:hAnsi="宋体" w:eastAsia="宋体"/>
          <w:lang w:eastAsia="zh-CN"/>
        </w:rPr>
        <w:t>D. 引入竞争机制，如销售排行榜</w:t>
      </w:r>
    </w:p>
    <w:p w14:paraId="4C605018">
      <w:pPr>
        <w:rPr>
          <w:rFonts w:hint="eastAsia" w:ascii="宋体" w:hAnsi="宋体" w:eastAsia="宋体"/>
          <w:lang w:eastAsia="zh-CN"/>
        </w:rPr>
      </w:pPr>
      <w:r>
        <w:rPr>
          <w:rFonts w:ascii="宋体" w:hAnsi="宋体" w:eastAsia="宋体"/>
          <w:lang w:eastAsia="zh-CN"/>
        </w:rPr>
        <w:t>答案：C</w:t>
      </w:r>
    </w:p>
    <w:p w14:paraId="25ED96F1">
      <w:pPr>
        <w:rPr>
          <w:rFonts w:hint="eastAsia" w:ascii="宋体" w:hAnsi="宋体" w:eastAsia="宋体"/>
          <w:lang w:eastAsia="zh-CN"/>
        </w:rPr>
      </w:pPr>
      <w:r>
        <w:rPr>
          <w:rFonts w:ascii="宋体" w:hAnsi="宋体" w:eastAsia="宋体"/>
          <w:lang w:eastAsia="zh-CN"/>
        </w:rPr>
        <w:t>282. 在全媒体运营中，评估候选人内容创作能力时，对于创意策划能力的考察主要侧重于（）。</w:t>
      </w:r>
    </w:p>
    <w:p w14:paraId="26C45672">
      <w:pPr>
        <w:rPr>
          <w:rFonts w:hint="eastAsia" w:ascii="宋体" w:hAnsi="宋体" w:eastAsia="宋体"/>
          <w:lang w:eastAsia="zh-CN"/>
        </w:rPr>
      </w:pPr>
      <w:r>
        <w:rPr>
          <w:rFonts w:ascii="宋体" w:hAnsi="宋体" w:eastAsia="宋体"/>
          <w:lang w:eastAsia="zh-CN"/>
        </w:rPr>
        <w:t>A. 内容传播渠道的选择和数据分析结果的运用</w:t>
      </w:r>
    </w:p>
    <w:p w14:paraId="55352469">
      <w:pPr>
        <w:rPr>
          <w:rFonts w:hint="eastAsia" w:ascii="宋体" w:hAnsi="宋体" w:eastAsia="宋体"/>
          <w:lang w:eastAsia="zh-CN"/>
        </w:rPr>
      </w:pPr>
      <w:r>
        <w:rPr>
          <w:rFonts w:ascii="宋体" w:hAnsi="宋体" w:eastAsia="宋体"/>
          <w:lang w:eastAsia="zh-CN"/>
        </w:rPr>
        <w:t>B. 文案撰写技巧的多样性和创新性</w:t>
      </w:r>
    </w:p>
    <w:p w14:paraId="72C2B78B">
      <w:pPr>
        <w:rPr>
          <w:rFonts w:hint="eastAsia" w:ascii="宋体" w:hAnsi="宋体" w:eastAsia="宋体"/>
          <w:lang w:eastAsia="zh-CN"/>
        </w:rPr>
      </w:pPr>
      <w:r>
        <w:rPr>
          <w:rFonts w:ascii="宋体" w:hAnsi="宋体" w:eastAsia="宋体"/>
          <w:lang w:eastAsia="zh-CN"/>
        </w:rPr>
        <w:t>C. 多媒体制作技能的专业性和熟练度</w:t>
      </w:r>
    </w:p>
    <w:p w14:paraId="330842D0">
      <w:pPr>
        <w:rPr>
          <w:rFonts w:hint="eastAsia" w:ascii="宋体" w:hAnsi="宋体" w:eastAsia="宋体"/>
          <w:lang w:eastAsia="zh-CN"/>
        </w:rPr>
      </w:pPr>
      <w:r>
        <w:rPr>
          <w:rFonts w:ascii="宋体" w:hAnsi="宋体" w:eastAsia="宋体"/>
          <w:lang w:eastAsia="zh-CN"/>
        </w:rPr>
        <w:t>D. 创意点的独特性和策划方案的完整性</w:t>
      </w:r>
    </w:p>
    <w:p w14:paraId="5EF7EE04">
      <w:pPr>
        <w:rPr>
          <w:rFonts w:hint="eastAsia" w:ascii="宋体" w:hAnsi="宋体" w:eastAsia="宋体"/>
          <w:lang w:eastAsia="zh-CN"/>
        </w:rPr>
      </w:pPr>
      <w:r>
        <w:rPr>
          <w:rFonts w:ascii="宋体" w:hAnsi="宋体" w:eastAsia="宋体"/>
          <w:lang w:eastAsia="zh-CN"/>
        </w:rPr>
        <w:t>答案：D</w:t>
      </w:r>
    </w:p>
    <w:p w14:paraId="68730217">
      <w:pPr>
        <w:rPr>
          <w:rFonts w:hint="eastAsia" w:ascii="宋体" w:hAnsi="宋体" w:eastAsia="宋体"/>
          <w:lang w:eastAsia="zh-CN"/>
        </w:rPr>
      </w:pPr>
      <w:r>
        <w:rPr>
          <w:rFonts w:ascii="宋体" w:hAnsi="宋体" w:eastAsia="宋体"/>
          <w:lang w:eastAsia="zh-CN"/>
        </w:rPr>
        <w:t>283. 在选题规划过程中，需要充分考虑团队资源、技术条件和时间安排等限制因素，这一要求符合（）的原则。</w:t>
      </w:r>
    </w:p>
    <w:p w14:paraId="1F24291D">
      <w:pPr>
        <w:rPr>
          <w:rFonts w:hint="eastAsia" w:ascii="宋体" w:hAnsi="宋体" w:eastAsia="宋体"/>
          <w:lang w:eastAsia="zh-CN"/>
        </w:rPr>
      </w:pPr>
      <w:r>
        <w:rPr>
          <w:rFonts w:ascii="宋体" w:hAnsi="宋体" w:eastAsia="宋体"/>
          <w:lang w:eastAsia="zh-CN"/>
        </w:rPr>
        <w:t>A. 价值性原则</w:t>
      </w:r>
    </w:p>
    <w:p w14:paraId="494A0192">
      <w:pPr>
        <w:rPr>
          <w:rFonts w:hint="eastAsia" w:ascii="宋体" w:hAnsi="宋体" w:eastAsia="宋体"/>
          <w:lang w:eastAsia="zh-CN"/>
        </w:rPr>
      </w:pPr>
      <w:r>
        <w:rPr>
          <w:rFonts w:ascii="宋体" w:hAnsi="宋体" w:eastAsia="宋体"/>
          <w:lang w:eastAsia="zh-CN"/>
        </w:rPr>
        <w:t>B. 用户导向原则</w:t>
      </w:r>
    </w:p>
    <w:p w14:paraId="372B152E">
      <w:pPr>
        <w:rPr>
          <w:rFonts w:hint="eastAsia" w:ascii="宋体" w:hAnsi="宋体" w:eastAsia="宋体"/>
          <w:lang w:eastAsia="zh-CN"/>
        </w:rPr>
      </w:pPr>
      <w:r>
        <w:rPr>
          <w:rFonts w:ascii="宋体" w:hAnsi="宋体" w:eastAsia="宋体"/>
          <w:lang w:eastAsia="zh-CN"/>
        </w:rPr>
        <w:t>C. 创新性原则</w:t>
      </w:r>
    </w:p>
    <w:p w14:paraId="0AD86912">
      <w:pPr>
        <w:rPr>
          <w:rFonts w:hint="eastAsia" w:ascii="宋体" w:hAnsi="宋体" w:eastAsia="宋体"/>
          <w:lang w:eastAsia="zh-CN"/>
        </w:rPr>
      </w:pPr>
      <w:r>
        <w:rPr>
          <w:rFonts w:ascii="宋体" w:hAnsi="宋体" w:eastAsia="宋体"/>
          <w:lang w:eastAsia="zh-CN"/>
        </w:rPr>
        <w:t>D. 可执行性原则</w:t>
      </w:r>
    </w:p>
    <w:p w14:paraId="2B438579">
      <w:pPr>
        <w:rPr>
          <w:rFonts w:hint="eastAsia" w:ascii="宋体" w:hAnsi="宋体" w:eastAsia="宋体"/>
          <w:lang w:eastAsia="zh-CN"/>
        </w:rPr>
      </w:pPr>
      <w:r>
        <w:rPr>
          <w:rFonts w:ascii="宋体" w:hAnsi="宋体" w:eastAsia="宋体"/>
          <w:lang w:eastAsia="zh-CN"/>
        </w:rPr>
        <w:t>答案：D</w:t>
      </w:r>
    </w:p>
    <w:p w14:paraId="586433B2">
      <w:pPr>
        <w:rPr>
          <w:rFonts w:hint="eastAsia" w:ascii="宋体" w:hAnsi="宋体" w:eastAsia="宋体"/>
          <w:lang w:eastAsia="zh-CN"/>
        </w:rPr>
      </w:pPr>
      <w:r>
        <w:rPr>
          <w:rFonts w:ascii="宋体" w:hAnsi="宋体" w:eastAsia="宋体"/>
          <w:lang w:eastAsia="zh-CN"/>
        </w:rPr>
        <w:t>284. 在全媒体运营中，互联网直播服务提供者应当建立的内容审核制度是（）。</w:t>
      </w:r>
    </w:p>
    <w:p w14:paraId="17200B1C">
      <w:pPr>
        <w:rPr>
          <w:rFonts w:hint="eastAsia" w:ascii="宋体" w:hAnsi="宋体" w:eastAsia="宋体"/>
          <w:lang w:eastAsia="zh-CN"/>
        </w:rPr>
      </w:pPr>
      <w:r>
        <w:rPr>
          <w:rFonts w:ascii="宋体" w:hAnsi="宋体" w:eastAsia="宋体"/>
          <w:lang w:eastAsia="zh-CN"/>
        </w:rPr>
        <w:t>A. 无需审核制度</w:t>
      </w:r>
    </w:p>
    <w:p w14:paraId="4356E3AC">
      <w:pPr>
        <w:rPr>
          <w:rFonts w:hint="eastAsia" w:ascii="宋体" w:hAnsi="宋体" w:eastAsia="宋体"/>
          <w:lang w:eastAsia="zh-CN"/>
        </w:rPr>
      </w:pPr>
      <w:r>
        <w:rPr>
          <w:rFonts w:ascii="宋体" w:hAnsi="宋体" w:eastAsia="宋体"/>
          <w:lang w:eastAsia="zh-CN"/>
        </w:rPr>
        <w:t>B. 先发后审制度</w:t>
      </w:r>
    </w:p>
    <w:p w14:paraId="776927A8">
      <w:pPr>
        <w:rPr>
          <w:rFonts w:hint="eastAsia" w:ascii="宋体" w:hAnsi="宋体" w:eastAsia="宋体"/>
          <w:lang w:eastAsia="zh-CN"/>
        </w:rPr>
      </w:pPr>
      <w:r>
        <w:rPr>
          <w:rFonts w:ascii="宋体" w:hAnsi="宋体" w:eastAsia="宋体"/>
          <w:lang w:eastAsia="zh-CN"/>
        </w:rPr>
        <w:t>C. 用户自审制度</w:t>
      </w:r>
    </w:p>
    <w:p w14:paraId="182340A2">
      <w:pPr>
        <w:rPr>
          <w:rFonts w:hint="eastAsia" w:ascii="宋体" w:hAnsi="宋体" w:eastAsia="宋体"/>
          <w:lang w:eastAsia="zh-CN"/>
        </w:rPr>
      </w:pPr>
      <w:r>
        <w:rPr>
          <w:rFonts w:ascii="宋体" w:hAnsi="宋体" w:eastAsia="宋体"/>
          <w:lang w:eastAsia="zh-CN"/>
        </w:rPr>
        <w:t>D. 先审后发管理</w:t>
      </w:r>
    </w:p>
    <w:p w14:paraId="1B735035">
      <w:pPr>
        <w:rPr>
          <w:rFonts w:hint="eastAsia" w:ascii="宋体" w:hAnsi="宋体" w:eastAsia="宋体"/>
          <w:lang w:eastAsia="zh-CN"/>
        </w:rPr>
      </w:pPr>
      <w:r>
        <w:rPr>
          <w:rFonts w:ascii="宋体" w:hAnsi="宋体" w:eastAsia="宋体"/>
          <w:lang w:eastAsia="zh-CN"/>
        </w:rPr>
        <w:t>答案：D</w:t>
      </w:r>
    </w:p>
    <w:p w14:paraId="31D8D46D">
      <w:pPr>
        <w:rPr>
          <w:rFonts w:hint="eastAsia" w:ascii="宋体" w:hAnsi="宋体" w:eastAsia="宋体"/>
          <w:lang w:eastAsia="zh-CN"/>
        </w:rPr>
      </w:pPr>
      <w:r>
        <w:rPr>
          <w:rFonts w:ascii="宋体" w:hAnsi="宋体" w:eastAsia="宋体"/>
          <w:lang w:eastAsia="zh-CN"/>
        </w:rPr>
        <w:t>285. 在进行用户行为数据分析时，采用自定义埋点方式收集数据的主要优势是（）。</w:t>
      </w:r>
    </w:p>
    <w:p w14:paraId="665A24E6">
      <w:pPr>
        <w:rPr>
          <w:rFonts w:hint="eastAsia" w:ascii="宋体" w:hAnsi="宋体" w:eastAsia="宋体"/>
          <w:lang w:eastAsia="zh-CN"/>
        </w:rPr>
      </w:pPr>
      <w:r>
        <w:rPr>
          <w:rFonts w:ascii="宋体" w:hAnsi="宋体" w:eastAsia="宋体"/>
          <w:lang w:eastAsia="zh-CN"/>
        </w:rPr>
        <w:t>A. 无需依赖平台提供的分析工具</w:t>
      </w:r>
    </w:p>
    <w:p w14:paraId="2B467A73">
      <w:pPr>
        <w:rPr>
          <w:rFonts w:hint="eastAsia" w:ascii="宋体" w:hAnsi="宋体" w:eastAsia="宋体"/>
          <w:lang w:eastAsia="zh-CN"/>
        </w:rPr>
      </w:pPr>
      <w:r>
        <w:rPr>
          <w:rFonts w:ascii="宋体" w:hAnsi="宋体" w:eastAsia="宋体"/>
          <w:lang w:eastAsia="zh-CN"/>
        </w:rPr>
        <w:t>B. 可以获取全平台统一的用户行为数据</w:t>
      </w:r>
    </w:p>
    <w:p w14:paraId="49D46106">
      <w:pPr>
        <w:rPr>
          <w:rFonts w:hint="eastAsia" w:ascii="宋体" w:hAnsi="宋体" w:eastAsia="宋体"/>
          <w:lang w:eastAsia="zh-CN"/>
        </w:rPr>
      </w:pPr>
      <w:r>
        <w:rPr>
          <w:rFonts w:ascii="宋体" w:hAnsi="宋体" w:eastAsia="宋体"/>
          <w:lang w:eastAsia="zh-CN"/>
        </w:rPr>
        <w:t>C. 可以自动对用户行为进行分类和标签化</w:t>
      </w:r>
    </w:p>
    <w:p w14:paraId="739AF573">
      <w:pPr>
        <w:rPr>
          <w:rFonts w:hint="eastAsia" w:ascii="宋体" w:hAnsi="宋体" w:eastAsia="宋体"/>
          <w:lang w:eastAsia="zh-CN"/>
        </w:rPr>
      </w:pPr>
      <w:r>
        <w:rPr>
          <w:rFonts w:ascii="宋体" w:hAnsi="宋体" w:eastAsia="宋体"/>
          <w:lang w:eastAsia="zh-CN"/>
        </w:rPr>
        <w:t>D. 能够收集到用户在使用过程中的特定行为数据</w:t>
      </w:r>
    </w:p>
    <w:p w14:paraId="1AC7278E">
      <w:pPr>
        <w:rPr>
          <w:rFonts w:hint="eastAsia" w:ascii="宋体" w:hAnsi="宋体" w:eastAsia="宋体"/>
          <w:lang w:eastAsia="zh-CN"/>
        </w:rPr>
      </w:pPr>
      <w:r>
        <w:rPr>
          <w:rFonts w:ascii="宋体" w:hAnsi="宋体" w:eastAsia="宋体"/>
          <w:lang w:eastAsia="zh-CN"/>
        </w:rPr>
        <w:t>答案：D</w:t>
      </w:r>
    </w:p>
    <w:p w14:paraId="65451FEA">
      <w:pPr>
        <w:rPr>
          <w:rFonts w:hint="eastAsia" w:ascii="宋体" w:hAnsi="宋体" w:eastAsia="宋体"/>
          <w:lang w:eastAsia="zh-CN"/>
        </w:rPr>
      </w:pPr>
      <w:r>
        <w:rPr>
          <w:rFonts w:ascii="宋体" w:hAnsi="宋体" w:eastAsia="宋体"/>
          <w:lang w:eastAsia="zh-CN"/>
        </w:rPr>
        <w:t>286. 全媒体运营师职业道德的特点之一是与其职业（）紧密相关，这些规矩是根据职业的特点和需要来定的。</w:t>
      </w:r>
    </w:p>
    <w:p w14:paraId="27E65017">
      <w:pPr>
        <w:rPr>
          <w:rFonts w:hint="eastAsia" w:ascii="宋体" w:hAnsi="宋体" w:eastAsia="宋体"/>
          <w:lang w:eastAsia="zh-CN"/>
        </w:rPr>
      </w:pPr>
      <w:r>
        <w:rPr>
          <w:rFonts w:ascii="宋体" w:hAnsi="宋体" w:eastAsia="宋体"/>
          <w:lang w:eastAsia="zh-CN"/>
        </w:rPr>
        <w:t>A. 薪资待遇</w:t>
      </w:r>
    </w:p>
    <w:p w14:paraId="499B5467">
      <w:pPr>
        <w:rPr>
          <w:rFonts w:hint="eastAsia" w:ascii="宋体" w:hAnsi="宋体" w:eastAsia="宋体"/>
          <w:lang w:eastAsia="zh-CN"/>
        </w:rPr>
      </w:pPr>
      <w:r>
        <w:rPr>
          <w:rFonts w:ascii="宋体" w:hAnsi="宋体" w:eastAsia="宋体"/>
          <w:lang w:eastAsia="zh-CN"/>
        </w:rPr>
        <w:t>B. 工作内容</w:t>
      </w:r>
    </w:p>
    <w:p w14:paraId="6701C949">
      <w:pPr>
        <w:rPr>
          <w:rFonts w:hint="eastAsia" w:ascii="宋体" w:hAnsi="宋体" w:eastAsia="宋体"/>
          <w:lang w:eastAsia="zh-CN"/>
        </w:rPr>
      </w:pPr>
      <w:r>
        <w:rPr>
          <w:rFonts w:ascii="宋体" w:hAnsi="宋体" w:eastAsia="宋体"/>
          <w:lang w:eastAsia="zh-CN"/>
        </w:rPr>
        <w:t>C. 晋升路径</w:t>
      </w:r>
    </w:p>
    <w:p w14:paraId="4A93D581">
      <w:pPr>
        <w:rPr>
          <w:rFonts w:hint="eastAsia" w:ascii="宋体" w:hAnsi="宋体" w:eastAsia="宋体"/>
          <w:lang w:eastAsia="zh-CN"/>
        </w:rPr>
      </w:pPr>
      <w:r>
        <w:rPr>
          <w:rFonts w:ascii="宋体" w:hAnsi="宋体" w:eastAsia="宋体"/>
          <w:lang w:eastAsia="zh-CN"/>
        </w:rPr>
        <w:t>D. 发展前景</w:t>
      </w:r>
    </w:p>
    <w:p w14:paraId="2472837E">
      <w:pPr>
        <w:rPr>
          <w:rFonts w:hint="eastAsia" w:ascii="宋体" w:hAnsi="宋体" w:eastAsia="宋体"/>
          <w:lang w:eastAsia="zh-CN"/>
        </w:rPr>
      </w:pPr>
      <w:r>
        <w:rPr>
          <w:rFonts w:ascii="宋体" w:hAnsi="宋体" w:eastAsia="宋体"/>
          <w:lang w:eastAsia="zh-CN"/>
        </w:rPr>
        <w:t>答案：B</w:t>
      </w:r>
    </w:p>
    <w:p w14:paraId="582B3324">
      <w:pPr>
        <w:rPr>
          <w:rFonts w:hint="eastAsia" w:ascii="宋体" w:hAnsi="宋体" w:eastAsia="宋体"/>
          <w:lang w:eastAsia="zh-CN"/>
        </w:rPr>
      </w:pPr>
      <w:r>
        <w:rPr>
          <w:rFonts w:ascii="宋体" w:hAnsi="宋体" w:eastAsia="宋体"/>
          <w:lang w:eastAsia="zh-CN"/>
        </w:rPr>
        <w:t>287. 在社交媒体运营中，达人需要熟悉各类社交媒体平台的（），以制定并执行有效的社交媒体营销策略。</w:t>
      </w:r>
    </w:p>
    <w:p w14:paraId="0C55D907">
      <w:pPr>
        <w:rPr>
          <w:rFonts w:hint="eastAsia" w:ascii="宋体" w:hAnsi="宋体" w:eastAsia="宋体"/>
          <w:lang w:eastAsia="zh-CN"/>
        </w:rPr>
      </w:pPr>
      <w:r>
        <w:rPr>
          <w:rFonts w:ascii="宋体" w:hAnsi="宋体" w:eastAsia="宋体"/>
          <w:lang w:eastAsia="zh-CN"/>
        </w:rPr>
        <w:t>A. 平台收益模式</w:t>
      </w:r>
    </w:p>
    <w:p w14:paraId="54739910">
      <w:pPr>
        <w:rPr>
          <w:rFonts w:hint="eastAsia" w:ascii="宋体" w:hAnsi="宋体" w:eastAsia="宋体"/>
          <w:lang w:eastAsia="zh-CN"/>
        </w:rPr>
      </w:pPr>
      <w:r>
        <w:rPr>
          <w:rFonts w:ascii="宋体" w:hAnsi="宋体" w:eastAsia="宋体"/>
          <w:lang w:eastAsia="zh-CN"/>
        </w:rPr>
        <w:t>B. 用户群体特性</w:t>
      </w:r>
    </w:p>
    <w:p w14:paraId="71C3EB80">
      <w:pPr>
        <w:rPr>
          <w:rFonts w:hint="eastAsia" w:ascii="宋体" w:hAnsi="宋体" w:eastAsia="宋体"/>
          <w:lang w:eastAsia="zh-CN"/>
        </w:rPr>
      </w:pPr>
      <w:r>
        <w:rPr>
          <w:rFonts w:ascii="宋体" w:hAnsi="宋体" w:eastAsia="宋体"/>
          <w:lang w:eastAsia="zh-CN"/>
        </w:rPr>
        <w:t>C. 竞争对手信息</w:t>
      </w:r>
    </w:p>
    <w:p w14:paraId="042E94E6">
      <w:pPr>
        <w:rPr>
          <w:rFonts w:hint="eastAsia" w:ascii="宋体" w:hAnsi="宋体" w:eastAsia="宋体"/>
          <w:lang w:eastAsia="zh-CN"/>
        </w:rPr>
      </w:pPr>
      <w:r>
        <w:rPr>
          <w:rFonts w:ascii="宋体" w:hAnsi="宋体" w:eastAsia="宋体"/>
          <w:lang w:eastAsia="zh-CN"/>
        </w:rPr>
        <w:t>D. 运营规则和算法逻辑</w:t>
      </w:r>
    </w:p>
    <w:p w14:paraId="0A12F7BA">
      <w:pPr>
        <w:rPr>
          <w:rFonts w:hint="eastAsia" w:ascii="宋体" w:hAnsi="宋体" w:eastAsia="宋体"/>
          <w:lang w:eastAsia="zh-CN"/>
        </w:rPr>
      </w:pPr>
      <w:r>
        <w:rPr>
          <w:rFonts w:ascii="宋体" w:hAnsi="宋体" w:eastAsia="宋体"/>
          <w:lang w:eastAsia="zh-CN"/>
        </w:rPr>
        <w:t>答案：D</w:t>
      </w:r>
    </w:p>
    <w:p w14:paraId="14B64894">
      <w:pPr>
        <w:rPr>
          <w:rFonts w:hint="eastAsia" w:ascii="宋体" w:hAnsi="宋体" w:eastAsia="宋体"/>
          <w:lang w:eastAsia="zh-CN"/>
        </w:rPr>
      </w:pPr>
      <w:r>
        <w:rPr>
          <w:rFonts w:ascii="宋体" w:hAnsi="宋体" w:eastAsia="宋体"/>
          <w:lang w:eastAsia="zh-CN"/>
        </w:rPr>
        <w:t>288. 内容发布时，选择合适的发布平台主要依据是（）。</w:t>
      </w:r>
    </w:p>
    <w:p w14:paraId="300B1D79">
      <w:pPr>
        <w:rPr>
          <w:rFonts w:hint="eastAsia" w:ascii="宋体" w:hAnsi="宋体" w:eastAsia="宋体"/>
          <w:lang w:eastAsia="zh-CN"/>
        </w:rPr>
      </w:pPr>
      <w:r>
        <w:rPr>
          <w:rFonts w:ascii="宋体" w:hAnsi="宋体" w:eastAsia="宋体"/>
          <w:lang w:eastAsia="zh-CN"/>
        </w:rPr>
        <w:t>A. 平台的技术水平</w:t>
      </w:r>
    </w:p>
    <w:p w14:paraId="35767E47">
      <w:pPr>
        <w:rPr>
          <w:rFonts w:hint="eastAsia" w:ascii="宋体" w:hAnsi="宋体" w:eastAsia="宋体"/>
          <w:lang w:eastAsia="zh-CN"/>
        </w:rPr>
      </w:pPr>
      <w:r>
        <w:rPr>
          <w:rFonts w:ascii="宋体" w:hAnsi="宋体" w:eastAsia="宋体"/>
          <w:lang w:eastAsia="zh-CN"/>
        </w:rPr>
        <w:t>B. 平台的知名度</w:t>
      </w:r>
    </w:p>
    <w:p w14:paraId="1DD74309">
      <w:pPr>
        <w:rPr>
          <w:rFonts w:hint="eastAsia" w:ascii="宋体" w:hAnsi="宋体" w:eastAsia="宋体"/>
          <w:lang w:eastAsia="zh-CN"/>
        </w:rPr>
      </w:pPr>
      <w:r>
        <w:rPr>
          <w:rFonts w:ascii="宋体" w:hAnsi="宋体" w:eastAsia="宋体"/>
          <w:lang w:eastAsia="zh-CN"/>
        </w:rPr>
        <w:t>C. 平台的广告费用</w:t>
      </w:r>
    </w:p>
    <w:p w14:paraId="6633708E">
      <w:pPr>
        <w:rPr>
          <w:rFonts w:hint="eastAsia" w:ascii="宋体" w:hAnsi="宋体" w:eastAsia="宋体"/>
          <w:lang w:eastAsia="zh-CN"/>
        </w:rPr>
      </w:pPr>
      <w:r>
        <w:rPr>
          <w:rFonts w:ascii="宋体" w:hAnsi="宋体" w:eastAsia="宋体"/>
          <w:lang w:eastAsia="zh-CN"/>
        </w:rPr>
        <w:t>D. 目标受众的活跃平台</w:t>
      </w:r>
    </w:p>
    <w:p w14:paraId="5E71F1F1">
      <w:pPr>
        <w:rPr>
          <w:rFonts w:hint="eastAsia" w:ascii="宋体" w:hAnsi="宋体" w:eastAsia="宋体"/>
          <w:lang w:eastAsia="zh-CN"/>
        </w:rPr>
      </w:pPr>
      <w:r>
        <w:rPr>
          <w:rFonts w:ascii="宋体" w:hAnsi="宋体" w:eastAsia="宋体"/>
          <w:lang w:eastAsia="zh-CN"/>
        </w:rPr>
        <w:t>答案：D</w:t>
      </w:r>
    </w:p>
    <w:p w14:paraId="545B9C24">
      <w:pPr>
        <w:rPr>
          <w:rFonts w:hint="eastAsia" w:ascii="宋体" w:hAnsi="宋体" w:eastAsia="宋体"/>
          <w:lang w:eastAsia="zh-CN"/>
        </w:rPr>
      </w:pPr>
      <w:r>
        <w:rPr>
          <w:rFonts w:ascii="宋体" w:hAnsi="宋体" w:eastAsia="宋体"/>
          <w:lang w:eastAsia="zh-CN"/>
        </w:rPr>
        <w:t>289. 内容优化旨在通过改进网站或平台内容，提高其在搜索引擎上的排名和曝光度，这一过程主要依据的是（）。</w:t>
      </w:r>
    </w:p>
    <w:p w14:paraId="5981F901">
      <w:pPr>
        <w:rPr>
          <w:rFonts w:hint="eastAsia" w:ascii="宋体" w:hAnsi="宋体" w:eastAsia="宋体"/>
          <w:lang w:eastAsia="zh-CN"/>
        </w:rPr>
      </w:pPr>
      <w:r>
        <w:rPr>
          <w:rFonts w:ascii="宋体" w:hAnsi="宋体" w:eastAsia="宋体"/>
          <w:lang w:eastAsia="zh-CN"/>
        </w:rPr>
        <w:t>A. 目标受众的需求分析</w:t>
      </w:r>
    </w:p>
    <w:p w14:paraId="6A3A72BA">
      <w:pPr>
        <w:rPr>
          <w:rFonts w:hint="eastAsia" w:ascii="宋体" w:hAnsi="宋体" w:eastAsia="宋体"/>
          <w:lang w:eastAsia="zh-CN"/>
        </w:rPr>
      </w:pPr>
      <w:r>
        <w:rPr>
          <w:rFonts w:ascii="宋体" w:hAnsi="宋体" w:eastAsia="宋体"/>
          <w:lang w:eastAsia="zh-CN"/>
        </w:rPr>
        <w:t>B. 运营师的直觉判断</w:t>
      </w:r>
    </w:p>
    <w:p w14:paraId="5F5041D4">
      <w:pPr>
        <w:rPr>
          <w:rFonts w:hint="eastAsia" w:ascii="宋体" w:hAnsi="宋体" w:eastAsia="宋体"/>
          <w:lang w:eastAsia="zh-CN"/>
        </w:rPr>
      </w:pPr>
      <w:r>
        <w:rPr>
          <w:rFonts w:ascii="宋体" w:hAnsi="宋体" w:eastAsia="宋体"/>
          <w:lang w:eastAsia="zh-CN"/>
        </w:rPr>
        <w:t>C. 随机尝试不同的优化方法</w:t>
      </w:r>
    </w:p>
    <w:p w14:paraId="24FA5050">
      <w:pPr>
        <w:rPr>
          <w:rFonts w:hint="eastAsia" w:ascii="宋体" w:hAnsi="宋体" w:eastAsia="宋体"/>
          <w:lang w:eastAsia="zh-CN"/>
        </w:rPr>
      </w:pPr>
      <w:r>
        <w:rPr>
          <w:rFonts w:ascii="宋体" w:hAnsi="宋体" w:eastAsia="宋体"/>
          <w:lang w:eastAsia="zh-CN"/>
        </w:rPr>
        <w:t>D. 竞争对手的推广策略</w:t>
      </w:r>
    </w:p>
    <w:p w14:paraId="31E7CEED">
      <w:pPr>
        <w:rPr>
          <w:rFonts w:hint="eastAsia" w:ascii="宋体" w:hAnsi="宋体" w:eastAsia="宋体"/>
          <w:lang w:eastAsia="zh-CN"/>
        </w:rPr>
      </w:pPr>
      <w:r>
        <w:rPr>
          <w:rFonts w:ascii="宋体" w:hAnsi="宋体" w:eastAsia="宋体"/>
          <w:lang w:eastAsia="zh-CN"/>
        </w:rPr>
        <w:t>答案：A</w:t>
      </w:r>
    </w:p>
    <w:p w14:paraId="24FA26FA">
      <w:pPr>
        <w:rPr>
          <w:rFonts w:hint="eastAsia" w:ascii="宋体" w:hAnsi="宋体" w:eastAsia="宋体"/>
          <w:lang w:eastAsia="zh-CN"/>
        </w:rPr>
      </w:pPr>
      <w:r>
        <w:rPr>
          <w:rFonts w:ascii="宋体" w:hAnsi="宋体" w:eastAsia="宋体"/>
          <w:lang w:eastAsia="zh-CN"/>
        </w:rPr>
        <w:t>290. 直播带货型达人营销活动中，（）是确保直播顺利进行和带货效果的重要环节。</w:t>
      </w:r>
    </w:p>
    <w:p w14:paraId="2BB6063C">
      <w:pPr>
        <w:rPr>
          <w:rFonts w:hint="eastAsia" w:ascii="宋体" w:hAnsi="宋体" w:eastAsia="宋体"/>
          <w:lang w:eastAsia="zh-CN"/>
        </w:rPr>
      </w:pPr>
      <w:r>
        <w:rPr>
          <w:rFonts w:ascii="宋体" w:hAnsi="宋体" w:eastAsia="宋体"/>
          <w:lang w:eastAsia="zh-CN"/>
        </w:rPr>
        <w:t>A. 直播间装修风格</w:t>
      </w:r>
    </w:p>
    <w:p w14:paraId="0119F53B">
      <w:pPr>
        <w:rPr>
          <w:rFonts w:hint="eastAsia" w:ascii="宋体" w:hAnsi="宋体" w:eastAsia="宋体"/>
          <w:lang w:eastAsia="zh-CN"/>
        </w:rPr>
      </w:pPr>
      <w:r>
        <w:rPr>
          <w:rFonts w:ascii="宋体" w:hAnsi="宋体" w:eastAsia="宋体"/>
          <w:lang w:eastAsia="zh-CN"/>
        </w:rPr>
        <w:t>B. 商品价格优惠</w:t>
      </w:r>
    </w:p>
    <w:p w14:paraId="5BE18C35">
      <w:pPr>
        <w:rPr>
          <w:rFonts w:hint="eastAsia" w:ascii="宋体" w:hAnsi="宋体" w:eastAsia="宋体"/>
          <w:lang w:eastAsia="zh-CN"/>
        </w:rPr>
      </w:pPr>
      <w:r>
        <w:rPr>
          <w:rFonts w:ascii="宋体" w:hAnsi="宋体" w:eastAsia="宋体"/>
          <w:lang w:eastAsia="zh-CN"/>
        </w:rPr>
        <w:t>C. 主播个人魅力</w:t>
      </w:r>
    </w:p>
    <w:p w14:paraId="76CCBACC">
      <w:pPr>
        <w:rPr>
          <w:rFonts w:hint="eastAsia" w:ascii="宋体" w:hAnsi="宋体" w:eastAsia="宋体"/>
          <w:lang w:eastAsia="zh-CN"/>
        </w:rPr>
      </w:pPr>
      <w:r>
        <w:rPr>
          <w:rFonts w:ascii="宋体" w:hAnsi="宋体" w:eastAsia="宋体"/>
          <w:lang w:eastAsia="zh-CN"/>
        </w:rPr>
        <w:t>D. 直播设备调试</w:t>
      </w:r>
    </w:p>
    <w:p w14:paraId="27271ED8">
      <w:pPr>
        <w:rPr>
          <w:rFonts w:hint="eastAsia" w:ascii="宋体" w:hAnsi="宋体" w:eastAsia="宋体"/>
          <w:lang w:eastAsia="zh-CN"/>
        </w:rPr>
      </w:pPr>
      <w:r>
        <w:rPr>
          <w:rFonts w:ascii="宋体" w:hAnsi="宋体" w:eastAsia="宋体"/>
          <w:lang w:eastAsia="zh-CN"/>
        </w:rPr>
        <w:t>答案：D</w:t>
      </w:r>
    </w:p>
    <w:p w14:paraId="22D70C54">
      <w:pPr>
        <w:rPr>
          <w:rFonts w:hint="eastAsia" w:ascii="宋体" w:hAnsi="宋体" w:eastAsia="宋体"/>
          <w:lang w:eastAsia="zh-CN"/>
        </w:rPr>
      </w:pPr>
      <w:r>
        <w:rPr>
          <w:rFonts w:ascii="宋体" w:hAnsi="宋体" w:eastAsia="宋体"/>
          <w:lang w:eastAsia="zh-CN"/>
        </w:rPr>
        <w:t>291. 全媒体运营中，通过多语言支持来扩大受众范围的核心目的是（）。</w:t>
      </w:r>
    </w:p>
    <w:p w14:paraId="2F00AD69">
      <w:pPr>
        <w:rPr>
          <w:rFonts w:hint="eastAsia" w:ascii="宋体" w:hAnsi="宋体" w:eastAsia="宋体"/>
          <w:lang w:eastAsia="zh-CN"/>
        </w:rPr>
      </w:pPr>
      <w:r>
        <w:rPr>
          <w:rFonts w:ascii="宋体" w:hAnsi="宋体" w:eastAsia="宋体"/>
          <w:lang w:eastAsia="zh-CN"/>
        </w:rPr>
        <w:t>A. 降低运营成本</w:t>
      </w:r>
    </w:p>
    <w:p w14:paraId="48096624">
      <w:pPr>
        <w:rPr>
          <w:rFonts w:hint="eastAsia" w:ascii="宋体" w:hAnsi="宋体" w:eastAsia="宋体"/>
          <w:lang w:eastAsia="zh-CN"/>
        </w:rPr>
      </w:pPr>
      <w:r>
        <w:rPr>
          <w:rFonts w:ascii="宋体" w:hAnsi="宋体" w:eastAsia="宋体"/>
          <w:lang w:eastAsia="zh-CN"/>
        </w:rPr>
        <w:t>B. 提升内容制作效率</w:t>
      </w:r>
    </w:p>
    <w:p w14:paraId="2BA05A7B">
      <w:pPr>
        <w:rPr>
          <w:rFonts w:hint="eastAsia" w:ascii="宋体" w:hAnsi="宋体" w:eastAsia="宋体"/>
          <w:lang w:eastAsia="zh-CN"/>
        </w:rPr>
      </w:pPr>
      <w:r>
        <w:rPr>
          <w:rFonts w:ascii="宋体" w:hAnsi="宋体" w:eastAsia="宋体"/>
          <w:lang w:eastAsia="zh-CN"/>
        </w:rPr>
        <w:t>C. 增强品牌国际影响力</w:t>
      </w:r>
    </w:p>
    <w:p w14:paraId="41BBEDA3">
      <w:pPr>
        <w:rPr>
          <w:rFonts w:hint="eastAsia" w:ascii="宋体" w:hAnsi="宋体" w:eastAsia="宋体"/>
          <w:lang w:eastAsia="zh-CN"/>
        </w:rPr>
      </w:pPr>
      <w:r>
        <w:rPr>
          <w:rFonts w:ascii="宋体" w:hAnsi="宋体" w:eastAsia="宋体"/>
          <w:lang w:eastAsia="zh-CN"/>
        </w:rPr>
        <w:t>D. 加快信息传播速度</w:t>
      </w:r>
    </w:p>
    <w:p w14:paraId="61984E98">
      <w:pPr>
        <w:rPr>
          <w:rFonts w:hint="eastAsia" w:ascii="宋体" w:hAnsi="宋体" w:eastAsia="宋体"/>
          <w:lang w:eastAsia="zh-CN"/>
        </w:rPr>
      </w:pPr>
      <w:r>
        <w:rPr>
          <w:rFonts w:ascii="宋体" w:hAnsi="宋体" w:eastAsia="宋体"/>
          <w:lang w:eastAsia="zh-CN"/>
        </w:rPr>
        <w:t>答案：C</w:t>
      </w:r>
    </w:p>
    <w:p w14:paraId="2B0C08E4">
      <w:pPr>
        <w:rPr>
          <w:rFonts w:hint="eastAsia" w:ascii="宋体" w:hAnsi="宋体" w:eastAsia="宋体"/>
          <w:lang w:eastAsia="zh-CN"/>
        </w:rPr>
      </w:pPr>
      <w:r>
        <w:rPr>
          <w:rFonts w:ascii="宋体" w:hAnsi="宋体" w:eastAsia="宋体"/>
          <w:lang w:eastAsia="zh-CN"/>
        </w:rPr>
        <w:t>292. 为了提升用户体验，在排品时应优先考虑（）的内容进行展示。</w:t>
      </w:r>
    </w:p>
    <w:p w14:paraId="07BDED58">
      <w:pPr>
        <w:rPr>
          <w:rFonts w:hint="eastAsia" w:ascii="宋体" w:hAnsi="宋体" w:eastAsia="宋体"/>
          <w:lang w:eastAsia="zh-CN"/>
        </w:rPr>
      </w:pPr>
      <w:r>
        <w:rPr>
          <w:rFonts w:ascii="宋体" w:hAnsi="宋体" w:eastAsia="宋体"/>
          <w:lang w:eastAsia="zh-CN"/>
        </w:rPr>
        <w:t>A. 冷门但具有深度</w:t>
      </w:r>
    </w:p>
    <w:p w14:paraId="1C470CA2">
      <w:pPr>
        <w:rPr>
          <w:rFonts w:hint="eastAsia" w:ascii="宋体" w:hAnsi="宋体" w:eastAsia="宋体"/>
          <w:lang w:eastAsia="zh-CN"/>
        </w:rPr>
      </w:pPr>
      <w:r>
        <w:rPr>
          <w:rFonts w:ascii="宋体" w:hAnsi="宋体" w:eastAsia="宋体"/>
          <w:lang w:eastAsia="zh-CN"/>
        </w:rPr>
        <w:t>B. 热门但质量参差不齐</w:t>
      </w:r>
    </w:p>
    <w:p w14:paraId="6CBC5726">
      <w:pPr>
        <w:rPr>
          <w:rFonts w:hint="eastAsia" w:ascii="宋体" w:hAnsi="宋体" w:eastAsia="宋体"/>
          <w:lang w:eastAsia="zh-CN"/>
        </w:rPr>
      </w:pPr>
      <w:r>
        <w:rPr>
          <w:rFonts w:ascii="宋体" w:hAnsi="宋体" w:eastAsia="宋体"/>
          <w:lang w:eastAsia="zh-CN"/>
        </w:rPr>
        <w:t>C. 高质量且有价值</w:t>
      </w:r>
    </w:p>
    <w:p w14:paraId="106844C5">
      <w:pPr>
        <w:rPr>
          <w:rFonts w:hint="eastAsia" w:ascii="宋体" w:hAnsi="宋体" w:eastAsia="宋体"/>
          <w:lang w:eastAsia="zh-CN"/>
        </w:rPr>
      </w:pPr>
      <w:r>
        <w:rPr>
          <w:rFonts w:ascii="宋体" w:hAnsi="宋体" w:eastAsia="宋体"/>
          <w:lang w:eastAsia="zh-CN"/>
        </w:rPr>
        <w:t>D. 近期发布但未经审核</w:t>
      </w:r>
    </w:p>
    <w:p w14:paraId="0B22E5B4">
      <w:pPr>
        <w:rPr>
          <w:rFonts w:hint="eastAsia" w:ascii="宋体" w:hAnsi="宋体" w:eastAsia="宋体"/>
          <w:lang w:eastAsia="zh-CN"/>
        </w:rPr>
      </w:pPr>
      <w:r>
        <w:rPr>
          <w:rFonts w:ascii="宋体" w:hAnsi="宋体" w:eastAsia="宋体"/>
          <w:lang w:eastAsia="zh-CN"/>
        </w:rPr>
        <w:t>答案：C</w:t>
      </w:r>
    </w:p>
    <w:p w14:paraId="54D2DD57">
      <w:pPr>
        <w:rPr>
          <w:rFonts w:hint="eastAsia" w:ascii="宋体" w:hAnsi="宋体" w:eastAsia="宋体"/>
          <w:lang w:eastAsia="zh-CN"/>
        </w:rPr>
      </w:pPr>
      <w:r>
        <w:rPr>
          <w:rFonts w:ascii="宋体" w:hAnsi="宋体" w:eastAsia="宋体"/>
          <w:lang w:eastAsia="zh-CN"/>
        </w:rPr>
        <w:t>293. 在商业化变现过程中，通过提供高质量独家内容或服务吸引用户付费的模式属于（）。</w:t>
      </w:r>
    </w:p>
    <w:p w14:paraId="3882403A">
      <w:pPr>
        <w:rPr>
          <w:rFonts w:hint="eastAsia" w:ascii="宋体" w:hAnsi="宋体" w:eastAsia="宋体"/>
          <w:lang w:eastAsia="zh-CN"/>
        </w:rPr>
      </w:pPr>
      <w:r>
        <w:rPr>
          <w:rFonts w:ascii="宋体" w:hAnsi="宋体" w:eastAsia="宋体"/>
          <w:lang w:eastAsia="zh-CN"/>
        </w:rPr>
        <w:t>A. 电商与分销</w:t>
      </w:r>
    </w:p>
    <w:p w14:paraId="77E6C0F1">
      <w:pPr>
        <w:rPr>
          <w:rFonts w:hint="eastAsia" w:ascii="宋体" w:hAnsi="宋体" w:eastAsia="宋体"/>
          <w:lang w:eastAsia="zh-CN"/>
        </w:rPr>
      </w:pPr>
      <w:r>
        <w:rPr>
          <w:rFonts w:ascii="宋体" w:hAnsi="宋体" w:eastAsia="宋体"/>
          <w:lang w:eastAsia="zh-CN"/>
        </w:rPr>
        <w:t>B. 广告运营</w:t>
      </w:r>
    </w:p>
    <w:p w14:paraId="6A84CF84">
      <w:pPr>
        <w:rPr>
          <w:rFonts w:hint="eastAsia" w:ascii="宋体" w:hAnsi="宋体" w:eastAsia="宋体"/>
          <w:lang w:eastAsia="zh-CN"/>
        </w:rPr>
      </w:pPr>
      <w:r>
        <w:rPr>
          <w:rFonts w:ascii="宋体" w:hAnsi="宋体" w:eastAsia="宋体"/>
          <w:lang w:eastAsia="zh-CN"/>
        </w:rPr>
        <w:t>C. 付费会员服务</w:t>
      </w:r>
    </w:p>
    <w:p w14:paraId="0419DF70">
      <w:pPr>
        <w:rPr>
          <w:rFonts w:hint="eastAsia" w:ascii="宋体" w:hAnsi="宋体" w:eastAsia="宋体"/>
          <w:lang w:eastAsia="zh-CN"/>
        </w:rPr>
      </w:pPr>
      <w:r>
        <w:rPr>
          <w:rFonts w:ascii="宋体" w:hAnsi="宋体" w:eastAsia="宋体"/>
          <w:lang w:eastAsia="zh-CN"/>
        </w:rPr>
        <w:t>D. 生态链合作</w:t>
      </w:r>
    </w:p>
    <w:p w14:paraId="6F9D6F0D">
      <w:pPr>
        <w:rPr>
          <w:rFonts w:hint="eastAsia" w:ascii="宋体" w:hAnsi="宋体" w:eastAsia="宋体"/>
          <w:lang w:eastAsia="zh-CN"/>
        </w:rPr>
      </w:pPr>
      <w:r>
        <w:rPr>
          <w:rFonts w:ascii="宋体" w:hAnsi="宋体" w:eastAsia="宋体"/>
          <w:lang w:eastAsia="zh-CN"/>
        </w:rPr>
        <w:t>答案：C</w:t>
      </w:r>
    </w:p>
    <w:p w14:paraId="05BA3BBD">
      <w:pPr>
        <w:rPr>
          <w:rFonts w:hint="eastAsia" w:ascii="宋体" w:hAnsi="宋体" w:eastAsia="宋体"/>
          <w:lang w:eastAsia="zh-CN"/>
        </w:rPr>
      </w:pPr>
      <w:r>
        <w:rPr>
          <w:rFonts w:ascii="宋体" w:hAnsi="宋体" w:eastAsia="宋体"/>
          <w:lang w:eastAsia="zh-CN"/>
        </w:rPr>
        <w:t>294. 在全媒体运营的内容优化过程中，用于展示数据变化趋势以便快速识别问题和机会的方法是（）。</w:t>
      </w:r>
    </w:p>
    <w:p w14:paraId="5492786F">
      <w:pPr>
        <w:rPr>
          <w:rFonts w:hint="eastAsia" w:ascii="宋体" w:hAnsi="宋体" w:eastAsia="宋体"/>
          <w:lang w:eastAsia="zh-CN"/>
        </w:rPr>
      </w:pPr>
      <w:r>
        <w:rPr>
          <w:rFonts w:ascii="宋体" w:hAnsi="宋体" w:eastAsia="宋体"/>
          <w:lang w:eastAsia="zh-CN"/>
        </w:rPr>
        <w:t>A. 数据可视化</w:t>
      </w:r>
    </w:p>
    <w:p w14:paraId="12230BB3">
      <w:pPr>
        <w:rPr>
          <w:rFonts w:hint="eastAsia" w:ascii="宋体" w:hAnsi="宋体" w:eastAsia="宋体"/>
          <w:lang w:eastAsia="zh-CN"/>
        </w:rPr>
      </w:pPr>
      <w:r>
        <w:rPr>
          <w:rFonts w:ascii="宋体" w:hAnsi="宋体" w:eastAsia="宋体"/>
          <w:lang w:eastAsia="zh-CN"/>
        </w:rPr>
        <w:t>B. 对比分析法</w:t>
      </w:r>
    </w:p>
    <w:p w14:paraId="65848F8B">
      <w:pPr>
        <w:rPr>
          <w:rFonts w:hint="eastAsia" w:ascii="宋体" w:hAnsi="宋体" w:eastAsia="宋体"/>
          <w:lang w:eastAsia="zh-CN"/>
        </w:rPr>
      </w:pPr>
      <w:r>
        <w:rPr>
          <w:rFonts w:ascii="宋体" w:hAnsi="宋体" w:eastAsia="宋体"/>
          <w:lang w:eastAsia="zh-CN"/>
        </w:rPr>
        <w:t>C. 用户访谈法</w:t>
      </w:r>
    </w:p>
    <w:p w14:paraId="2983A635">
      <w:pPr>
        <w:rPr>
          <w:rFonts w:hint="eastAsia" w:ascii="宋体" w:hAnsi="宋体" w:eastAsia="宋体"/>
          <w:lang w:eastAsia="zh-CN"/>
        </w:rPr>
      </w:pPr>
      <w:r>
        <w:rPr>
          <w:rFonts w:ascii="宋体" w:hAnsi="宋体" w:eastAsia="宋体"/>
          <w:lang w:eastAsia="zh-CN"/>
        </w:rPr>
        <w:t>D. 趋势外推法</w:t>
      </w:r>
    </w:p>
    <w:p w14:paraId="3A8C0982">
      <w:pPr>
        <w:rPr>
          <w:rFonts w:hint="eastAsia" w:ascii="宋体" w:hAnsi="宋体" w:eastAsia="宋体"/>
          <w:lang w:eastAsia="zh-CN"/>
        </w:rPr>
      </w:pPr>
      <w:r>
        <w:rPr>
          <w:rFonts w:ascii="宋体" w:hAnsi="宋体" w:eastAsia="宋体"/>
          <w:lang w:eastAsia="zh-CN"/>
        </w:rPr>
        <w:t>答案：A</w:t>
      </w:r>
    </w:p>
    <w:p w14:paraId="29559A4B">
      <w:pPr>
        <w:rPr>
          <w:rFonts w:hint="eastAsia" w:ascii="宋体" w:hAnsi="宋体" w:eastAsia="宋体"/>
          <w:lang w:eastAsia="zh-CN"/>
        </w:rPr>
      </w:pPr>
      <w:r>
        <w:rPr>
          <w:rFonts w:ascii="宋体" w:hAnsi="宋体" w:eastAsia="宋体"/>
          <w:lang w:eastAsia="zh-CN"/>
        </w:rPr>
        <w:t>295. 在进行达人定位时，遵循市场需求原则的关键在于结合（）来选择具有潜力和竞争力的领域。</w:t>
      </w:r>
    </w:p>
    <w:p w14:paraId="540CEF75">
      <w:pPr>
        <w:rPr>
          <w:rFonts w:hint="eastAsia" w:ascii="宋体" w:hAnsi="宋体" w:eastAsia="宋体"/>
          <w:lang w:eastAsia="zh-CN"/>
        </w:rPr>
      </w:pPr>
      <w:r>
        <w:rPr>
          <w:rFonts w:ascii="宋体" w:hAnsi="宋体" w:eastAsia="宋体"/>
          <w:lang w:eastAsia="zh-CN"/>
        </w:rPr>
        <w:t>A. 当前的市场需求和趋势</w:t>
      </w:r>
    </w:p>
    <w:p w14:paraId="0F4B4EE6">
      <w:pPr>
        <w:rPr>
          <w:rFonts w:hint="eastAsia" w:ascii="宋体" w:hAnsi="宋体" w:eastAsia="宋体"/>
          <w:lang w:eastAsia="zh-CN"/>
        </w:rPr>
      </w:pPr>
      <w:r>
        <w:rPr>
          <w:rFonts w:ascii="宋体" w:hAnsi="宋体" w:eastAsia="宋体"/>
          <w:lang w:eastAsia="zh-CN"/>
        </w:rPr>
        <w:t>B. 个人专长和兴趣</w:t>
      </w:r>
    </w:p>
    <w:p w14:paraId="571E768A">
      <w:pPr>
        <w:rPr>
          <w:rFonts w:hint="eastAsia" w:ascii="宋体" w:hAnsi="宋体" w:eastAsia="宋体"/>
          <w:lang w:eastAsia="zh-CN"/>
        </w:rPr>
      </w:pPr>
      <w:r>
        <w:rPr>
          <w:rFonts w:ascii="宋体" w:hAnsi="宋体" w:eastAsia="宋体"/>
          <w:lang w:eastAsia="zh-CN"/>
        </w:rPr>
        <w:t>C. 竞争对手的弱点</w:t>
      </w:r>
    </w:p>
    <w:p w14:paraId="46B673AF">
      <w:pPr>
        <w:rPr>
          <w:rFonts w:hint="eastAsia" w:ascii="宋体" w:hAnsi="宋体" w:eastAsia="宋体"/>
          <w:lang w:eastAsia="zh-CN"/>
        </w:rPr>
      </w:pPr>
      <w:r>
        <w:rPr>
          <w:rFonts w:ascii="宋体" w:hAnsi="宋体" w:eastAsia="宋体"/>
          <w:lang w:eastAsia="zh-CN"/>
        </w:rPr>
        <w:t>D. 品牌代言机会</w:t>
      </w:r>
    </w:p>
    <w:p w14:paraId="6080DB76">
      <w:pPr>
        <w:rPr>
          <w:rFonts w:hint="eastAsia" w:ascii="宋体" w:hAnsi="宋体" w:eastAsia="宋体"/>
          <w:lang w:eastAsia="zh-CN"/>
        </w:rPr>
      </w:pPr>
      <w:r>
        <w:rPr>
          <w:rFonts w:ascii="宋体" w:hAnsi="宋体" w:eastAsia="宋体"/>
          <w:lang w:eastAsia="zh-CN"/>
        </w:rPr>
        <w:t>答案：A</w:t>
      </w:r>
    </w:p>
    <w:p w14:paraId="4A70245E">
      <w:pPr>
        <w:rPr>
          <w:rFonts w:hint="eastAsia" w:ascii="宋体" w:hAnsi="宋体" w:eastAsia="宋体"/>
          <w:lang w:eastAsia="zh-CN"/>
        </w:rPr>
      </w:pPr>
      <w:r>
        <w:rPr>
          <w:rFonts w:ascii="宋体" w:hAnsi="宋体" w:eastAsia="宋体"/>
          <w:lang w:eastAsia="zh-CN"/>
        </w:rPr>
        <w:t>296. 在全媒体运营中，与关键意见领袖（KOL）合作进行社交引流时，首先需要进行的关键步骤是（）。</w:t>
      </w:r>
    </w:p>
    <w:p w14:paraId="4B301692">
      <w:pPr>
        <w:rPr>
          <w:rFonts w:hint="eastAsia" w:ascii="宋体" w:hAnsi="宋体" w:eastAsia="宋体"/>
          <w:lang w:eastAsia="zh-CN"/>
        </w:rPr>
      </w:pPr>
      <w:r>
        <w:rPr>
          <w:rFonts w:ascii="宋体" w:hAnsi="宋体" w:eastAsia="宋体"/>
          <w:lang w:eastAsia="zh-CN"/>
        </w:rPr>
        <w:t>A. 确定合作费用及分成比例</w:t>
      </w:r>
    </w:p>
    <w:p w14:paraId="0EDEB283">
      <w:pPr>
        <w:rPr>
          <w:rFonts w:hint="eastAsia" w:ascii="宋体" w:hAnsi="宋体" w:eastAsia="宋体"/>
          <w:lang w:eastAsia="zh-CN"/>
        </w:rPr>
      </w:pPr>
      <w:r>
        <w:rPr>
          <w:rFonts w:ascii="宋体" w:hAnsi="宋体" w:eastAsia="宋体"/>
          <w:lang w:eastAsia="zh-CN"/>
        </w:rPr>
        <w:t>B. 分析KOL的粉丝画像以匹配目标受众</w:t>
      </w:r>
    </w:p>
    <w:p w14:paraId="10730C68">
      <w:pPr>
        <w:rPr>
          <w:rFonts w:hint="eastAsia" w:ascii="宋体" w:hAnsi="宋体" w:eastAsia="宋体"/>
          <w:lang w:eastAsia="zh-CN"/>
        </w:rPr>
      </w:pPr>
      <w:r>
        <w:rPr>
          <w:rFonts w:ascii="宋体" w:hAnsi="宋体" w:eastAsia="宋体"/>
          <w:lang w:eastAsia="zh-CN"/>
        </w:rPr>
        <w:t>C. 鼓励KOL与粉丝进行高频率互动</w:t>
      </w:r>
    </w:p>
    <w:p w14:paraId="28AFA9D4">
      <w:pPr>
        <w:rPr>
          <w:rFonts w:hint="eastAsia" w:ascii="宋体" w:hAnsi="宋体" w:eastAsia="宋体"/>
          <w:lang w:eastAsia="zh-CN"/>
        </w:rPr>
      </w:pPr>
      <w:r>
        <w:rPr>
          <w:rFonts w:ascii="宋体" w:hAnsi="宋体" w:eastAsia="宋体"/>
          <w:lang w:eastAsia="zh-CN"/>
        </w:rPr>
        <w:t>D. 通过数据分析工具监测合作效果</w:t>
      </w:r>
    </w:p>
    <w:p w14:paraId="7612FEC2">
      <w:pPr>
        <w:rPr>
          <w:rFonts w:hint="eastAsia" w:ascii="宋体" w:hAnsi="宋体" w:eastAsia="宋体"/>
          <w:lang w:eastAsia="zh-CN"/>
        </w:rPr>
      </w:pPr>
      <w:r>
        <w:rPr>
          <w:rFonts w:ascii="宋体" w:hAnsi="宋体" w:eastAsia="宋体"/>
          <w:lang w:eastAsia="zh-CN"/>
        </w:rPr>
        <w:t>答案：B</w:t>
      </w:r>
    </w:p>
    <w:p w14:paraId="51C44306">
      <w:pPr>
        <w:rPr>
          <w:rFonts w:hint="eastAsia" w:ascii="宋体" w:hAnsi="宋体" w:eastAsia="宋体"/>
          <w:lang w:eastAsia="zh-CN"/>
        </w:rPr>
      </w:pPr>
      <w:r>
        <w:rPr>
          <w:rFonts w:ascii="宋体" w:hAnsi="宋体" w:eastAsia="宋体"/>
          <w:lang w:eastAsia="zh-CN"/>
        </w:rPr>
        <w:t>297. 在决策支持系统中，利用数据挖掘和机器学习技术，根据用户的历史行为和偏好，提供个性化的产品或服务推荐的过程被称为（）。</w:t>
      </w:r>
    </w:p>
    <w:p w14:paraId="714C2268">
      <w:pPr>
        <w:rPr>
          <w:rFonts w:hint="eastAsia" w:ascii="宋体" w:hAnsi="宋体" w:eastAsia="宋体"/>
          <w:lang w:eastAsia="zh-CN"/>
        </w:rPr>
      </w:pPr>
      <w:r>
        <w:rPr>
          <w:rFonts w:ascii="宋体" w:hAnsi="宋体" w:eastAsia="宋体"/>
          <w:lang w:eastAsia="zh-CN"/>
        </w:rPr>
        <w:t>A. 智能推荐</w:t>
      </w:r>
    </w:p>
    <w:p w14:paraId="10D0D8D5">
      <w:pPr>
        <w:rPr>
          <w:rFonts w:hint="eastAsia" w:ascii="宋体" w:hAnsi="宋体" w:eastAsia="宋体"/>
          <w:lang w:eastAsia="zh-CN"/>
        </w:rPr>
      </w:pPr>
      <w:r>
        <w:rPr>
          <w:rFonts w:ascii="宋体" w:hAnsi="宋体" w:eastAsia="宋体"/>
          <w:lang w:eastAsia="zh-CN"/>
        </w:rPr>
        <w:t>B. 数据可视化</w:t>
      </w:r>
    </w:p>
    <w:p w14:paraId="371B3055">
      <w:pPr>
        <w:rPr>
          <w:rFonts w:hint="eastAsia" w:ascii="宋体" w:hAnsi="宋体" w:eastAsia="宋体"/>
          <w:lang w:eastAsia="zh-CN"/>
        </w:rPr>
      </w:pPr>
      <w:r>
        <w:rPr>
          <w:rFonts w:ascii="宋体" w:hAnsi="宋体" w:eastAsia="宋体"/>
          <w:lang w:eastAsia="zh-CN"/>
        </w:rPr>
        <w:t>C. 模拟预测</w:t>
      </w:r>
    </w:p>
    <w:p w14:paraId="2919F543">
      <w:pPr>
        <w:rPr>
          <w:rFonts w:hint="eastAsia" w:ascii="宋体" w:hAnsi="宋体" w:eastAsia="宋体"/>
          <w:lang w:eastAsia="zh-CN"/>
        </w:rPr>
      </w:pPr>
      <w:r>
        <w:rPr>
          <w:rFonts w:ascii="宋体" w:hAnsi="宋体" w:eastAsia="宋体"/>
          <w:lang w:eastAsia="zh-CN"/>
        </w:rPr>
        <w:t>D. 实时反馈</w:t>
      </w:r>
    </w:p>
    <w:p w14:paraId="63E2D0A6">
      <w:pPr>
        <w:rPr>
          <w:rFonts w:hint="eastAsia" w:ascii="宋体" w:hAnsi="宋体" w:eastAsia="宋体"/>
          <w:lang w:eastAsia="zh-CN"/>
        </w:rPr>
      </w:pPr>
      <w:r>
        <w:rPr>
          <w:rFonts w:ascii="宋体" w:hAnsi="宋体" w:eastAsia="宋体"/>
          <w:lang w:eastAsia="zh-CN"/>
        </w:rPr>
        <w:t>答案：A</w:t>
      </w:r>
    </w:p>
    <w:p w14:paraId="0F6B4AD2">
      <w:pPr>
        <w:rPr>
          <w:rFonts w:hint="eastAsia" w:ascii="宋体" w:hAnsi="宋体" w:eastAsia="宋体"/>
          <w:lang w:eastAsia="zh-CN"/>
        </w:rPr>
      </w:pPr>
      <w:r>
        <w:rPr>
          <w:rFonts w:ascii="宋体" w:hAnsi="宋体" w:eastAsia="宋体"/>
          <w:lang w:eastAsia="zh-CN"/>
        </w:rPr>
        <w:t>298. 在全媒体运营师的招聘流程中，对候选人进行背景调查的主要目的是（）。</w:t>
      </w:r>
    </w:p>
    <w:p w14:paraId="22221DF4">
      <w:pPr>
        <w:rPr>
          <w:rFonts w:hint="eastAsia" w:ascii="宋体" w:hAnsi="宋体" w:eastAsia="宋体"/>
          <w:lang w:eastAsia="zh-CN"/>
        </w:rPr>
      </w:pPr>
      <w:r>
        <w:rPr>
          <w:rFonts w:ascii="宋体" w:hAnsi="宋体" w:eastAsia="宋体"/>
          <w:lang w:eastAsia="zh-CN"/>
        </w:rPr>
        <w:t>A. 验证候选人的教育背景和工作经历</w:t>
      </w:r>
    </w:p>
    <w:p w14:paraId="11E3CDF2">
      <w:pPr>
        <w:rPr>
          <w:rFonts w:hint="eastAsia" w:ascii="宋体" w:hAnsi="宋体" w:eastAsia="宋体"/>
          <w:lang w:eastAsia="zh-CN"/>
        </w:rPr>
      </w:pPr>
      <w:r>
        <w:rPr>
          <w:rFonts w:ascii="宋体" w:hAnsi="宋体" w:eastAsia="宋体"/>
          <w:lang w:eastAsia="zh-CN"/>
        </w:rPr>
        <w:t>B. 测试候选人的专业技能水平</w:t>
      </w:r>
    </w:p>
    <w:p w14:paraId="6B606825">
      <w:pPr>
        <w:rPr>
          <w:rFonts w:hint="eastAsia" w:ascii="宋体" w:hAnsi="宋体" w:eastAsia="宋体"/>
          <w:lang w:eastAsia="zh-CN"/>
        </w:rPr>
      </w:pPr>
      <w:r>
        <w:rPr>
          <w:rFonts w:ascii="宋体" w:hAnsi="宋体" w:eastAsia="宋体"/>
          <w:lang w:eastAsia="zh-CN"/>
        </w:rPr>
        <w:t>C. 评估候选人的团队合作精神</w:t>
      </w:r>
    </w:p>
    <w:p w14:paraId="6C884C39">
      <w:pPr>
        <w:rPr>
          <w:rFonts w:hint="eastAsia" w:ascii="宋体" w:hAnsi="宋体" w:eastAsia="宋体"/>
          <w:lang w:eastAsia="zh-CN"/>
        </w:rPr>
      </w:pPr>
      <w:r>
        <w:rPr>
          <w:rFonts w:ascii="宋体" w:hAnsi="宋体" w:eastAsia="宋体"/>
          <w:lang w:eastAsia="zh-CN"/>
        </w:rPr>
        <w:t>D. 了解候选人的个人兴趣爱好</w:t>
      </w:r>
    </w:p>
    <w:p w14:paraId="43E11F6B">
      <w:pPr>
        <w:rPr>
          <w:rFonts w:hint="eastAsia" w:ascii="宋体" w:hAnsi="宋体" w:eastAsia="宋体"/>
          <w:lang w:eastAsia="zh-CN"/>
        </w:rPr>
      </w:pPr>
      <w:r>
        <w:rPr>
          <w:rFonts w:ascii="宋体" w:hAnsi="宋体" w:eastAsia="宋体"/>
          <w:lang w:eastAsia="zh-CN"/>
        </w:rPr>
        <w:t>答案：A</w:t>
      </w:r>
    </w:p>
    <w:p w14:paraId="2E7F1753">
      <w:pPr>
        <w:rPr>
          <w:rFonts w:hint="eastAsia" w:ascii="宋体" w:hAnsi="宋体" w:eastAsia="宋体"/>
          <w:lang w:eastAsia="zh-CN"/>
        </w:rPr>
      </w:pPr>
      <w:r>
        <w:rPr>
          <w:rFonts w:ascii="宋体" w:hAnsi="宋体" w:eastAsia="宋体"/>
          <w:lang w:eastAsia="zh-CN"/>
        </w:rPr>
        <w:t>299. 在达人选拔后续管理中，为了促进达人的持续发展，全媒体运营团队应重点关注（）。</w:t>
      </w:r>
    </w:p>
    <w:p w14:paraId="5CAEA19E">
      <w:pPr>
        <w:rPr>
          <w:rFonts w:hint="eastAsia" w:ascii="宋体" w:hAnsi="宋体" w:eastAsia="宋体"/>
          <w:lang w:eastAsia="zh-CN"/>
        </w:rPr>
      </w:pPr>
      <w:r>
        <w:rPr>
          <w:rFonts w:ascii="宋体" w:hAnsi="宋体" w:eastAsia="宋体"/>
          <w:lang w:eastAsia="zh-CN"/>
        </w:rPr>
        <w:t>A. 达人的粉丝数量增长</w:t>
      </w:r>
    </w:p>
    <w:p w14:paraId="327B1BC4">
      <w:pPr>
        <w:rPr>
          <w:rFonts w:hint="eastAsia" w:ascii="宋体" w:hAnsi="宋体" w:eastAsia="宋体"/>
          <w:lang w:eastAsia="zh-CN"/>
        </w:rPr>
      </w:pPr>
      <w:r>
        <w:rPr>
          <w:rFonts w:ascii="宋体" w:hAnsi="宋体" w:eastAsia="宋体"/>
          <w:lang w:eastAsia="zh-CN"/>
        </w:rPr>
        <w:t>B. 达人的短期收益</w:t>
      </w:r>
    </w:p>
    <w:p w14:paraId="37E50139">
      <w:pPr>
        <w:rPr>
          <w:rFonts w:hint="eastAsia" w:ascii="宋体" w:hAnsi="宋体" w:eastAsia="宋体"/>
          <w:lang w:eastAsia="zh-CN"/>
        </w:rPr>
      </w:pPr>
      <w:r>
        <w:rPr>
          <w:rFonts w:ascii="宋体" w:hAnsi="宋体" w:eastAsia="宋体"/>
          <w:lang w:eastAsia="zh-CN"/>
        </w:rPr>
        <w:t>C. 达人的个人品牌建设</w:t>
      </w:r>
    </w:p>
    <w:p w14:paraId="676CCB6F">
      <w:pPr>
        <w:rPr>
          <w:rFonts w:hint="eastAsia" w:ascii="宋体" w:hAnsi="宋体" w:eastAsia="宋体"/>
          <w:lang w:eastAsia="zh-CN"/>
        </w:rPr>
      </w:pPr>
      <w:r>
        <w:rPr>
          <w:rFonts w:ascii="宋体" w:hAnsi="宋体" w:eastAsia="宋体"/>
          <w:lang w:eastAsia="zh-CN"/>
        </w:rPr>
        <w:t>D. 达人的单次内容传播效果</w:t>
      </w:r>
    </w:p>
    <w:p w14:paraId="53C55876">
      <w:pPr>
        <w:rPr>
          <w:rFonts w:hint="eastAsia" w:ascii="宋体" w:hAnsi="宋体" w:eastAsia="宋体"/>
          <w:lang w:eastAsia="zh-CN"/>
        </w:rPr>
      </w:pPr>
      <w:r>
        <w:rPr>
          <w:rFonts w:ascii="宋体" w:hAnsi="宋体" w:eastAsia="宋体"/>
          <w:lang w:eastAsia="zh-CN"/>
        </w:rPr>
        <w:t>答案：C</w:t>
      </w:r>
    </w:p>
    <w:p w14:paraId="54DF795D">
      <w:pPr>
        <w:rPr>
          <w:rFonts w:hint="eastAsia" w:ascii="宋体" w:hAnsi="宋体" w:eastAsia="宋体"/>
          <w:lang w:eastAsia="zh-CN"/>
        </w:rPr>
      </w:pPr>
      <w:r>
        <w:rPr>
          <w:rFonts w:ascii="宋体" w:hAnsi="宋体" w:eastAsia="宋体"/>
          <w:lang w:eastAsia="zh-CN"/>
        </w:rPr>
        <w:t>300. 流量质量分析是衡量（）的重要手段，通过它可以识别并优化流量来源，提高运营效果。</w:t>
      </w:r>
    </w:p>
    <w:p w14:paraId="1C3FBE1A">
      <w:pPr>
        <w:rPr>
          <w:rFonts w:hint="eastAsia" w:ascii="宋体" w:hAnsi="宋体" w:eastAsia="宋体"/>
          <w:lang w:eastAsia="zh-CN"/>
        </w:rPr>
      </w:pPr>
      <w:r>
        <w:rPr>
          <w:rFonts w:ascii="宋体" w:hAnsi="宋体" w:eastAsia="宋体"/>
          <w:lang w:eastAsia="zh-CN"/>
        </w:rPr>
        <w:t>A. 用户活跃度</w:t>
      </w:r>
    </w:p>
    <w:p w14:paraId="546CB2B4">
      <w:pPr>
        <w:rPr>
          <w:rFonts w:hint="eastAsia" w:ascii="宋体" w:hAnsi="宋体" w:eastAsia="宋体"/>
          <w:lang w:eastAsia="zh-CN"/>
        </w:rPr>
      </w:pPr>
      <w:r>
        <w:rPr>
          <w:rFonts w:ascii="宋体" w:hAnsi="宋体" w:eastAsia="宋体"/>
          <w:lang w:eastAsia="zh-CN"/>
        </w:rPr>
        <w:t>B. 节目收视率</w:t>
      </w:r>
    </w:p>
    <w:p w14:paraId="69107343">
      <w:pPr>
        <w:rPr>
          <w:rFonts w:hint="eastAsia" w:ascii="宋体" w:hAnsi="宋体" w:eastAsia="宋体"/>
          <w:lang w:eastAsia="zh-CN"/>
        </w:rPr>
      </w:pPr>
      <w:r>
        <w:rPr>
          <w:rFonts w:ascii="宋体" w:hAnsi="宋体" w:eastAsia="宋体"/>
          <w:lang w:eastAsia="zh-CN"/>
        </w:rPr>
        <w:t>C. 流量价值</w:t>
      </w:r>
    </w:p>
    <w:p w14:paraId="3722C34E">
      <w:pPr>
        <w:rPr>
          <w:rFonts w:hint="eastAsia" w:ascii="宋体" w:hAnsi="宋体" w:eastAsia="宋体"/>
          <w:lang w:eastAsia="zh-CN"/>
        </w:rPr>
      </w:pPr>
      <w:r>
        <w:rPr>
          <w:rFonts w:ascii="宋体" w:hAnsi="宋体" w:eastAsia="宋体"/>
          <w:lang w:eastAsia="zh-CN"/>
        </w:rPr>
        <w:t>D. 内容质量</w:t>
      </w:r>
    </w:p>
    <w:p w14:paraId="4BAB6BBD">
      <w:pPr>
        <w:rPr>
          <w:rFonts w:hint="eastAsia" w:ascii="宋体" w:hAnsi="宋体" w:eastAsia="宋体"/>
          <w:lang w:eastAsia="zh-CN"/>
        </w:rPr>
      </w:pPr>
      <w:r>
        <w:rPr>
          <w:rFonts w:ascii="宋体" w:hAnsi="宋体" w:eastAsia="宋体"/>
          <w:lang w:eastAsia="zh-CN"/>
        </w:rPr>
        <w:t>答案：C</w:t>
      </w:r>
    </w:p>
    <w:p w14:paraId="0A511ACA">
      <w:pPr>
        <w:rPr>
          <w:rFonts w:hint="eastAsia" w:ascii="宋体" w:hAnsi="宋体" w:eastAsia="宋体"/>
          <w:lang w:eastAsia="zh-CN"/>
        </w:rPr>
      </w:pPr>
      <w:r>
        <w:rPr>
          <w:rFonts w:ascii="宋体" w:hAnsi="宋体" w:eastAsia="宋体"/>
          <w:lang w:eastAsia="zh-CN"/>
        </w:rPr>
        <w:t>301. 全媒体运营师在数据分析与优化方面，主要依据的是（）。</w:t>
      </w:r>
    </w:p>
    <w:p w14:paraId="647D64CA">
      <w:pPr>
        <w:rPr>
          <w:rFonts w:hint="eastAsia" w:ascii="宋体" w:hAnsi="宋体" w:eastAsia="宋体"/>
          <w:lang w:eastAsia="zh-CN"/>
        </w:rPr>
      </w:pPr>
      <w:r>
        <w:rPr>
          <w:rFonts w:ascii="宋体" w:hAnsi="宋体" w:eastAsia="宋体"/>
          <w:lang w:eastAsia="zh-CN"/>
        </w:rPr>
        <w:t>A. 用户反馈和互动数据</w:t>
      </w:r>
    </w:p>
    <w:p w14:paraId="39907612">
      <w:pPr>
        <w:rPr>
          <w:rFonts w:hint="eastAsia" w:ascii="宋体" w:hAnsi="宋体" w:eastAsia="宋体"/>
          <w:lang w:eastAsia="zh-CN"/>
        </w:rPr>
      </w:pPr>
      <w:r>
        <w:rPr>
          <w:rFonts w:ascii="宋体" w:hAnsi="宋体" w:eastAsia="宋体"/>
          <w:lang w:eastAsia="zh-CN"/>
        </w:rPr>
        <w:t>B. 个人经验和直觉</w:t>
      </w:r>
    </w:p>
    <w:p w14:paraId="760E5E76">
      <w:pPr>
        <w:rPr>
          <w:rFonts w:hint="eastAsia" w:ascii="宋体" w:hAnsi="宋体" w:eastAsia="宋体"/>
        </w:rPr>
      </w:pPr>
      <w:r>
        <w:rPr>
          <w:rFonts w:ascii="宋体" w:hAnsi="宋体" w:eastAsia="宋体"/>
        </w:rPr>
        <w:t>C. 社交媒体平台的推荐算法</w:t>
      </w:r>
    </w:p>
    <w:p w14:paraId="204AD17A">
      <w:pPr>
        <w:rPr>
          <w:rFonts w:hint="eastAsia" w:ascii="宋体" w:hAnsi="宋体" w:eastAsia="宋体"/>
          <w:lang w:eastAsia="zh-CN"/>
        </w:rPr>
      </w:pPr>
      <w:r>
        <w:rPr>
          <w:rFonts w:ascii="宋体" w:hAnsi="宋体" w:eastAsia="宋体"/>
          <w:lang w:eastAsia="zh-CN"/>
        </w:rPr>
        <w:t>D. 竞争对手的运营策略</w:t>
      </w:r>
    </w:p>
    <w:p w14:paraId="7152EB7E">
      <w:pPr>
        <w:rPr>
          <w:rFonts w:hint="eastAsia" w:ascii="宋体" w:hAnsi="宋体" w:eastAsia="宋体"/>
          <w:lang w:eastAsia="zh-CN"/>
        </w:rPr>
      </w:pPr>
      <w:r>
        <w:rPr>
          <w:rFonts w:ascii="宋体" w:hAnsi="宋体" w:eastAsia="宋体"/>
          <w:lang w:eastAsia="zh-CN"/>
        </w:rPr>
        <w:t>答案：A</w:t>
      </w:r>
    </w:p>
    <w:p w14:paraId="15212721">
      <w:pPr>
        <w:rPr>
          <w:rFonts w:hint="eastAsia" w:ascii="宋体" w:hAnsi="宋体" w:eastAsia="宋体"/>
          <w:lang w:eastAsia="zh-CN"/>
        </w:rPr>
      </w:pPr>
      <w:r>
        <w:rPr>
          <w:rFonts w:ascii="宋体" w:hAnsi="宋体" w:eastAsia="宋体"/>
          <w:lang w:eastAsia="zh-CN"/>
        </w:rPr>
        <w:t>302. 全媒体运营师在运营过程中，为确保用户信息的合法合规收集，应首要遵循的网络安全法原则是（）。</w:t>
      </w:r>
    </w:p>
    <w:p w14:paraId="33E6D543">
      <w:pPr>
        <w:rPr>
          <w:rFonts w:hint="eastAsia" w:ascii="宋体" w:hAnsi="宋体" w:eastAsia="宋体"/>
          <w:lang w:eastAsia="zh-CN"/>
        </w:rPr>
      </w:pPr>
      <w:r>
        <w:rPr>
          <w:rFonts w:ascii="宋体" w:hAnsi="宋体" w:eastAsia="宋体"/>
          <w:lang w:eastAsia="zh-CN"/>
        </w:rPr>
        <w:t>A. 数据公开透明原则</w:t>
      </w:r>
    </w:p>
    <w:p w14:paraId="39902EA0">
      <w:pPr>
        <w:rPr>
          <w:rFonts w:hint="eastAsia" w:ascii="宋体" w:hAnsi="宋体" w:eastAsia="宋体"/>
          <w:lang w:eastAsia="zh-CN"/>
        </w:rPr>
      </w:pPr>
      <w:r>
        <w:rPr>
          <w:rFonts w:ascii="宋体" w:hAnsi="宋体" w:eastAsia="宋体"/>
          <w:lang w:eastAsia="zh-CN"/>
        </w:rPr>
        <w:t>B. 最小化数据收集原则</w:t>
      </w:r>
    </w:p>
    <w:p w14:paraId="6B598E4F">
      <w:pPr>
        <w:rPr>
          <w:rFonts w:hint="eastAsia" w:ascii="宋体" w:hAnsi="宋体" w:eastAsia="宋体"/>
          <w:lang w:eastAsia="zh-CN"/>
        </w:rPr>
      </w:pPr>
      <w:r>
        <w:rPr>
          <w:rFonts w:ascii="宋体" w:hAnsi="宋体" w:eastAsia="宋体"/>
          <w:lang w:eastAsia="zh-CN"/>
        </w:rPr>
        <w:t>C. 用户信息自主原则</w:t>
      </w:r>
    </w:p>
    <w:p w14:paraId="65B552E6">
      <w:pPr>
        <w:rPr>
          <w:rFonts w:hint="eastAsia" w:ascii="宋体" w:hAnsi="宋体" w:eastAsia="宋体"/>
          <w:lang w:eastAsia="zh-CN"/>
        </w:rPr>
      </w:pPr>
      <w:r>
        <w:rPr>
          <w:rFonts w:ascii="宋体" w:hAnsi="宋体" w:eastAsia="宋体"/>
          <w:lang w:eastAsia="zh-CN"/>
        </w:rPr>
        <w:t>D. 向用户明示并取得同意原则</w:t>
      </w:r>
    </w:p>
    <w:p w14:paraId="783A3876">
      <w:pPr>
        <w:rPr>
          <w:rFonts w:hint="eastAsia" w:ascii="宋体" w:hAnsi="宋体" w:eastAsia="宋体"/>
          <w:lang w:eastAsia="zh-CN"/>
        </w:rPr>
      </w:pPr>
      <w:r>
        <w:rPr>
          <w:rFonts w:ascii="宋体" w:hAnsi="宋体" w:eastAsia="宋体"/>
          <w:lang w:eastAsia="zh-CN"/>
        </w:rPr>
        <w:t>答案：D</w:t>
      </w:r>
    </w:p>
    <w:p w14:paraId="6C95112F">
      <w:pPr>
        <w:rPr>
          <w:rFonts w:hint="eastAsia" w:ascii="宋体" w:hAnsi="宋体" w:eastAsia="宋体"/>
          <w:lang w:eastAsia="zh-CN"/>
        </w:rPr>
      </w:pPr>
      <w:r>
        <w:rPr>
          <w:rFonts w:ascii="宋体" w:hAnsi="宋体" w:eastAsia="宋体"/>
          <w:lang w:eastAsia="zh-CN"/>
        </w:rPr>
        <w:t>303. 在内容优化的关键词布局中，关键词应合理分布在网站的（）。</w:t>
      </w:r>
    </w:p>
    <w:p w14:paraId="2DC11DE7">
      <w:pPr>
        <w:rPr>
          <w:rFonts w:hint="eastAsia" w:ascii="宋体" w:hAnsi="宋体" w:eastAsia="宋体"/>
          <w:lang w:eastAsia="zh-CN"/>
        </w:rPr>
      </w:pPr>
      <w:r>
        <w:rPr>
          <w:rFonts w:ascii="宋体" w:hAnsi="宋体" w:eastAsia="宋体"/>
          <w:lang w:eastAsia="zh-CN"/>
        </w:rPr>
        <w:t>A. 标题、URL、Meta描述及正文</w:t>
      </w:r>
    </w:p>
    <w:p w14:paraId="64A4FB0F">
      <w:pPr>
        <w:rPr>
          <w:rFonts w:hint="eastAsia" w:ascii="宋体" w:hAnsi="宋体" w:eastAsia="宋体"/>
          <w:lang w:eastAsia="zh-CN"/>
        </w:rPr>
      </w:pPr>
      <w:r>
        <w:rPr>
          <w:rFonts w:ascii="宋体" w:hAnsi="宋体" w:eastAsia="宋体"/>
          <w:lang w:eastAsia="zh-CN"/>
        </w:rPr>
        <w:t>B. 导航栏和页脚</w:t>
      </w:r>
    </w:p>
    <w:p w14:paraId="28406DFB">
      <w:pPr>
        <w:rPr>
          <w:rFonts w:hint="eastAsia" w:ascii="宋体" w:hAnsi="宋体" w:eastAsia="宋体"/>
          <w:lang w:eastAsia="zh-CN"/>
        </w:rPr>
      </w:pPr>
      <w:r>
        <w:rPr>
          <w:rFonts w:ascii="宋体" w:hAnsi="宋体" w:eastAsia="宋体"/>
          <w:lang w:eastAsia="zh-CN"/>
        </w:rPr>
        <w:t>C. 广告位和弹窗</w:t>
      </w:r>
    </w:p>
    <w:p w14:paraId="4AC7EF81">
      <w:pPr>
        <w:rPr>
          <w:rFonts w:hint="eastAsia" w:ascii="宋体" w:hAnsi="宋体" w:eastAsia="宋体"/>
          <w:lang w:eastAsia="zh-CN"/>
        </w:rPr>
      </w:pPr>
      <w:r>
        <w:rPr>
          <w:rFonts w:ascii="宋体" w:hAnsi="宋体" w:eastAsia="宋体"/>
          <w:lang w:eastAsia="zh-CN"/>
        </w:rPr>
        <w:t>D. 图片背景和非文本区域</w:t>
      </w:r>
    </w:p>
    <w:p w14:paraId="733BFFFA">
      <w:pPr>
        <w:rPr>
          <w:rFonts w:hint="eastAsia" w:ascii="宋体" w:hAnsi="宋体" w:eastAsia="宋体"/>
          <w:lang w:eastAsia="zh-CN"/>
        </w:rPr>
      </w:pPr>
      <w:r>
        <w:rPr>
          <w:rFonts w:ascii="宋体" w:hAnsi="宋体" w:eastAsia="宋体"/>
          <w:lang w:eastAsia="zh-CN"/>
        </w:rPr>
        <w:t>答案：A</w:t>
      </w:r>
    </w:p>
    <w:p w14:paraId="5FD80B09">
      <w:pPr>
        <w:rPr>
          <w:rFonts w:hint="eastAsia" w:ascii="宋体" w:hAnsi="宋体" w:eastAsia="宋体"/>
          <w:lang w:eastAsia="zh-CN"/>
        </w:rPr>
      </w:pPr>
      <w:r>
        <w:rPr>
          <w:rFonts w:ascii="宋体" w:hAnsi="宋体" w:eastAsia="宋体"/>
          <w:lang w:eastAsia="zh-CN"/>
        </w:rPr>
        <w:t>304. 在食品安全危机事件中，全媒体运营师的首要任务是（）。</w:t>
      </w:r>
    </w:p>
    <w:p w14:paraId="7E2C43CA">
      <w:pPr>
        <w:rPr>
          <w:rFonts w:hint="eastAsia" w:ascii="宋体" w:hAnsi="宋体" w:eastAsia="宋体"/>
          <w:lang w:eastAsia="zh-CN"/>
        </w:rPr>
      </w:pPr>
      <w:r>
        <w:rPr>
          <w:rFonts w:ascii="宋体" w:hAnsi="宋体" w:eastAsia="宋体"/>
          <w:lang w:eastAsia="zh-CN"/>
        </w:rPr>
        <w:t>A. 发布个人观点以引导舆论</w:t>
      </w:r>
    </w:p>
    <w:p w14:paraId="03318F54">
      <w:pPr>
        <w:rPr>
          <w:rFonts w:hint="eastAsia" w:ascii="宋体" w:hAnsi="宋体" w:eastAsia="宋体"/>
          <w:lang w:eastAsia="zh-CN"/>
        </w:rPr>
      </w:pPr>
      <w:r>
        <w:rPr>
          <w:rFonts w:ascii="宋体" w:hAnsi="宋体" w:eastAsia="宋体"/>
          <w:lang w:eastAsia="zh-CN"/>
        </w:rPr>
        <w:t>B. 迅速响应，配合相关部门进行信息发布</w:t>
      </w:r>
    </w:p>
    <w:p w14:paraId="1F542F35">
      <w:pPr>
        <w:rPr>
          <w:rFonts w:hint="eastAsia" w:ascii="宋体" w:hAnsi="宋体" w:eastAsia="宋体"/>
          <w:lang w:eastAsia="zh-CN"/>
        </w:rPr>
      </w:pPr>
      <w:r>
        <w:rPr>
          <w:rFonts w:ascii="宋体" w:hAnsi="宋体" w:eastAsia="宋体"/>
          <w:lang w:eastAsia="zh-CN"/>
        </w:rPr>
        <w:t>C. 等待官方通报后再进行报道</w:t>
      </w:r>
    </w:p>
    <w:p w14:paraId="7BA3C5BE">
      <w:pPr>
        <w:rPr>
          <w:rFonts w:hint="eastAsia" w:ascii="宋体" w:hAnsi="宋体" w:eastAsia="宋体"/>
          <w:lang w:eastAsia="zh-CN"/>
        </w:rPr>
      </w:pPr>
      <w:r>
        <w:rPr>
          <w:rFonts w:ascii="宋体" w:hAnsi="宋体" w:eastAsia="宋体"/>
          <w:lang w:eastAsia="zh-CN"/>
        </w:rPr>
        <w:t>D. 自行调查事件真相并公之于众</w:t>
      </w:r>
    </w:p>
    <w:p w14:paraId="54E5F16C">
      <w:pPr>
        <w:rPr>
          <w:rFonts w:hint="eastAsia" w:ascii="宋体" w:hAnsi="宋体" w:eastAsia="宋体"/>
          <w:lang w:eastAsia="zh-CN"/>
        </w:rPr>
      </w:pPr>
      <w:r>
        <w:rPr>
          <w:rFonts w:ascii="宋体" w:hAnsi="宋体" w:eastAsia="宋体"/>
          <w:lang w:eastAsia="zh-CN"/>
        </w:rPr>
        <w:t>答案：B</w:t>
      </w:r>
    </w:p>
    <w:p w14:paraId="146BAF8D">
      <w:pPr>
        <w:rPr>
          <w:rFonts w:hint="eastAsia" w:ascii="宋体" w:hAnsi="宋体" w:eastAsia="宋体"/>
          <w:lang w:eastAsia="zh-CN"/>
        </w:rPr>
      </w:pPr>
      <w:r>
        <w:rPr>
          <w:rFonts w:ascii="宋体" w:hAnsi="宋体" w:eastAsia="宋体"/>
          <w:lang w:eastAsia="zh-CN"/>
        </w:rPr>
        <w:t>305. 在评估达人营销活动效果时，若无法直接进行A/B测试，可采用（）方法来构建一个与实验组特征相似的对照组，以更准确地评估活动效果。</w:t>
      </w:r>
    </w:p>
    <w:p w14:paraId="023A7C9C">
      <w:pPr>
        <w:rPr>
          <w:rFonts w:hint="eastAsia" w:ascii="宋体" w:hAnsi="宋体" w:eastAsia="宋体"/>
          <w:lang w:eastAsia="zh-CN"/>
        </w:rPr>
      </w:pPr>
      <w:r>
        <w:rPr>
          <w:rFonts w:ascii="宋体" w:hAnsi="宋体" w:eastAsia="宋体"/>
          <w:lang w:eastAsia="zh-CN"/>
        </w:rPr>
        <w:t>A. 对比分析法</w:t>
      </w:r>
    </w:p>
    <w:p w14:paraId="18CB0B9F">
      <w:pPr>
        <w:rPr>
          <w:rFonts w:hint="eastAsia" w:ascii="宋体" w:hAnsi="宋体" w:eastAsia="宋体"/>
          <w:lang w:eastAsia="zh-CN"/>
        </w:rPr>
      </w:pPr>
      <w:r>
        <w:rPr>
          <w:rFonts w:ascii="宋体" w:hAnsi="宋体" w:eastAsia="宋体"/>
          <w:lang w:eastAsia="zh-CN"/>
        </w:rPr>
        <w:t>B. 倾向评分匹配（PSM）</w:t>
      </w:r>
    </w:p>
    <w:p w14:paraId="408986EA">
      <w:pPr>
        <w:rPr>
          <w:rFonts w:hint="eastAsia" w:ascii="宋体" w:hAnsi="宋体" w:eastAsia="宋体"/>
          <w:lang w:eastAsia="zh-CN"/>
        </w:rPr>
      </w:pPr>
      <w:r>
        <w:rPr>
          <w:rFonts w:ascii="宋体" w:hAnsi="宋体" w:eastAsia="宋体"/>
          <w:lang w:eastAsia="zh-CN"/>
        </w:rPr>
        <w:t>C. 用户画像分析</w:t>
      </w:r>
    </w:p>
    <w:p w14:paraId="770999AB">
      <w:pPr>
        <w:rPr>
          <w:rFonts w:hint="eastAsia" w:ascii="宋体" w:hAnsi="宋体" w:eastAsia="宋体"/>
          <w:lang w:eastAsia="zh-CN"/>
        </w:rPr>
      </w:pPr>
      <w:r>
        <w:rPr>
          <w:rFonts w:ascii="宋体" w:hAnsi="宋体" w:eastAsia="宋体"/>
          <w:lang w:eastAsia="zh-CN"/>
        </w:rPr>
        <w:t>D. 趋势分析</w:t>
      </w:r>
    </w:p>
    <w:p w14:paraId="46592D15">
      <w:pPr>
        <w:rPr>
          <w:rFonts w:hint="eastAsia" w:ascii="宋体" w:hAnsi="宋体" w:eastAsia="宋体"/>
          <w:lang w:eastAsia="zh-CN"/>
        </w:rPr>
      </w:pPr>
      <w:r>
        <w:rPr>
          <w:rFonts w:ascii="宋体" w:hAnsi="宋体" w:eastAsia="宋体"/>
          <w:lang w:eastAsia="zh-CN"/>
        </w:rPr>
        <w:t>答案：B</w:t>
      </w:r>
    </w:p>
    <w:p w14:paraId="6623511F">
      <w:pPr>
        <w:rPr>
          <w:rFonts w:hint="eastAsia" w:ascii="宋体" w:hAnsi="宋体" w:eastAsia="宋体"/>
          <w:lang w:eastAsia="zh-CN"/>
        </w:rPr>
      </w:pPr>
      <w:r>
        <w:rPr>
          <w:rFonts w:ascii="宋体" w:hAnsi="宋体" w:eastAsia="宋体"/>
          <w:lang w:eastAsia="zh-CN"/>
        </w:rPr>
        <w:t>306. 在推广策略调整中，利用大数据和人工智能技术实现精准定位的关键在于（）。</w:t>
      </w:r>
    </w:p>
    <w:p w14:paraId="73EC11F0">
      <w:pPr>
        <w:rPr>
          <w:rFonts w:hint="eastAsia" w:ascii="宋体" w:hAnsi="宋体" w:eastAsia="宋体"/>
          <w:lang w:eastAsia="zh-CN"/>
        </w:rPr>
      </w:pPr>
      <w:r>
        <w:rPr>
          <w:rFonts w:ascii="宋体" w:hAnsi="宋体" w:eastAsia="宋体"/>
          <w:lang w:eastAsia="zh-CN"/>
        </w:rPr>
        <w:t>A. 选择合适的推广渠道</w:t>
      </w:r>
    </w:p>
    <w:p w14:paraId="427911CF">
      <w:pPr>
        <w:rPr>
          <w:rFonts w:hint="eastAsia" w:ascii="宋体" w:hAnsi="宋体" w:eastAsia="宋体"/>
          <w:lang w:eastAsia="zh-CN"/>
        </w:rPr>
      </w:pPr>
      <w:r>
        <w:rPr>
          <w:rFonts w:ascii="宋体" w:hAnsi="宋体" w:eastAsia="宋体"/>
          <w:lang w:eastAsia="zh-CN"/>
        </w:rPr>
        <w:t>B. 分析用户画像和行为数据</w:t>
      </w:r>
    </w:p>
    <w:p w14:paraId="39AD0226">
      <w:pPr>
        <w:rPr>
          <w:rFonts w:hint="eastAsia" w:ascii="宋体" w:hAnsi="宋体" w:eastAsia="宋体"/>
          <w:lang w:eastAsia="zh-CN"/>
        </w:rPr>
      </w:pPr>
      <w:r>
        <w:rPr>
          <w:rFonts w:ascii="宋体" w:hAnsi="宋体" w:eastAsia="宋体"/>
          <w:lang w:eastAsia="zh-CN"/>
        </w:rPr>
        <w:t>C. 策划有吸引力的线上线下活动</w:t>
      </w:r>
    </w:p>
    <w:p w14:paraId="3D383E60">
      <w:pPr>
        <w:rPr>
          <w:rFonts w:hint="eastAsia" w:ascii="宋体" w:hAnsi="宋体" w:eastAsia="宋体"/>
          <w:lang w:eastAsia="zh-CN"/>
        </w:rPr>
      </w:pPr>
      <w:r>
        <w:rPr>
          <w:rFonts w:ascii="宋体" w:hAnsi="宋体" w:eastAsia="宋体"/>
          <w:lang w:eastAsia="zh-CN"/>
        </w:rPr>
        <w:t>D. 优化内容在搜索引擎的排名</w:t>
      </w:r>
    </w:p>
    <w:p w14:paraId="31BDC929">
      <w:pPr>
        <w:rPr>
          <w:rFonts w:hint="eastAsia" w:ascii="宋体" w:hAnsi="宋体" w:eastAsia="宋体"/>
          <w:lang w:eastAsia="zh-CN"/>
        </w:rPr>
      </w:pPr>
      <w:r>
        <w:rPr>
          <w:rFonts w:ascii="宋体" w:hAnsi="宋体" w:eastAsia="宋体"/>
          <w:lang w:eastAsia="zh-CN"/>
        </w:rPr>
        <w:t>答案：B</w:t>
      </w:r>
    </w:p>
    <w:p w14:paraId="58DAED07">
      <w:pPr>
        <w:rPr>
          <w:rFonts w:hint="eastAsia" w:ascii="宋体" w:hAnsi="宋体" w:eastAsia="宋体"/>
          <w:lang w:eastAsia="zh-CN"/>
        </w:rPr>
      </w:pPr>
      <w:r>
        <w:rPr>
          <w:rFonts w:ascii="宋体" w:hAnsi="宋体" w:eastAsia="宋体"/>
          <w:lang w:eastAsia="zh-CN"/>
        </w:rPr>
        <w:t>307. 在全媒体运营中，常规款商品的主要特点是其（）。</w:t>
      </w:r>
    </w:p>
    <w:p w14:paraId="61C41C27">
      <w:pPr>
        <w:rPr>
          <w:rFonts w:hint="eastAsia" w:ascii="宋体" w:hAnsi="宋体" w:eastAsia="宋体"/>
          <w:lang w:eastAsia="zh-CN"/>
        </w:rPr>
      </w:pPr>
      <w:r>
        <w:rPr>
          <w:rFonts w:ascii="宋体" w:hAnsi="宋体" w:eastAsia="宋体"/>
          <w:lang w:eastAsia="zh-CN"/>
        </w:rPr>
        <w:t>A. 稳定的市场表现和大众接受度</w:t>
      </w:r>
    </w:p>
    <w:p w14:paraId="3B78F29D">
      <w:pPr>
        <w:rPr>
          <w:rFonts w:hint="eastAsia" w:ascii="宋体" w:hAnsi="宋体" w:eastAsia="宋体"/>
          <w:lang w:eastAsia="zh-CN"/>
        </w:rPr>
      </w:pPr>
      <w:r>
        <w:rPr>
          <w:rFonts w:ascii="宋体" w:hAnsi="宋体" w:eastAsia="宋体"/>
          <w:lang w:eastAsia="zh-CN"/>
        </w:rPr>
        <w:t>B. 高昂的价格和独特的品质</w:t>
      </w:r>
    </w:p>
    <w:p w14:paraId="2A0040D6">
      <w:pPr>
        <w:rPr>
          <w:rFonts w:hint="eastAsia" w:ascii="宋体" w:hAnsi="宋体" w:eastAsia="宋体"/>
          <w:lang w:eastAsia="zh-CN"/>
        </w:rPr>
      </w:pPr>
      <w:r>
        <w:rPr>
          <w:rFonts w:ascii="宋体" w:hAnsi="宋体" w:eastAsia="宋体"/>
          <w:lang w:eastAsia="zh-CN"/>
        </w:rPr>
        <w:t>C. 短暂的热度和极高的利润</w:t>
      </w:r>
    </w:p>
    <w:p w14:paraId="66C41660">
      <w:pPr>
        <w:rPr>
          <w:rFonts w:hint="eastAsia" w:ascii="宋体" w:hAnsi="宋体" w:eastAsia="宋体"/>
          <w:lang w:eastAsia="zh-CN"/>
        </w:rPr>
      </w:pPr>
      <w:r>
        <w:rPr>
          <w:rFonts w:ascii="宋体" w:hAnsi="宋体" w:eastAsia="宋体"/>
          <w:lang w:eastAsia="zh-CN"/>
        </w:rPr>
        <w:t>D. 限量发行和收藏价值</w:t>
      </w:r>
    </w:p>
    <w:p w14:paraId="0B9B4967">
      <w:pPr>
        <w:rPr>
          <w:rFonts w:hint="eastAsia" w:ascii="宋体" w:hAnsi="宋体" w:eastAsia="宋体"/>
          <w:lang w:eastAsia="zh-CN"/>
        </w:rPr>
      </w:pPr>
      <w:r>
        <w:rPr>
          <w:rFonts w:ascii="宋体" w:hAnsi="宋体" w:eastAsia="宋体"/>
          <w:lang w:eastAsia="zh-CN"/>
        </w:rPr>
        <w:t>答案：A</w:t>
      </w:r>
    </w:p>
    <w:p w14:paraId="5F5BB6CE">
      <w:pPr>
        <w:rPr>
          <w:rFonts w:hint="eastAsia" w:ascii="宋体" w:hAnsi="宋体" w:eastAsia="宋体"/>
          <w:lang w:eastAsia="zh-CN"/>
        </w:rPr>
      </w:pPr>
      <w:r>
        <w:rPr>
          <w:rFonts w:ascii="宋体" w:hAnsi="宋体" w:eastAsia="宋体"/>
          <w:lang w:eastAsia="zh-CN"/>
        </w:rPr>
        <w:t>308. 新媒体传播过程中，能够实时更新和分享信息，满足受众对信息时效性需求的特性被称为（）。</w:t>
      </w:r>
    </w:p>
    <w:p w14:paraId="5C80D420">
      <w:pPr>
        <w:rPr>
          <w:rFonts w:hint="eastAsia" w:ascii="宋体" w:hAnsi="宋体" w:eastAsia="宋体"/>
          <w:lang w:eastAsia="zh-CN"/>
        </w:rPr>
      </w:pPr>
      <w:r>
        <w:rPr>
          <w:rFonts w:ascii="宋体" w:hAnsi="宋体" w:eastAsia="宋体"/>
          <w:lang w:eastAsia="zh-CN"/>
        </w:rPr>
        <w:t>A. 互动性</w:t>
      </w:r>
    </w:p>
    <w:p w14:paraId="5556C0EA">
      <w:pPr>
        <w:rPr>
          <w:rFonts w:hint="eastAsia" w:ascii="宋体" w:hAnsi="宋体" w:eastAsia="宋体"/>
          <w:lang w:eastAsia="zh-CN"/>
        </w:rPr>
      </w:pPr>
      <w:r>
        <w:rPr>
          <w:rFonts w:ascii="宋体" w:hAnsi="宋体" w:eastAsia="宋体"/>
          <w:lang w:eastAsia="zh-CN"/>
        </w:rPr>
        <w:t>B. 多样性</w:t>
      </w:r>
    </w:p>
    <w:p w14:paraId="7C33C36C">
      <w:pPr>
        <w:rPr>
          <w:rFonts w:hint="eastAsia" w:ascii="宋体" w:hAnsi="宋体" w:eastAsia="宋体"/>
          <w:lang w:eastAsia="zh-CN"/>
        </w:rPr>
      </w:pPr>
      <w:r>
        <w:rPr>
          <w:rFonts w:ascii="宋体" w:hAnsi="宋体" w:eastAsia="宋体"/>
          <w:lang w:eastAsia="zh-CN"/>
        </w:rPr>
        <w:t>C. 全球性</w:t>
      </w:r>
    </w:p>
    <w:p w14:paraId="68DCEE15">
      <w:pPr>
        <w:rPr>
          <w:rFonts w:hint="eastAsia" w:ascii="宋体" w:hAnsi="宋体" w:eastAsia="宋体"/>
          <w:lang w:eastAsia="zh-CN"/>
        </w:rPr>
      </w:pPr>
      <w:r>
        <w:rPr>
          <w:rFonts w:ascii="宋体" w:hAnsi="宋体" w:eastAsia="宋体"/>
          <w:lang w:eastAsia="zh-CN"/>
        </w:rPr>
        <w:t>D. 实时性</w:t>
      </w:r>
    </w:p>
    <w:p w14:paraId="7EA69289">
      <w:pPr>
        <w:rPr>
          <w:rFonts w:hint="eastAsia" w:ascii="宋体" w:hAnsi="宋体" w:eastAsia="宋体"/>
          <w:lang w:eastAsia="zh-CN"/>
        </w:rPr>
      </w:pPr>
      <w:r>
        <w:rPr>
          <w:rFonts w:ascii="宋体" w:hAnsi="宋体" w:eastAsia="宋体"/>
          <w:lang w:eastAsia="zh-CN"/>
        </w:rPr>
        <w:t>答案：D</w:t>
      </w:r>
    </w:p>
    <w:p w14:paraId="57509C16">
      <w:pPr>
        <w:rPr>
          <w:rFonts w:hint="eastAsia" w:ascii="宋体" w:hAnsi="宋体" w:eastAsia="宋体"/>
          <w:lang w:eastAsia="zh-CN"/>
        </w:rPr>
      </w:pPr>
      <w:r>
        <w:rPr>
          <w:rFonts w:ascii="宋体" w:hAnsi="宋体" w:eastAsia="宋体"/>
          <w:lang w:eastAsia="zh-CN"/>
        </w:rPr>
        <w:t>309. 在内容制作中融入（）元素，如通过AR扫描触发特定动画或游戏，可以增加用户与内容的互动性和参与感。</w:t>
      </w:r>
    </w:p>
    <w:p w14:paraId="4A80DDD2">
      <w:pPr>
        <w:rPr>
          <w:rFonts w:hint="eastAsia" w:ascii="宋体" w:hAnsi="宋体" w:eastAsia="宋体"/>
          <w:lang w:eastAsia="zh-CN"/>
        </w:rPr>
      </w:pPr>
      <w:r>
        <w:rPr>
          <w:rFonts w:ascii="宋体" w:hAnsi="宋体" w:eastAsia="宋体"/>
          <w:lang w:eastAsia="zh-CN"/>
        </w:rPr>
        <w:t>A. 人工智能（AI）</w:t>
      </w:r>
    </w:p>
    <w:p w14:paraId="4CCA955C">
      <w:pPr>
        <w:rPr>
          <w:rFonts w:hint="eastAsia" w:ascii="宋体" w:hAnsi="宋体" w:eastAsia="宋体"/>
          <w:lang w:eastAsia="zh-CN"/>
        </w:rPr>
      </w:pPr>
      <w:r>
        <w:rPr>
          <w:rFonts w:ascii="宋体" w:hAnsi="宋体" w:eastAsia="宋体"/>
          <w:lang w:eastAsia="zh-CN"/>
        </w:rPr>
        <w:t>B. 增强现实（AR）</w:t>
      </w:r>
    </w:p>
    <w:p w14:paraId="12D0BC9F">
      <w:pPr>
        <w:rPr>
          <w:rFonts w:hint="eastAsia" w:ascii="宋体" w:hAnsi="宋体" w:eastAsia="宋体"/>
          <w:lang w:eastAsia="zh-CN"/>
        </w:rPr>
      </w:pPr>
      <w:r>
        <w:rPr>
          <w:rFonts w:ascii="宋体" w:hAnsi="宋体" w:eastAsia="宋体"/>
          <w:lang w:eastAsia="zh-CN"/>
        </w:rPr>
        <w:t>C. 虚拟现实（VR）</w:t>
      </w:r>
    </w:p>
    <w:p w14:paraId="6CE0DD33">
      <w:pPr>
        <w:rPr>
          <w:rFonts w:hint="eastAsia" w:ascii="宋体" w:hAnsi="宋体" w:eastAsia="宋体"/>
          <w:lang w:eastAsia="zh-CN"/>
        </w:rPr>
      </w:pPr>
      <w:r>
        <w:rPr>
          <w:rFonts w:ascii="宋体" w:hAnsi="宋体" w:eastAsia="宋体"/>
          <w:lang w:eastAsia="zh-CN"/>
        </w:rPr>
        <w:t>D. 物联网（IoT）</w:t>
      </w:r>
    </w:p>
    <w:p w14:paraId="0992EBA3">
      <w:pPr>
        <w:rPr>
          <w:rFonts w:hint="eastAsia" w:ascii="宋体" w:hAnsi="宋体" w:eastAsia="宋体"/>
          <w:lang w:eastAsia="zh-CN"/>
        </w:rPr>
      </w:pPr>
      <w:r>
        <w:rPr>
          <w:rFonts w:ascii="宋体" w:hAnsi="宋体" w:eastAsia="宋体"/>
          <w:lang w:eastAsia="zh-CN"/>
        </w:rPr>
        <w:t>答案：B</w:t>
      </w:r>
    </w:p>
    <w:p w14:paraId="6466744D">
      <w:pPr>
        <w:rPr>
          <w:rFonts w:hint="eastAsia" w:ascii="宋体" w:hAnsi="宋体" w:eastAsia="宋体"/>
          <w:lang w:eastAsia="zh-CN"/>
        </w:rPr>
      </w:pPr>
      <w:r>
        <w:rPr>
          <w:rFonts w:ascii="宋体" w:hAnsi="宋体" w:eastAsia="宋体"/>
          <w:lang w:eastAsia="zh-CN"/>
        </w:rPr>
        <w:t>310. 在视听运营中，通过（）可以提升内容的吸引力和传播力，进而实现用户增长。</w:t>
      </w:r>
    </w:p>
    <w:p w14:paraId="49888EA1">
      <w:pPr>
        <w:rPr>
          <w:rFonts w:hint="eastAsia" w:ascii="宋体" w:hAnsi="宋体" w:eastAsia="宋体"/>
          <w:lang w:eastAsia="zh-CN"/>
        </w:rPr>
      </w:pPr>
      <w:r>
        <w:rPr>
          <w:rFonts w:ascii="宋体" w:hAnsi="宋体" w:eastAsia="宋体"/>
          <w:lang w:eastAsia="zh-CN"/>
        </w:rPr>
        <w:t>A. 降低内容质量以降低成本</w:t>
      </w:r>
    </w:p>
    <w:p w14:paraId="16D49C78">
      <w:pPr>
        <w:rPr>
          <w:rFonts w:hint="eastAsia" w:ascii="宋体" w:hAnsi="宋体" w:eastAsia="宋体"/>
          <w:lang w:eastAsia="zh-CN"/>
        </w:rPr>
      </w:pPr>
      <w:r>
        <w:rPr>
          <w:rFonts w:ascii="宋体" w:hAnsi="宋体" w:eastAsia="宋体"/>
          <w:lang w:eastAsia="zh-CN"/>
        </w:rPr>
        <w:t>B. 减少内容更新频率</w:t>
      </w:r>
    </w:p>
    <w:p w14:paraId="7583633C">
      <w:pPr>
        <w:rPr>
          <w:rFonts w:hint="eastAsia" w:ascii="宋体" w:hAnsi="宋体" w:eastAsia="宋体"/>
          <w:lang w:eastAsia="zh-CN"/>
        </w:rPr>
      </w:pPr>
      <w:r>
        <w:rPr>
          <w:rFonts w:ascii="宋体" w:hAnsi="宋体" w:eastAsia="宋体"/>
          <w:lang w:eastAsia="zh-CN"/>
        </w:rPr>
        <w:t>C. 忽视用户反馈和数据分析</w:t>
      </w:r>
    </w:p>
    <w:p w14:paraId="4C82E51D">
      <w:pPr>
        <w:rPr>
          <w:rFonts w:hint="eastAsia" w:ascii="宋体" w:hAnsi="宋体" w:eastAsia="宋体"/>
          <w:lang w:eastAsia="zh-CN"/>
        </w:rPr>
      </w:pPr>
      <w:r>
        <w:rPr>
          <w:rFonts w:ascii="宋体" w:hAnsi="宋体" w:eastAsia="宋体"/>
          <w:lang w:eastAsia="zh-CN"/>
        </w:rPr>
        <w:t>D. 增加内容的互动性和参与感</w:t>
      </w:r>
    </w:p>
    <w:p w14:paraId="549C6E2A">
      <w:pPr>
        <w:rPr>
          <w:rFonts w:hint="eastAsia" w:ascii="宋体" w:hAnsi="宋体" w:eastAsia="宋体"/>
          <w:lang w:eastAsia="zh-CN"/>
        </w:rPr>
      </w:pPr>
      <w:r>
        <w:rPr>
          <w:rFonts w:ascii="宋体" w:hAnsi="宋体" w:eastAsia="宋体"/>
          <w:lang w:eastAsia="zh-CN"/>
        </w:rPr>
        <w:t>答案：D</w:t>
      </w:r>
    </w:p>
    <w:p w14:paraId="103B18ED">
      <w:pPr>
        <w:rPr>
          <w:rFonts w:hint="eastAsia" w:ascii="宋体" w:hAnsi="宋体" w:eastAsia="宋体"/>
          <w:lang w:eastAsia="zh-CN"/>
        </w:rPr>
      </w:pPr>
      <w:r>
        <w:rPr>
          <w:rFonts w:ascii="宋体" w:hAnsi="宋体" w:eastAsia="宋体"/>
          <w:lang w:eastAsia="zh-CN"/>
        </w:rPr>
        <w:t>311. 情感分析在网络舆情风险分析中扮演的角色是（）。</w:t>
      </w:r>
    </w:p>
    <w:p w14:paraId="46380381">
      <w:pPr>
        <w:rPr>
          <w:rFonts w:hint="eastAsia" w:ascii="宋体" w:hAnsi="宋体" w:eastAsia="宋体"/>
          <w:lang w:eastAsia="zh-CN"/>
        </w:rPr>
      </w:pPr>
      <w:r>
        <w:rPr>
          <w:rFonts w:ascii="宋体" w:hAnsi="宋体" w:eastAsia="宋体"/>
          <w:lang w:eastAsia="zh-CN"/>
        </w:rPr>
        <w:t>A. 识别舆情风险点的直接工具</w:t>
      </w:r>
    </w:p>
    <w:p w14:paraId="6DEB49AC">
      <w:pPr>
        <w:rPr>
          <w:rFonts w:hint="eastAsia" w:ascii="宋体" w:hAnsi="宋体" w:eastAsia="宋体"/>
          <w:lang w:eastAsia="zh-CN"/>
        </w:rPr>
      </w:pPr>
      <w:r>
        <w:rPr>
          <w:rFonts w:ascii="宋体" w:hAnsi="宋体" w:eastAsia="宋体"/>
          <w:lang w:eastAsia="zh-CN"/>
        </w:rPr>
        <w:t>B. 对舆情信息进行深度挖掘的一种方法</w:t>
      </w:r>
    </w:p>
    <w:p w14:paraId="76763535">
      <w:pPr>
        <w:rPr>
          <w:rFonts w:hint="eastAsia" w:ascii="宋体" w:hAnsi="宋体" w:eastAsia="宋体"/>
          <w:lang w:eastAsia="zh-CN"/>
        </w:rPr>
      </w:pPr>
      <w:r>
        <w:rPr>
          <w:rFonts w:ascii="宋体" w:hAnsi="宋体" w:eastAsia="宋体"/>
          <w:lang w:eastAsia="zh-CN"/>
        </w:rPr>
        <w:t>C. 衡量网络硬件性能的标准</w:t>
      </w:r>
    </w:p>
    <w:p w14:paraId="2FE4177C">
      <w:pPr>
        <w:rPr>
          <w:rFonts w:hint="eastAsia" w:ascii="宋体" w:hAnsi="宋体" w:eastAsia="宋体"/>
          <w:lang w:eastAsia="zh-CN"/>
        </w:rPr>
      </w:pPr>
      <w:r>
        <w:rPr>
          <w:rFonts w:ascii="宋体" w:hAnsi="宋体" w:eastAsia="宋体"/>
          <w:lang w:eastAsia="zh-CN"/>
        </w:rPr>
        <w:t>D. 决定应对策略的唯一依据</w:t>
      </w:r>
    </w:p>
    <w:p w14:paraId="5C65B2CE">
      <w:pPr>
        <w:rPr>
          <w:rFonts w:hint="eastAsia" w:ascii="宋体" w:hAnsi="宋体" w:eastAsia="宋体"/>
          <w:lang w:eastAsia="zh-CN"/>
        </w:rPr>
      </w:pPr>
      <w:r>
        <w:rPr>
          <w:rFonts w:ascii="宋体" w:hAnsi="宋体" w:eastAsia="宋体"/>
          <w:lang w:eastAsia="zh-CN"/>
        </w:rPr>
        <w:t>答案：B</w:t>
      </w:r>
    </w:p>
    <w:p w14:paraId="448982F8">
      <w:pPr>
        <w:rPr>
          <w:rFonts w:hint="eastAsia" w:ascii="宋体" w:hAnsi="宋体" w:eastAsia="宋体"/>
          <w:lang w:eastAsia="zh-CN"/>
        </w:rPr>
      </w:pPr>
      <w:r>
        <w:rPr>
          <w:rFonts w:ascii="宋体" w:hAnsi="宋体" w:eastAsia="宋体"/>
          <w:lang w:eastAsia="zh-CN"/>
        </w:rPr>
        <w:t>312. 在关键词优化过程中，为了提升搜索引擎排名，对关键词进行合理布局的做法是（）。</w:t>
      </w:r>
    </w:p>
    <w:p w14:paraId="6A7240C7">
      <w:pPr>
        <w:rPr>
          <w:rFonts w:hint="eastAsia" w:ascii="宋体" w:hAnsi="宋体" w:eastAsia="宋体"/>
          <w:lang w:eastAsia="zh-CN"/>
        </w:rPr>
      </w:pPr>
      <w:r>
        <w:rPr>
          <w:rFonts w:ascii="宋体" w:hAnsi="宋体" w:eastAsia="宋体"/>
          <w:lang w:eastAsia="zh-CN"/>
        </w:rPr>
        <w:t>A. 仅在内容开头和结尾处放置关键词</w:t>
      </w:r>
    </w:p>
    <w:p w14:paraId="3C2C0695">
      <w:pPr>
        <w:rPr>
          <w:rFonts w:hint="eastAsia" w:ascii="宋体" w:hAnsi="宋体" w:eastAsia="宋体"/>
          <w:lang w:eastAsia="zh-CN"/>
        </w:rPr>
      </w:pPr>
      <w:r>
        <w:rPr>
          <w:rFonts w:ascii="宋体" w:hAnsi="宋体" w:eastAsia="宋体"/>
          <w:lang w:eastAsia="zh-CN"/>
        </w:rPr>
        <w:t>B. 在内容中无限制地堆砌关键词</w:t>
      </w:r>
    </w:p>
    <w:p w14:paraId="00055860">
      <w:pPr>
        <w:rPr>
          <w:rFonts w:hint="eastAsia" w:ascii="宋体" w:hAnsi="宋体" w:eastAsia="宋体"/>
          <w:lang w:eastAsia="zh-CN"/>
        </w:rPr>
      </w:pPr>
      <w:r>
        <w:rPr>
          <w:rFonts w:ascii="宋体" w:hAnsi="宋体" w:eastAsia="宋体"/>
          <w:lang w:eastAsia="zh-CN"/>
        </w:rPr>
        <w:t>C. 根据内容结构和用户搜索习惯，自然且战略性地分布关键词</w:t>
      </w:r>
    </w:p>
    <w:p w14:paraId="681C10F9">
      <w:pPr>
        <w:rPr>
          <w:rFonts w:hint="eastAsia" w:ascii="宋体" w:hAnsi="宋体" w:eastAsia="宋体"/>
          <w:lang w:eastAsia="zh-CN"/>
        </w:rPr>
      </w:pPr>
      <w:r>
        <w:rPr>
          <w:rFonts w:ascii="宋体" w:hAnsi="宋体" w:eastAsia="宋体"/>
          <w:lang w:eastAsia="zh-CN"/>
        </w:rPr>
        <w:t>D. 使用与视听内容完全无关的热门关键词</w:t>
      </w:r>
    </w:p>
    <w:p w14:paraId="17C3FFD8">
      <w:pPr>
        <w:rPr>
          <w:rFonts w:hint="eastAsia" w:ascii="宋体" w:hAnsi="宋体" w:eastAsia="宋体"/>
          <w:lang w:eastAsia="zh-CN"/>
        </w:rPr>
      </w:pPr>
      <w:r>
        <w:rPr>
          <w:rFonts w:ascii="宋体" w:hAnsi="宋体" w:eastAsia="宋体"/>
          <w:lang w:eastAsia="zh-CN"/>
        </w:rPr>
        <w:t>答案：C</w:t>
      </w:r>
    </w:p>
    <w:p w14:paraId="553ACB92">
      <w:pPr>
        <w:rPr>
          <w:rFonts w:hint="eastAsia" w:ascii="宋体" w:hAnsi="宋体" w:eastAsia="宋体"/>
          <w:lang w:eastAsia="zh-CN"/>
        </w:rPr>
      </w:pPr>
      <w:r>
        <w:rPr>
          <w:rFonts w:ascii="宋体" w:hAnsi="宋体" w:eastAsia="宋体"/>
          <w:lang w:eastAsia="zh-CN"/>
        </w:rPr>
        <w:t>313. 新媒体传播环境对社会舆论的形成具有重要影响，它促进了信息的（），增强了社会监督的力量。</w:t>
      </w:r>
    </w:p>
    <w:p w14:paraId="4BA09287">
      <w:pPr>
        <w:rPr>
          <w:rFonts w:hint="eastAsia" w:ascii="宋体" w:hAnsi="宋体" w:eastAsia="宋体"/>
          <w:lang w:eastAsia="zh-CN"/>
        </w:rPr>
      </w:pPr>
      <w:r>
        <w:rPr>
          <w:rFonts w:ascii="宋体" w:hAnsi="宋体" w:eastAsia="宋体"/>
          <w:lang w:eastAsia="zh-CN"/>
        </w:rPr>
        <w:t>A. 私密性</w:t>
      </w:r>
    </w:p>
    <w:p w14:paraId="6A2233DC">
      <w:pPr>
        <w:rPr>
          <w:rFonts w:hint="eastAsia" w:ascii="宋体" w:hAnsi="宋体" w:eastAsia="宋体"/>
          <w:lang w:eastAsia="zh-CN"/>
        </w:rPr>
      </w:pPr>
      <w:r>
        <w:rPr>
          <w:rFonts w:ascii="宋体" w:hAnsi="宋体" w:eastAsia="宋体"/>
          <w:lang w:eastAsia="zh-CN"/>
        </w:rPr>
        <w:t>B. 封闭性</w:t>
      </w:r>
    </w:p>
    <w:p w14:paraId="3D2C7190">
      <w:pPr>
        <w:rPr>
          <w:rFonts w:hint="eastAsia" w:ascii="宋体" w:hAnsi="宋体" w:eastAsia="宋体"/>
          <w:lang w:eastAsia="zh-CN"/>
        </w:rPr>
      </w:pPr>
      <w:r>
        <w:rPr>
          <w:rFonts w:ascii="宋体" w:hAnsi="宋体" w:eastAsia="宋体"/>
          <w:lang w:eastAsia="zh-CN"/>
        </w:rPr>
        <w:t>C. 单向传播</w:t>
      </w:r>
    </w:p>
    <w:p w14:paraId="6D0D77B4">
      <w:pPr>
        <w:rPr>
          <w:rFonts w:hint="eastAsia" w:ascii="宋体" w:hAnsi="宋体" w:eastAsia="宋体"/>
          <w:lang w:eastAsia="zh-CN"/>
        </w:rPr>
      </w:pPr>
      <w:r>
        <w:rPr>
          <w:rFonts w:ascii="宋体" w:hAnsi="宋体" w:eastAsia="宋体"/>
          <w:lang w:eastAsia="zh-CN"/>
        </w:rPr>
        <w:t>D. 公开透明</w:t>
      </w:r>
    </w:p>
    <w:p w14:paraId="38B61ECA">
      <w:pPr>
        <w:rPr>
          <w:rFonts w:hint="eastAsia" w:ascii="宋体" w:hAnsi="宋体" w:eastAsia="宋体"/>
          <w:lang w:eastAsia="zh-CN"/>
        </w:rPr>
      </w:pPr>
      <w:r>
        <w:rPr>
          <w:rFonts w:ascii="宋体" w:hAnsi="宋体" w:eastAsia="宋体"/>
          <w:lang w:eastAsia="zh-CN"/>
        </w:rPr>
        <w:t>答案：D</w:t>
      </w:r>
    </w:p>
    <w:p w14:paraId="3DC80286">
      <w:pPr>
        <w:rPr>
          <w:rFonts w:hint="eastAsia" w:ascii="宋体" w:hAnsi="宋体" w:eastAsia="宋体"/>
          <w:lang w:eastAsia="zh-CN"/>
        </w:rPr>
      </w:pPr>
      <w:r>
        <w:rPr>
          <w:rFonts w:ascii="宋体" w:hAnsi="宋体" w:eastAsia="宋体"/>
          <w:lang w:eastAsia="zh-CN"/>
        </w:rPr>
        <w:t>314. 数字营销的核心在于利用（）和互联网平台，结合各种数字媒体，实现对品牌、产品和服务的宣传、推销及营销过程。</w:t>
      </w:r>
    </w:p>
    <w:p w14:paraId="3D15B209">
      <w:pPr>
        <w:rPr>
          <w:rFonts w:hint="eastAsia" w:ascii="宋体" w:hAnsi="宋体" w:eastAsia="宋体"/>
          <w:lang w:eastAsia="zh-CN"/>
        </w:rPr>
      </w:pPr>
      <w:r>
        <w:rPr>
          <w:rFonts w:ascii="宋体" w:hAnsi="宋体" w:eastAsia="宋体"/>
          <w:lang w:eastAsia="zh-CN"/>
        </w:rPr>
        <w:t>A. 数字技术</w:t>
      </w:r>
    </w:p>
    <w:p w14:paraId="045BD791">
      <w:pPr>
        <w:rPr>
          <w:rFonts w:hint="eastAsia" w:ascii="宋体" w:hAnsi="宋体" w:eastAsia="宋体"/>
          <w:lang w:eastAsia="zh-CN"/>
        </w:rPr>
      </w:pPr>
      <w:r>
        <w:rPr>
          <w:rFonts w:ascii="宋体" w:hAnsi="宋体" w:eastAsia="宋体"/>
          <w:lang w:eastAsia="zh-CN"/>
        </w:rPr>
        <w:t>B. 人工智能技术</w:t>
      </w:r>
    </w:p>
    <w:p w14:paraId="5269966A">
      <w:pPr>
        <w:rPr>
          <w:rFonts w:hint="eastAsia" w:ascii="宋体" w:hAnsi="宋体" w:eastAsia="宋体"/>
          <w:lang w:eastAsia="zh-CN"/>
        </w:rPr>
      </w:pPr>
      <w:r>
        <w:rPr>
          <w:rFonts w:ascii="宋体" w:hAnsi="宋体" w:eastAsia="宋体"/>
          <w:lang w:eastAsia="zh-CN"/>
        </w:rPr>
        <w:t>C. 大数据技术</w:t>
      </w:r>
    </w:p>
    <w:p w14:paraId="37BC37F3">
      <w:pPr>
        <w:rPr>
          <w:rFonts w:hint="eastAsia" w:ascii="宋体" w:hAnsi="宋体" w:eastAsia="宋体"/>
          <w:lang w:eastAsia="zh-CN"/>
        </w:rPr>
      </w:pPr>
      <w:r>
        <w:rPr>
          <w:rFonts w:ascii="宋体" w:hAnsi="宋体" w:eastAsia="宋体"/>
          <w:lang w:eastAsia="zh-CN"/>
        </w:rPr>
        <w:t>D. 虚拟现实技术</w:t>
      </w:r>
    </w:p>
    <w:p w14:paraId="4ABB3E24">
      <w:pPr>
        <w:rPr>
          <w:rFonts w:hint="eastAsia" w:ascii="宋体" w:hAnsi="宋体" w:eastAsia="宋体"/>
          <w:lang w:eastAsia="zh-CN"/>
        </w:rPr>
      </w:pPr>
      <w:r>
        <w:rPr>
          <w:rFonts w:ascii="宋体" w:hAnsi="宋体" w:eastAsia="宋体"/>
          <w:lang w:eastAsia="zh-CN"/>
        </w:rPr>
        <w:t>答案：A</w:t>
      </w:r>
    </w:p>
    <w:p w14:paraId="0C4BD541">
      <w:pPr>
        <w:rPr>
          <w:rFonts w:hint="eastAsia" w:ascii="宋体" w:hAnsi="宋体" w:eastAsia="宋体"/>
          <w:lang w:eastAsia="zh-CN"/>
        </w:rPr>
      </w:pPr>
      <w:r>
        <w:rPr>
          <w:rFonts w:ascii="宋体" w:hAnsi="宋体" w:eastAsia="宋体"/>
          <w:lang w:eastAsia="zh-CN"/>
        </w:rPr>
        <w:t>315. 在广告精准投放中，通过（）可以实现广告的自动化购买和优化管理。</w:t>
      </w:r>
    </w:p>
    <w:p w14:paraId="5440E0D9">
      <w:pPr>
        <w:rPr>
          <w:rFonts w:hint="eastAsia" w:ascii="宋体" w:hAnsi="宋体" w:eastAsia="宋体"/>
          <w:lang w:eastAsia="zh-CN"/>
        </w:rPr>
      </w:pPr>
      <w:r>
        <w:rPr>
          <w:rFonts w:ascii="宋体" w:hAnsi="宋体" w:eastAsia="宋体"/>
          <w:lang w:eastAsia="zh-CN"/>
        </w:rPr>
        <w:t>A. 程序化购买</w:t>
      </w:r>
    </w:p>
    <w:p w14:paraId="57FED48D">
      <w:pPr>
        <w:rPr>
          <w:rFonts w:hint="eastAsia" w:ascii="宋体" w:hAnsi="宋体" w:eastAsia="宋体"/>
          <w:lang w:eastAsia="zh-CN"/>
        </w:rPr>
      </w:pPr>
      <w:r>
        <w:rPr>
          <w:rFonts w:ascii="宋体" w:hAnsi="宋体" w:eastAsia="宋体"/>
          <w:lang w:eastAsia="zh-CN"/>
        </w:rPr>
        <w:t>B. 搜索引擎优化</w:t>
      </w:r>
    </w:p>
    <w:p w14:paraId="662CF864">
      <w:pPr>
        <w:rPr>
          <w:rFonts w:hint="eastAsia" w:ascii="宋体" w:hAnsi="宋体" w:eastAsia="宋体"/>
          <w:lang w:eastAsia="zh-CN"/>
        </w:rPr>
      </w:pPr>
      <w:r>
        <w:rPr>
          <w:rFonts w:ascii="宋体" w:hAnsi="宋体" w:eastAsia="宋体"/>
          <w:lang w:eastAsia="zh-CN"/>
        </w:rPr>
        <w:t>C. 社交媒体营销</w:t>
      </w:r>
    </w:p>
    <w:p w14:paraId="664205FE">
      <w:pPr>
        <w:rPr>
          <w:rFonts w:hint="eastAsia" w:ascii="宋体" w:hAnsi="宋体" w:eastAsia="宋体"/>
          <w:lang w:eastAsia="zh-CN"/>
        </w:rPr>
      </w:pPr>
      <w:r>
        <w:rPr>
          <w:rFonts w:ascii="宋体" w:hAnsi="宋体" w:eastAsia="宋体"/>
          <w:lang w:eastAsia="zh-CN"/>
        </w:rPr>
        <w:t>D. 内容营销策略</w:t>
      </w:r>
    </w:p>
    <w:p w14:paraId="0DECD02C">
      <w:pPr>
        <w:rPr>
          <w:rFonts w:hint="eastAsia" w:ascii="宋体" w:hAnsi="宋体" w:eastAsia="宋体"/>
          <w:lang w:eastAsia="zh-CN"/>
        </w:rPr>
      </w:pPr>
      <w:r>
        <w:rPr>
          <w:rFonts w:ascii="宋体" w:hAnsi="宋体" w:eastAsia="宋体"/>
          <w:lang w:eastAsia="zh-CN"/>
        </w:rPr>
        <w:t>答案：A</w:t>
      </w:r>
    </w:p>
    <w:p w14:paraId="50FAD4DE">
      <w:pPr>
        <w:rPr>
          <w:rFonts w:hint="eastAsia" w:ascii="宋体" w:hAnsi="宋体" w:eastAsia="宋体"/>
          <w:lang w:eastAsia="zh-CN"/>
        </w:rPr>
      </w:pPr>
      <w:r>
        <w:rPr>
          <w:rFonts w:ascii="宋体" w:hAnsi="宋体" w:eastAsia="宋体"/>
          <w:lang w:eastAsia="zh-CN"/>
        </w:rPr>
        <w:t>316. 跨平台推广中，保持品牌形象一致性的主要目的是（）。</w:t>
      </w:r>
    </w:p>
    <w:p w14:paraId="41C51AEB">
      <w:pPr>
        <w:rPr>
          <w:rFonts w:hint="eastAsia" w:ascii="宋体" w:hAnsi="宋体" w:eastAsia="宋体"/>
          <w:lang w:eastAsia="zh-CN"/>
        </w:rPr>
      </w:pPr>
      <w:r>
        <w:rPr>
          <w:rFonts w:ascii="宋体" w:hAnsi="宋体" w:eastAsia="宋体"/>
          <w:lang w:eastAsia="zh-CN"/>
        </w:rPr>
        <w:t>A. 增加内容创作的灵活性</w:t>
      </w:r>
    </w:p>
    <w:p w14:paraId="41A69425">
      <w:pPr>
        <w:rPr>
          <w:rFonts w:hint="eastAsia" w:ascii="宋体" w:hAnsi="宋体" w:eastAsia="宋体"/>
          <w:lang w:eastAsia="zh-CN"/>
        </w:rPr>
      </w:pPr>
      <w:r>
        <w:rPr>
          <w:rFonts w:ascii="宋体" w:hAnsi="宋体" w:eastAsia="宋体"/>
          <w:lang w:eastAsia="zh-CN"/>
        </w:rPr>
        <w:t>B. 减少推广成本</w:t>
      </w:r>
    </w:p>
    <w:p w14:paraId="2E8E2310">
      <w:pPr>
        <w:rPr>
          <w:rFonts w:hint="eastAsia" w:ascii="宋体" w:hAnsi="宋体" w:eastAsia="宋体"/>
          <w:lang w:eastAsia="zh-CN"/>
        </w:rPr>
      </w:pPr>
      <w:r>
        <w:rPr>
          <w:rFonts w:ascii="宋体" w:hAnsi="宋体" w:eastAsia="宋体"/>
          <w:lang w:eastAsia="zh-CN"/>
        </w:rPr>
        <w:t>C. 避免与竞争对手产生直接冲突</w:t>
      </w:r>
    </w:p>
    <w:p w14:paraId="1DE3EB91">
      <w:pPr>
        <w:rPr>
          <w:rFonts w:hint="eastAsia" w:ascii="宋体" w:hAnsi="宋体" w:eastAsia="宋体"/>
          <w:lang w:eastAsia="zh-CN"/>
        </w:rPr>
      </w:pPr>
      <w:r>
        <w:rPr>
          <w:rFonts w:ascii="宋体" w:hAnsi="宋体" w:eastAsia="宋体"/>
          <w:lang w:eastAsia="zh-CN"/>
        </w:rPr>
        <w:t>D. 提升用户对品牌的认知和记忆</w:t>
      </w:r>
    </w:p>
    <w:p w14:paraId="4BD0C97B">
      <w:pPr>
        <w:rPr>
          <w:rFonts w:hint="eastAsia" w:ascii="宋体" w:hAnsi="宋体" w:eastAsia="宋体"/>
          <w:lang w:eastAsia="zh-CN"/>
        </w:rPr>
      </w:pPr>
      <w:r>
        <w:rPr>
          <w:rFonts w:ascii="宋体" w:hAnsi="宋体" w:eastAsia="宋体"/>
          <w:lang w:eastAsia="zh-CN"/>
        </w:rPr>
        <w:t>答案：D</w:t>
      </w:r>
    </w:p>
    <w:p w14:paraId="23CE492E">
      <w:pPr>
        <w:rPr>
          <w:rFonts w:hint="eastAsia" w:ascii="宋体" w:hAnsi="宋体" w:eastAsia="宋体"/>
          <w:lang w:eastAsia="zh-CN"/>
        </w:rPr>
      </w:pPr>
      <w:r>
        <w:rPr>
          <w:rFonts w:ascii="宋体" w:hAnsi="宋体" w:eastAsia="宋体"/>
          <w:lang w:eastAsia="zh-CN"/>
        </w:rPr>
        <w:t>317. 在全媒体运营中，内容智能推荐系统主要基于（）为用户推荐内容。</w:t>
      </w:r>
    </w:p>
    <w:p w14:paraId="3BDA26DA">
      <w:pPr>
        <w:rPr>
          <w:rFonts w:hint="eastAsia" w:ascii="宋体" w:hAnsi="宋体" w:eastAsia="宋体"/>
          <w:lang w:eastAsia="zh-CN"/>
        </w:rPr>
      </w:pPr>
      <w:r>
        <w:rPr>
          <w:rFonts w:ascii="宋体" w:hAnsi="宋体" w:eastAsia="宋体"/>
          <w:lang w:eastAsia="zh-CN"/>
        </w:rPr>
        <w:t>A. 用户的社交关系网</w:t>
      </w:r>
    </w:p>
    <w:p w14:paraId="3B115B6D">
      <w:pPr>
        <w:rPr>
          <w:rFonts w:hint="eastAsia" w:ascii="宋体" w:hAnsi="宋体" w:eastAsia="宋体"/>
          <w:lang w:eastAsia="zh-CN"/>
        </w:rPr>
      </w:pPr>
      <w:r>
        <w:rPr>
          <w:rFonts w:ascii="宋体" w:hAnsi="宋体" w:eastAsia="宋体"/>
          <w:lang w:eastAsia="zh-CN"/>
        </w:rPr>
        <w:t>B. 用户的历史行为和兴趣偏好</w:t>
      </w:r>
    </w:p>
    <w:p w14:paraId="23ED4375">
      <w:pPr>
        <w:rPr>
          <w:rFonts w:hint="eastAsia" w:ascii="宋体" w:hAnsi="宋体" w:eastAsia="宋体"/>
          <w:lang w:eastAsia="zh-CN"/>
        </w:rPr>
      </w:pPr>
      <w:r>
        <w:rPr>
          <w:rFonts w:ascii="宋体" w:hAnsi="宋体" w:eastAsia="宋体"/>
          <w:lang w:eastAsia="zh-CN"/>
        </w:rPr>
        <w:t>C. 内容的流行度和发布时间</w:t>
      </w:r>
    </w:p>
    <w:p w14:paraId="6041B7B1">
      <w:pPr>
        <w:rPr>
          <w:rFonts w:hint="eastAsia" w:ascii="宋体" w:hAnsi="宋体" w:eastAsia="宋体"/>
          <w:lang w:eastAsia="zh-CN"/>
        </w:rPr>
      </w:pPr>
      <w:r>
        <w:rPr>
          <w:rFonts w:ascii="宋体" w:hAnsi="宋体" w:eastAsia="宋体"/>
          <w:lang w:eastAsia="zh-CN"/>
        </w:rPr>
        <w:t>D. 网站的运营策略</w:t>
      </w:r>
    </w:p>
    <w:p w14:paraId="5430F97C">
      <w:pPr>
        <w:rPr>
          <w:rFonts w:hint="eastAsia" w:ascii="宋体" w:hAnsi="宋体" w:eastAsia="宋体"/>
          <w:lang w:eastAsia="zh-CN"/>
        </w:rPr>
      </w:pPr>
      <w:r>
        <w:rPr>
          <w:rFonts w:ascii="宋体" w:hAnsi="宋体" w:eastAsia="宋体"/>
          <w:lang w:eastAsia="zh-CN"/>
        </w:rPr>
        <w:t>答案：B</w:t>
      </w:r>
    </w:p>
    <w:p w14:paraId="75DFF15F">
      <w:pPr>
        <w:rPr>
          <w:rFonts w:hint="eastAsia" w:ascii="宋体" w:hAnsi="宋体" w:eastAsia="宋体"/>
          <w:lang w:eastAsia="zh-CN"/>
        </w:rPr>
      </w:pPr>
      <w:r>
        <w:rPr>
          <w:rFonts w:ascii="宋体" w:hAnsi="宋体" w:eastAsia="宋体"/>
          <w:lang w:eastAsia="zh-CN"/>
        </w:rPr>
        <w:t>318. 在全媒体运营中，达人形象包装的首要步骤是（），它为后续包装策略提供依据。</w:t>
      </w:r>
    </w:p>
    <w:p w14:paraId="2B3BB5DC">
      <w:pPr>
        <w:rPr>
          <w:rFonts w:hint="eastAsia" w:ascii="宋体" w:hAnsi="宋体" w:eastAsia="宋体"/>
          <w:lang w:eastAsia="zh-CN"/>
        </w:rPr>
      </w:pPr>
      <w:r>
        <w:rPr>
          <w:rFonts w:ascii="宋体" w:hAnsi="宋体" w:eastAsia="宋体"/>
          <w:lang w:eastAsia="zh-CN"/>
        </w:rPr>
        <w:t>A. 多渠道推广与宣传</w:t>
      </w:r>
    </w:p>
    <w:p w14:paraId="2CBC8593">
      <w:pPr>
        <w:rPr>
          <w:rFonts w:hint="eastAsia" w:ascii="宋体" w:hAnsi="宋体" w:eastAsia="宋体"/>
          <w:lang w:eastAsia="zh-CN"/>
        </w:rPr>
      </w:pPr>
      <w:r>
        <w:rPr>
          <w:rFonts w:ascii="宋体" w:hAnsi="宋体" w:eastAsia="宋体"/>
          <w:lang w:eastAsia="zh-CN"/>
        </w:rPr>
        <w:t>B. 内容策划与创作</w:t>
      </w:r>
    </w:p>
    <w:p w14:paraId="575D2B46">
      <w:pPr>
        <w:rPr>
          <w:rFonts w:hint="eastAsia" w:ascii="宋体" w:hAnsi="宋体" w:eastAsia="宋体"/>
          <w:lang w:eastAsia="zh-CN"/>
        </w:rPr>
      </w:pPr>
      <w:r>
        <w:rPr>
          <w:rFonts w:ascii="宋体" w:hAnsi="宋体" w:eastAsia="宋体"/>
          <w:lang w:eastAsia="zh-CN"/>
        </w:rPr>
        <w:t>C. 市场调研与定位分析</w:t>
      </w:r>
    </w:p>
    <w:p w14:paraId="2C51F239">
      <w:pPr>
        <w:rPr>
          <w:rFonts w:hint="eastAsia" w:ascii="宋体" w:hAnsi="宋体" w:eastAsia="宋体"/>
          <w:lang w:eastAsia="zh-CN"/>
        </w:rPr>
      </w:pPr>
      <w:r>
        <w:rPr>
          <w:rFonts w:ascii="宋体" w:hAnsi="宋体" w:eastAsia="宋体"/>
          <w:lang w:eastAsia="zh-CN"/>
        </w:rPr>
        <w:t>D. 形象识别系统设计</w:t>
      </w:r>
    </w:p>
    <w:p w14:paraId="5EC64DB8">
      <w:pPr>
        <w:rPr>
          <w:rFonts w:hint="eastAsia" w:ascii="宋体" w:hAnsi="宋体" w:eastAsia="宋体"/>
          <w:lang w:eastAsia="zh-CN"/>
        </w:rPr>
      </w:pPr>
      <w:r>
        <w:rPr>
          <w:rFonts w:ascii="宋体" w:hAnsi="宋体" w:eastAsia="宋体"/>
          <w:lang w:eastAsia="zh-CN"/>
        </w:rPr>
        <w:t>答案：C</w:t>
      </w:r>
    </w:p>
    <w:p w14:paraId="78A083F3">
      <w:pPr>
        <w:rPr>
          <w:rFonts w:hint="eastAsia" w:ascii="宋体" w:hAnsi="宋体" w:eastAsia="宋体"/>
          <w:lang w:eastAsia="zh-CN"/>
        </w:rPr>
      </w:pPr>
      <w:r>
        <w:rPr>
          <w:rFonts w:ascii="宋体" w:hAnsi="宋体" w:eastAsia="宋体"/>
          <w:lang w:eastAsia="zh-CN"/>
        </w:rPr>
        <w:t>319. 短视频矩阵账号的构建主要是为了实现（）。</w:t>
      </w:r>
    </w:p>
    <w:p w14:paraId="40F30800">
      <w:pPr>
        <w:rPr>
          <w:rFonts w:hint="eastAsia" w:ascii="宋体" w:hAnsi="宋体" w:eastAsia="宋体"/>
          <w:lang w:eastAsia="zh-CN"/>
        </w:rPr>
      </w:pPr>
      <w:r>
        <w:rPr>
          <w:rFonts w:ascii="宋体" w:hAnsi="宋体" w:eastAsia="宋体"/>
          <w:lang w:eastAsia="zh-CN"/>
        </w:rPr>
        <w:t>A. 单一平台的内容发布</w:t>
      </w:r>
    </w:p>
    <w:p w14:paraId="4686B241">
      <w:pPr>
        <w:rPr>
          <w:rFonts w:hint="eastAsia" w:ascii="宋体" w:hAnsi="宋体" w:eastAsia="宋体"/>
          <w:lang w:eastAsia="zh-CN"/>
        </w:rPr>
      </w:pPr>
      <w:r>
        <w:rPr>
          <w:rFonts w:ascii="宋体" w:hAnsi="宋体" w:eastAsia="宋体"/>
          <w:lang w:eastAsia="zh-CN"/>
        </w:rPr>
        <w:t>B. 多平台内容同步发布与互动引流</w:t>
      </w:r>
    </w:p>
    <w:p w14:paraId="387141AE">
      <w:pPr>
        <w:rPr>
          <w:rFonts w:hint="eastAsia" w:ascii="宋体" w:hAnsi="宋体" w:eastAsia="宋体"/>
          <w:lang w:eastAsia="zh-CN"/>
        </w:rPr>
      </w:pPr>
      <w:r>
        <w:rPr>
          <w:rFonts w:ascii="宋体" w:hAnsi="宋体" w:eastAsia="宋体"/>
          <w:lang w:eastAsia="zh-CN"/>
        </w:rPr>
        <w:t>C. 降低内容制作成本</w:t>
      </w:r>
    </w:p>
    <w:p w14:paraId="6BF1706C">
      <w:pPr>
        <w:rPr>
          <w:rFonts w:hint="eastAsia" w:ascii="宋体" w:hAnsi="宋体" w:eastAsia="宋体"/>
          <w:lang w:eastAsia="zh-CN"/>
        </w:rPr>
      </w:pPr>
      <w:r>
        <w:rPr>
          <w:rFonts w:ascii="宋体" w:hAnsi="宋体" w:eastAsia="宋体"/>
          <w:lang w:eastAsia="zh-CN"/>
        </w:rPr>
        <w:t>D. 提高单一平台的粉丝数量</w:t>
      </w:r>
    </w:p>
    <w:p w14:paraId="2872D2A0">
      <w:pPr>
        <w:rPr>
          <w:rFonts w:hint="eastAsia" w:ascii="宋体" w:hAnsi="宋体" w:eastAsia="宋体"/>
          <w:lang w:eastAsia="zh-CN"/>
        </w:rPr>
      </w:pPr>
      <w:r>
        <w:rPr>
          <w:rFonts w:ascii="宋体" w:hAnsi="宋体" w:eastAsia="宋体"/>
          <w:lang w:eastAsia="zh-CN"/>
        </w:rPr>
        <w:t>答案：B</w:t>
      </w:r>
    </w:p>
    <w:p w14:paraId="58071379">
      <w:pPr>
        <w:rPr>
          <w:rFonts w:hint="eastAsia" w:ascii="宋体" w:hAnsi="宋体" w:eastAsia="宋体"/>
          <w:lang w:eastAsia="zh-CN"/>
        </w:rPr>
      </w:pPr>
      <w:r>
        <w:rPr>
          <w:rFonts w:ascii="宋体" w:hAnsi="宋体" w:eastAsia="宋体"/>
          <w:lang w:eastAsia="zh-CN"/>
        </w:rPr>
        <w:t>320. HTTPS 加密对搜索引擎排名的影响主要体现在（）。</w:t>
      </w:r>
    </w:p>
    <w:p w14:paraId="2282F083">
      <w:pPr>
        <w:rPr>
          <w:rFonts w:hint="eastAsia" w:ascii="宋体" w:hAnsi="宋体" w:eastAsia="宋体"/>
        </w:rPr>
      </w:pPr>
      <w:r>
        <w:rPr>
          <w:rFonts w:ascii="宋体" w:hAnsi="宋体" w:eastAsia="宋体"/>
        </w:rPr>
        <w:t>A. 提升搜索引擎中的网站排名</w:t>
      </w:r>
    </w:p>
    <w:p w14:paraId="1451861E">
      <w:pPr>
        <w:rPr>
          <w:rFonts w:hint="eastAsia" w:ascii="宋体" w:hAnsi="宋体" w:eastAsia="宋体"/>
        </w:rPr>
      </w:pPr>
      <w:r>
        <w:rPr>
          <w:rFonts w:ascii="宋体" w:hAnsi="宋体" w:eastAsia="宋体"/>
        </w:rPr>
        <w:t>B. 降低搜索引擎的抓取效率</w:t>
      </w:r>
    </w:p>
    <w:p w14:paraId="1692ED0A">
      <w:pPr>
        <w:rPr>
          <w:rFonts w:hint="eastAsia" w:ascii="宋体" w:hAnsi="宋体" w:eastAsia="宋体"/>
          <w:lang w:eastAsia="zh-CN"/>
        </w:rPr>
      </w:pPr>
      <w:r>
        <w:rPr>
          <w:rFonts w:ascii="宋体" w:hAnsi="宋体" w:eastAsia="宋体"/>
          <w:lang w:eastAsia="zh-CN"/>
        </w:rPr>
        <w:t>C. 减少网站的外部链接数量</w:t>
      </w:r>
    </w:p>
    <w:p w14:paraId="1D9C5EB1">
      <w:pPr>
        <w:rPr>
          <w:rFonts w:hint="eastAsia" w:ascii="宋体" w:hAnsi="宋体" w:eastAsia="宋体"/>
          <w:lang w:eastAsia="zh-CN"/>
        </w:rPr>
      </w:pPr>
      <w:r>
        <w:rPr>
          <w:rFonts w:ascii="宋体" w:hAnsi="宋体" w:eastAsia="宋体"/>
          <w:lang w:eastAsia="zh-CN"/>
        </w:rPr>
        <w:t>D. 阻碍搜索引擎对网站内容的理解</w:t>
      </w:r>
    </w:p>
    <w:p w14:paraId="12E97FC6">
      <w:pPr>
        <w:rPr>
          <w:rFonts w:hint="eastAsia" w:ascii="宋体" w:hAnsi="宋体" w:eastAsia="宋体"/>
          <w:lang w:eastAsia="zh-CN"/>
        </w:rPr>
      </w:pPr>
      <w:r>
        <w:rPr>
          <w:rFonts w:ascii="宋体" w:hAnsi="宋体" w:eastAsia="宋体"/>
          <w:lang w:eastAsia="zh-CN"/>
        </w:rPr>
        <w:t>答案：A</w:t>
      </w:r>
    </w:p>
    <w:p w14:paraId="22D78FBF">
      <w:pPr>
        <w:rPr>
          <w:rFonts w:hint="eastAsia" w:ascii="宋体" w:hAnsi="宋体" w:eastAsia="宋体"/>
          <w:lang w:eastAsia="zh-CN"/>
        </w:rPr>
      </w:pPr>
      <w:r>
        <w:rPr>
          <w:rFonts w:ascii="宋体" w:hAnsi="宋体" w:eastAsia="宋体"/>
          <w:lang w:eastAsia="zh-CN"/>
        </w:rPr>
        <w:t>321. 在营销方案的预算规划中，（）是强调了在面对市场变化和突发事件时，预算应具有一定的灵活性。</w:t>
      </w:r>
    </w:p>
    <w:p w14:paraId="42B24A6F">
      <w:pPr>
        <w:rPr>
          <w:rFonts w:hint="eastAsia" w:ascii="宋体" w:hAnsi="宋体" w:eastAsia="宋体"/>
          <w:lang w:eastAsia="zh-CN"/>
        </w:rPr>
      </w:pPr>
      <w:r>
        <w:rPr>
          <w:rFonts w:ascii="宋体" w:hAnsi="宋体" w:eastAsia="宋体"/>
          <w:lang w:eastAsia="zh-CN"/>
        </w:rPr>
        <w:t>A. 成本控制原则</w:t>
      </w:r>
    </w:p>
    <w:p w14:paraId="4CDE5911">
      <w:pPr>
        <w:rPr>
          <w:rFonts w:hint="eastAsia" w:ascii="宋体" w:hAnsi="宋体" w:eastAsia="宋体"/>
          <w:lang w:eastAsia="zh-CN"/>
        </w:rPr>
      </w:pPr>
      <w:r>
        <w:rPr>
          <w:rFonts w:ascii="宋体" w:hAnsi="宋体" w:eastAsia="宋体"/>
          <w:lang w:eastAsia="zh-CN"/>
        </w:rPr>
        <w:t>B. 目标导向原则</w:t>
      </w:r>
    </w:p>
    <w:p w14:paraId="090BCBBA">
      <w:pPr>
        <w:rPr>
          <w:rFonts w:hint="eastAsia" w:ascii="宋体" w:hAnsi="宋体" w:eastAsia="宋体"/>
          <w:lang w:eastAsia="zh-CN"/>
        </w:rPr>
      </w:pPr>
      <w:r>
        <w:rPr>
          <w:rFonts w:ascii="宋体" w:hAnsi="宋体" w:eastAsia="宋体"/>
          <w:lang w:eastAsia="zh-CN"/>
        </w:rPr>
        <w:t>C. 灵活性原则</w:t>
      </w:r>
    </w:p>
    <w:p w14:paraId="24935D4A">
      <w:pPr>
        <w:rPr>
          <w:rFonts w:hint="eastAsia" w:ascii="宋体" w:hAnsi="宋体" w:eastAsia="宋体"/>
          <w:lang w:eastAsia="zh-CN"/>
        </w:rPr>
      </w:pPr>
      <w:r>
        <w:rPr>
          <w:rFonts w:ascii="宋体" w:hAnsi="宋体" w:eastAsia="宋体"/>
          <w:lang w:eastAsia="zh-CN"/>
        </w:rPr>
        <w:t>D. 精细管理原则</w:t>
      </w:r>
    </w:p>
    <w:p w14:paraId="446E94A2">
      <w:pPr>
        <w:rPr>
          <w:rFonts w:hint="eastAsia" w:ascii="宋体" w:hAnsi="宋体" w:eastAsia="宋体"/>
          <w:lang w:eastAsia="zh-CN"/>
        </w:rPr>
      </w:pPr>
      <w:r>
        <w:rPr>
          <w:rFonts w:ascii="宋体" w:hAnsi="宋体" w:eastAsia="宋体"/>
          <w:lang w:eastAsia="zh-CN"/>
        </w:rPr>
        <w:t>答案：C</w:t>
      </w:r>
    </w:p>
    <w:p w14:paraId="6148DFE5">
      <w:pPr>
        <w:rPr>
          <w:rFonts w:hint="eastAsia" w:ascii="宋体" w:hAnsi="宋体" w:eastAsia="宋体"/>
          <w:lang w:eastAsia="zh-CN"/>
        </w:rPr>
      </w:pPr>
      <w:r>
        <w:rPr>
          <w:rFonts w:ascii="宋体" w:hAnsi="宋体" w:eastAsia="宋体"/>
          <w:lang w:eastAsia="zh-CN"/>
        </w:rPr>
        <w:t>322. 在ROI的计算公式中，收益部分通常指的是（）。</w:t>
      </w:r>
    </w:p>
    <w:p w14:paraId="43C23440">
      <w:pPr>
        <w:rPr>
          <w:rFonts w:hint="eastAsia" w:ascii="宋体" w:hAnsi="宋体" w:eastAsia="宋体"/>
          <w:lang w:eastAsia="zh-CN"/>
        </w:rPr>
      </w:pPr>
      <w:r>
        <w:rPr>
          <w:rFonts w:ascii="宋体" w:hAnsi="宋体" w:eastAsia="宋体"/>
          <w:lang w:eastAsia="zh-CN"/>
        </w:rPr>
        <w:t>A. 流量质量</w:t>
      </w:r>
    </w:p>
    <w:p w14:paraId="0C5B4FD9">
      <w:pPr>
        <w:rPr>
          <w:rFonts w:hint="eastAsia" w:ascii="宋体" w:hAnsi="宋体" w:eastAsia="宋体"/>
          <w:lang w:eastAsia="zh-CN"/>
        </w:rPr>
      </w:pPr>
      <w:r>
        <w:rPr>
          <w:rFonts w:ascii="宋体" w:hAnsi="宋体" w:eastAsia="宋体"/>
          <w:lang w:eastAsia="zh-CN"/>
        </w:rPr>
        <w:t>B. 流量数量</w:t>
      </w:r>
    </w:p>
    <w:p w14:paraId="2612EE15">
      <w:pPr>
        <w:rPr>
          <w:rFonts w:hint="eastAsia" w:ascii="宋体" w:hAnsi="宋体" w:eastAsia="宋体"/>
          <w:lang w:eastAsia="zh-CN"/>
        </w:rPr>
      </w:pPr>
      <w:r>
        <w:rPr>
          <w:rFonts w:ascii="宋体" w:hAnsi="宋体" w:eastAsia="宋体"/>
          <w:lang w:eastAsia="zh-CN"/>
        </w:rPr>
        <w:t>C. 由于流量增加带来的直接经济收益</w:t>
      </w:r>
    </w:p>
    <w:p w14:paraId="3F446296">
      <w:pPr>
        <w:rPr>
          <w:rFonts w:hint="eastAsia" w:ascii="宋体" w:hAnsi="宋体" w:eastAsia="宋体"/>
          <w:lang w:eastAsia="zh-CN"/>
        </w:rPr>
      </w:pPr>
      <w:r>
        <w:rPr>
          <w:rFonts w:ascii="宋体" w:hAnsi="宋体" w:eastAsia="宋体"/>
          <w:lang w:eastAsia="zh-CN"/>
        </w:rPr>
        <w:t>D. 广告点击率</w:t>
      </w:r>
    </w:p>
    <w:p w14:paraId="3D86EEDB">
      <w:pPr>
        <w:rPr>
          <w:rFonts w:hint="eastAsia" w:ascii="宋体" w:hAnsi="宋体" w:eastAsia="宋体"/>
          <w:lang w:eastAsia="zh-CN"/>
        </w:rPr>
      </w:pPr>
      <w:r>
        <w:rPr>
          <w:rFonts w:ascii="宋体" w:hAnsi="宋体" w:eastAsia="宋体"/>
          <w:lang w:eastAsia="zh-CN"/>
        </w:rPr>
        <w:t>答案：C</w:t>
      </w:r>
    </w:p>
    <w:p w14:paraId="7C8623A4">
      <w:pPr>
        <w:rPr>
          <w:rFonts w:hint="eastAsia" w:ascii="宋体" w:hAnsi="宋体" w:eastAsia="宋体"/>
          <w:lang w:eastAsia="zh-CN"/>
        </w:rPr>
      </w:pPr>
      <w:r>
        <w:rPr>
          <w:rFonts w:ascii="宋体" w:hAnsi="宋体" w:eastAsia="宋体"/>
          <w:lang w:eastAsia="zh-CN"/>
        </w:rPr>
        <w:t>323. 在持续学习与迭代的过程中，全媒体运营师通过（）来确保内容创作的持续性和创新性。</w:t>
      </w:r>
    </w:p>
    <w:p w14:paraId="411253D9">
      <w:pPr>
        <w:rPr>
          <w:rFonts w:hint="eastAsia" w:ascii="宋体" w:hAnsi="宋体" w:eastAsia="宋体"/>
          <w:lang w:eastAsia="zh-CN"/>
        </w:rPr>
      </w:pPr>
      <w:r>
        <w:rPr>
          <w:rFonts w:ascii="宋体" w:hAnsi="宋体" w:eastAsia="宋体"/>
          <w:lang w:eastAsia="zh-CN"/>
        </w:rPr>
        <w:t>A. 不断追踪热点话题，并快速跟进创作相关内容</w:t>
      </w:r>
    </w:p>
    <w:p w14:paraId="77277CAD">
      <w:pPr>
        <w:rPr>
          <w:rFonts w:hint="eastAsia" w:ascii="宋体" w:hAnsi="宋体" w:eastAsia="宋体"/>
          <w:lang w:eastAsia="zh-CN"/>
        </w:rPr>
      </w:pPr>
      <w:r>
        <w:rPr>
          <w:rFonts w:ascii="宋体" w:hAnsi="宋体" w:eastAsia="宋体"/>
          <w:lang w:eastAsia="zh-CN"/>
        </w:rPr>
        <w:t>B. 严格遵循既定的内容创作模板，不轻易改变</w:t>
      </w:r>
    </w:p>
    <w:p w14:paraId="40E6F8AD">
      <w:pPr>
        <w:rPr>
          <w:rFonts w:hint="eastAsia" w:ascii="宋体" w:hAnsi="宋体" w:eastAsia="宋体"/>
          <w:lang w:eastAsia="zh-CN"/>
        </w:rPr>
      </w:pPr>
      <w:r>
        <w:rPr>
          <w:rFonts w:ascii="宋体" w:hAnsi="宋体" w:eastAsia="宋体"/>
          <w:lang w:eastAsia="zh-CN"/>
        </w:rPr>
        <w:t>C. 定期组织团队进行头脑风暴，但不做具体执行</w:t>
      </w:r>
    </w:p>
    <w:p w14:paraId="77DEDA30">
      <w:pPr>
        <w:rPr>
          <w:rFonts w:hint="eastAsia" w:ascii="宋体" w:hAnsi="宋体" w:eastAsia="宋体"/>
          <w:lang w:eastAsia="zh-CN"/>
        </w:rPr>
      </w:pPr>
      <w:r>
        <w:rPr>
          <w:rFonts w:ascii="宋体" w:hAnsi="宋体" w:eastAsia="宋体"/>
          <w:lang w:eastAsia="zh-CN"/>
        </w:rPr>
        <w:t>D. 深入挖掘用户需求，结合新技术进行创意孵化</w:t>
      </w:r>
    </w:p>
    <w:p w14:paraId="3B655F5F">
      <w:pPr>
        <w:rPr>
          <w:rFonts w:hint="eastAsia" w:ascii="宋体" w:hAnsi="宋体" w:eastAsia="宋体"/>
          <w:lang w:eastAsia="zh-CN"/>
        </w:rPr>
      </w:pPr>
      <w:r>
        <w:rPr>
          <w:rFonts w:ascii="宋体" w:hAnsi="宋体" w:eastAsia="宋体"/>
          <w:lang w:eastAsia="zh-CN"/>
        </w:rPr>
        <w:t>答案：D</w:t>
      </w:r>
    </w:p>
    <w:p w14:paraId="3B0883C6">
      <w:pPr>
        <w:rPr>
          <w:rFonts w:hint="eastAsia" w:ascii="宋体" w:hAnsi="宋体" w:eastAsia="宋体"/>
          <w:lang w:eastAsia="zh-CN"/>
        </w:rPr>
      </w:pPr>
      <w:r>
        <w:rPr>
          <w:rFonts w:ascii="宋体" w:hAnsi="宋体" w:eastAsia="宋体"/>
          <w:lang w:eastAsia="zh-CN"/>
        </w:rPr>
        <w:t>324. 全媒体运营师在进行数据分析时，主要依据（）来评估运营效果并提出优化方案。</w:t>
      </w:r>
    </w:p>
    <w:p w14:paraId="50B4089D">
      <w:pPr>
        <w:rPr>
          <w:rFonts w:hint="eastAsia" w:ascii="宋体" w:hAnsi="宋体" w:eastAsia="宋体"/>
          <w:lang w:eastAsia="zh-CN"/>
        </w:rPr>
      </w:pPr>
      <w:r>
        <w:rPr>
          <w:rFonts w:ascii="宋体" w:hAnsi="宋体" w:eastAsia="宋体"/>
          <w:lang w:eastAsia="zh-CN"/>
        </w:rPr>
        <w:t>A. 个人直觉和经验判断</w:t>
      </w:r>
    </w:p>
    <w:p w14:paraId="25BB4607">
      <w:pPr>
        <w:rPr>
          <w:rFonts w:hint="eastAsia" w:ascii="宋体" w:hAnsi="宋体" w:eastAsia="宋体"/>
          <w:lang w:eastAsia="zh-CN"/>
        </w:rPr>
      </w:pPr>
      <w:r>
        <w:rPr>
          <w:rFonts w:ascii="宋体" w:hAnsi="宋体" w:eastAsia="宋体"/>
          <w:lang w:eastAsia="zh-CN"/>
        </w:rPr>
        <w:t>B. 用户反馈的定性描述</w:t>
      </w:r>
    </w:p>
    <w:p w14:paraId="1C7A4FF7">
      <w:pPr>
        <w:rPr>
          <w:rFonts w:hint="eastAsia" w:ascii="宋体" w:hAnsi="宋体" w:eastAsia="宋体"/>
          <w:lang w:eastAsia="zh-CN"/>
        </w:rPr>
      </w:pPr>
      <w:r>
        <w:rPr>
          <w:rFonts w:ascii="宋体" w:hAnsi="宋体" w:eastAsia="宋体"/>
          <w:lang w:eastAsia="zh-CN"/>
        </w:rPr>
        <w:t>C. 市场流行趋势的预测</w:t>
      </w:r>
    </w:p>
    <w:p w14:paraId="1B5A6CE8">
      <w:pPr>
        <w:rPr>
          <w:rFonts w:hint="eastAsia" w:ascii="宋体" w:hAnsi="宋体" w:eastAsia="宋体"/>
          <w:lang w:eastAsia="zh-CN"/>
        </w:rPr>
      </w:pPr>
      <w:r>
        <w:rPr>
          <w:rFonts w:ascii="宋体" w:hAnsi="宋体" w:eastAsia="宋体"/>
          <w:lang w:eastAsia="zh-CN"/>
        </w:rPr>
        <w:t>D. 数据分析工具的统计结果</w:t>
      </w:r>
    </w:p>
    <w:p w14:paraId="7710C044">
      <w:pPr>
        <w:rPr>
          <w:rFonts w:hint="eastAsia" w:ascii="宋体" w:hAnsi="宋体" w:eastAsia="宋体"/>
          <w:lang w:eastAsia="zh-CN"/>
        </w:rPr>
      </w:pPr>
      <w:r>
        <w:rPr>
          <w:rFonts w:ascii="宋体" w:hAnsi="宋体" w:eastAsia="宋体"/>
          <w:lang w:eastAsia="zh-CN"/>
        </w:rPr>
        <w:t>答案：D</w:t>
      </w:r>
    </w:p>
    <w:p w14:paraId="58ACF58D">
      <w:pPr>
        <w:rPr>
          <w:rFonts w:hint="eastAsia" w:ascii="宋体" w:hAnsi="宋体" w:eastAsia="宋体"/>
          <w:lang w:eastAsia="zh-CN"/>
        </w:rPr>
      </w:pPr>
      <w:r>
        <w:rPr>
          <w:rFonts w:ascii="宋体" w:hAnsi="宋体" w:eastAsia="宋体"/>
          <w:lang w:eastAsia="zh-CN"/>
        </w:rPr>
        <w:t>325. 选题规划在全媒体运营中的核心概念是，根据媒体平台的定位、目标受众及市场需求，预先确定一系列将要创作和发布的视听内容（）。</w:t>
      </w:r>
    </w:p>
    <w:p w14:paraId="7E54FE02">
      <w:pPr>
        <w:rPr>
          <w:rFonts w:hint="eastAsia" w:ascii="宋体" w:hAnsi="宋体" w:eastAsia="宋体"/>
          <w:lang w:eastAsia="zh-CN"/>
        </w:rPr>
      </w:pPr>
      <w:r>
        <w:rPr>
          <w:rFonts w:ascii="宋体" w:hAnsi="宋体" w:eastAsia="宋体"/>
          <w:lang w:eastAsia="zh-CN"/>
        </w:rPr>
        <w:t>A. 风格</w:t>
      </w:r>
    </w:p>
    <w:p w14:paraId="1DA18020">
      <w:pPr>
        <w:rPr>
          <w:rFonts w:hint="eastAsia" w:ascii="宋体" w:hAnsi="宋体" w:eastAsia="宋体"/>
          <w:lang w:eastAsia="zh-CN"/>
        </w:rPr>
      </w:pPr>
      <w:r>
        <w:rPr>
          <w:rFonts w:ascii="宋体" w:hAnsi="宋体" w:eastAsia="宋体"/>
          <w:lang w:eastAsia="zh-CN"/>
        </w:rPr>
        <w:t>B. 主题和方向</w:t>
      </w:r>
    </w:p>
    <w:p w14:paraId="57BD0698">
      <w:pPr>
        <w:rPr>
          <w:rFonts w:hint="eastAsia" w:ascii="宋体" w:hAnsi="宋体" w:eastAsia="宋体"/>
          <w:lang w:eastAsia="zh-CN"/>
        </w:rPr>
      </w:pPr>
      <w:r>
        <w:rPr>
          <w:rFonts w:ascii="宋体" w:hAnsi="宋体" w:eastAsia="宋体"/>
          <w:lang w:eastAsia="zh-CN"/>
        </w:rPr>
        <w:t>C. 渠道</w:t>
      </w:r>
    </w:p>
    <w:p w14:paraId="09B2CD30">
      <w:pPr>
        <w:rPr>
          <w:rFonts w:hint="eastAsia" w:ascii="宋体" w:hAnsi="宋体" w:eastAsia="宋体"/>
          <w:lang w:eastAsia="zh-CN"/>
        </w:rPr>
      </w:pPr>
      <w:r>
        <w:rPr>
          <w:rFonts w:ascii="宋体" w:hAnsi="宋体" w:eastAsia="宋体"/>
          <w:lang w:eastAsia="zh-CN"/>
        </w:rPr>
        <w:t>D. 预算</w:t>
      </w:r>
    </w:p>
    <w:p w14:paraId="2B76675B">
      <w:pPr>
        <w:rPr>
          <w:rFonts w:hint="eastAsia" w:ascii="宋体" w:hAnsi="宋体" w:eastAsia="宋体"/>
          <w:lang w:eastAsia="zh-CN"/>
        </w:rPr>
      </w:pPr>
      <w:r>
        <w:rPr>
          <w:rFonts w:ascii="宋体" w:hAnsi="宋体" w:eastAsia="宋体"/>
          <w:lang w:eastAsia="zh-CN"/>
        </w:rPr>
        <w:t>答案：B</w:t>
      </w:r>
    </w:p>
    <w:p w14:paraId="7867DB62">
      <w:pPr>
        <w:rPr>
          <w:rFonts w:hint="eastAsia" w:ascii="宋体" w:hAnsi="宋体" w:eastAsia="宋体"/>
          <w:lang w:eastAsia="zh-CN"/>
        </w:rPr>
      </w:pPr>
      <w:r>
        <w:rPr>
          <w:rFonts w:ascii="宋体" w:hAnsi="宋体" w:eastAsia="宋体"/>
          <w:lang w:eastAsia="zh-CN"/>
        </w:rPr>
        <w:t>326. 客单价是衡量顾客平均购买力的指标，它通过（）计算得出。</w:t>
      </w:r>
    </w:p>
    <w:p w14:paraId="435829D3">
      <w:pPr>
        <w:rPr>
          <w:rFonts w:hint="eastAsia" w:ascii="宋体" w:hAnsi="宋体" w:eastAsia="宋体"/>
          <w:lang w:eastAsia="zh-CN"/>
        </w:rPr>
      </w:pPr>
      <w:r>
        <w:rPr>
          <w:rFonts w:ascii="宋体" w:hAnsi="宋体" w:eastAsia="宋体"/>
          <w:lang w:eastAsia="zh-CN"/>
        </w:rPr>
        <w:t>A. 总交易金额 / 总交易次数</w:t>
      </w:r>
    </w:p>
    <w:p w14:paraId="28495ACC">
      <w:pPr>
        <w:rPr>
          <w:rFonts w:hint="eastAsia" w:ascii="宋体" w:hAnsi="宋体" w:eastAsia="宋体"/>
          <w:lang w:eastAsia="zh-CN"/>
        </w:rPr>
      </w:pPr>
      <w:r>
        <w:rPr>
          <w:rFonts w:ascii="宋体" w:hAnsi="宋体" w:eastAsia="宋体"/>
          <w:lang w:eastAsia="zh-CN"/>
        </w:rPr>
        <w:t>B. 总交易次数 / 总交易金额</w:t>
      </w:r>
    </w:p>
    <w:p w14:paraId="212D011A">
      <w:pPr>
        <w:rPr>
          <w:rFonts w:hint="eastAsia" w:ascii="宋体" w:hAnsi="宋体" w:eastAsia="宋体"/>
          <w:lang w:eastAsia="zh-CN"/>
        </w:rPr>
      </w:pPr>
      <w:r>
        <w:rPr>
          <w:rFonts w:ascii="宋体" w:hAnsi="宋体" w:eastAsia="宋体"/>
          <w:lang w:eastAsia="zh-CN"/>
        </w:rPr>
        <w:t>C. 用户数量 / 平均购买金额</w:t>
      </w:r>
    </w:p>
    <w:p w14:paraId="569016BD">
      <w:pPr>
        <w:rPr>
          <w:rFonts w:hint="eastAsia" w:ascii="宋体" w:hAnsi="宋体" w:eastAsia="宋体"/>
          <w:lang w:eastAsia="zh-CN"/>
        </w:rPr>
      </w:pPr>
      <w:r>
        <w:rPr>
          <w:rFonts w:ascii="宋体" w:hAnsi="宋体" w:eastAsia="宋体"/>
          <w:lang w:eastAsia="zh-CN"/>
        </w:rPr>
        <w:t>D. 平均购买金额 / 用户数量</w:t>
      </w:r>
    </w:p>
    <w:p w14:paraId="70C537C2">
      <w:pPr>
        <w:rPr>
          <w:rFonts w:hint="eastAsia" w:ascii="宋体" w:hAnsi="宋体" w:eastAsia="宋体"/>
          <w:lang w:eastAsia="zh-CN"/>
        </w:rPr>
      </w:pPr>
      <w:r>
        <w:rPr>
          <w:rFonts w:ascii="宋体" w:hAnsi="宋体" w:eastAsia="宋体"/>
          <w:lang w:eastAsia="zh-CN"/>
        </w:rPr>
        <w:t>答案：A</w:t>
      </w:r>
    </w:p>
    <w:p w14:paraId="58F90B48">
      <w:pPr>
        <w:rPr>
          <w:rFonts w:hint="eastAsia" w:ascii="宋体" w:hAnsi="宋体" w:eastAsia="宋体"/>
          <w:lang w:eastAsia="zh-CN"/>
        </w:rPr>
      </w:pPr>
      <w:r>
        <w:rPr>
          <w:rFonts w:ascii="宋体" w:hAnsi="宋体" w:eastAsia="宋体"/>
          <w:lang w:eastAsia="zh-CN"/>
        </w:rPr>
        <w:t>327. 全媒体运营师在通过内容吸引用户关注并引导其进入私域流量池时，需要遵循内容（）的原则，以确保内容的质量和吸引力。</w:t>
      </w:r>
    </w:p>
    <w:p w14:paraId="6532A218">
      <w:pPr>
        <w:rPr>
          <w:rFonts w:hint="eastAsia" w:ascii="宋体" w:hAnsi="宋体" w:eastAsia="宋体"/>
          <w:lang w:eastAsia="zh-CN"/>
        </w:rPr>
      </w:pPr>
      <w:r>
        <w:rPr>
          <w:rFonts w:ascii="宋体" w:hAnsi="宋体" w:eastAsia="宋体"/>
          <w:lang w:eastAsia="zh-CN"/>
        </w:rPr>
        <w:t>A. 同质化</w:t>
      </w:r>
    </w:p>
    <w:p w14:paraId="628163DC">
      <w:pPr>
        <w:rPr>
          <w:rFonts w:hint="eastAsia" w:ascii="宋体" w:hAnsi="宋体" w:eastAsia="宋体"/>
          <w:lang w:eastAsia="zh-CN"/>
        </w:rPr>
      </w:pPr>
      <w:r>
        <w:rPr>
          <w:rFonts w:ascii="宋体" w:hAnsi="宋体" w:eastAsia="宋体"/>
          <w:lang w:eastAsia="zh-CN"/>
        </w:rPr>
        <w:t>B. 低质化</w:t>
      </w:r>
    </w:p>
    <w:p w14:paraId="18E0D367">
      <w:pPr>
        <w:rPr>
          <w:rFonts w:hint="eastAsia" w:ascii="宋体" w:hAnsi="宋体" w:eastAsia="宋体"/>
          <w:lang w:eastAsia="zh-CN"/>
        </w:rPr>
      </w:pPr>
      <w:r>
        <w:rPr>
          <w:rFonts w:ascii="宋体" w:hAnsi="宋体" w:eastAsia="宋体"/>
          <w:lang w:eastAsia="zh-CN"/>
        </w:rPr>
        <w:t>C. 泛娱乐化</w:t>
      </w:r>
    </w:p>
    <w:p w14:paraId="041AE027">
      <w:pPr>
        <w:rPr>
          <w:rFonts w:hint="eastAsia" w:ascii="宋体" w:hAnsi="宋体" w:eastAsia="宋体"/>
          <w:lang w:eastAsia="zh-CN"/>
        </w:rPr>
      </w:pPr>
      <w:r>
        <w:rPr>
          <w:rFonts w:ascii="宋体" w:hAnsi="宋体" w:eastAsia="宋体"/>
          <w:lang w:eastAsia="zh-CN"/>
        </w:rPr>
        <w:t>D. 高质量与原创性</w:t>
      </w:r>
    </w:p>
    <w:p w14:paraId="1615E175">
      <w:pPr>
        <w:rPr>
          <w:rFonts w:hint="eastAsia" w:ascii="宋体" w:hAnsi="宋体" w:eastAsia="宋体"/>
          <w:lang w:eastAsia="zh-CN"/>
        </w:rPr>
      </w:pPr>
      <w:r>
        <w:rPr>
          <w:rFonts w:ascii="宋体" w:hAnsi="宋体" w:eastAsia="宋体"/>
          <w:lang w:eastAsia="zh-CN"/>
        </w:rPr>
        <w:t>答案：D</w:t>
      </w:r>
    </w:p>
    <w:p w14:paraId="6076FC33">
      <w:pPr>
        <w:rPr>
          <w:rFonts w:hint="eastAsia" w:ascii="宋体" w:hAnsi="宋体" w:eastAsia="宋体"/>
          <w:lang w:eastAsia="zh-CN"/>
        </w:rPr>
      </w:pPr>
      <w:r>
        <w:rPr>
          <w:rFonts w:ascii="宋体" w:hAnsi="宋体" w:eastAsia="宋体"/>
          <w:lang w:eastAsia="zh-CN"/>
        </w:rPr>
        <w:t>328. 潜在竞争者进入视听运营行业的难易程度，主要取决于（）。</w:t>
      </w:r>
    </w:p>
    <w:p w14:paraId="4FB6214B">
      <w:pPr>
        <w:rPr>
          <w:rFonts w:hint="eastAsia" w:ascii="宋体" w:hAnsi="宋体" w:eastAsia="宋体"/>
          <w:lang w:eastAsia="zh-CN"/>
        </w:rPr>
      </w:pPr>
      <w:r>
        <w:rPr>
          <w:rFonts w:ascii="宋体" w:hAnsi="宋体" w:eastAsia="宋体"/>
          <w:lang w:eastAsia="zh-CN"/>
        </w:rPr>
        <w:t>A. 视听运营行业的市场规模</w:t>
      </w:r>
    </w:p>
    <w:p w14:paraId="19282240">
      <w:pPr>
        <w:rPr>
          <w:rFonts w:hint="eastAsia" w:ascii="宋体" w:hAnsi="宋体" w:eastAsia="宋体"/>
          <w:lang w:eastAsia="zh-CN"/>
        </w:rPr>
      </w:pPr>
      <w:r>
        <w:rPr>
          <w:rFonts w:ascii="宋体" w:hAnsi="宋体" w:eastAsia="宋体"/>
          <w:lang w:eastAsia="zh-CN"/>
        </w:rPr>
        <w:t>B. 视听运营企业的品牌知名度</w:t>
      </w:r>
    </w:p>
    <w:p w14:paraId="33B6A939">
      <w:pPr>
        <w:rPr>
          <w:rFonts w:hint="eastAsia" w:ascii="宋体" w:hAnsi="宋体" w:eastAsia="宋体"/>
          <w:lang w:eastAsia="zh-CN"/>
        </w:rPr>
      </w:pPr>
      <w:r>
        <w:rPr>
          <w:rFonts w:ascii="宋体" w:hAnsi="宋体" w:eastAsia="宋体"/>
          <w:lang w:eastAsia="zh-CN"/>
        </w:rPr>
        <w:t>C. 进入障碍的高低，如规模经济、资本需要等</w:t>
      </w:r>
    </w:p>
    <w:p w14:paraId="0186BD7D">
      <w:pPr>
        <w:rPr>
          <w:rFonts w:hint="eastAsia" w:ascii="宋体" w:hAnsi="宋体" w:eastAsia="宋体"/>
          <w:lang w:eastAsia="zh-CN"/>
        </w:rPr>
      </w:pPr>
      <w:r>
        <w:rPr>
          <w:rFonts w:ascii="宋体" w:hAnsi="宋体" w:eastAsia="宋体"/>
          <w:lang w:eastAsia="zh-CN"/>
        </w:rPr>
        <w:t>D. 现有视听运营企业的服务水平</w:t>
      </w:r>
    </w:p>
    <w:p w14:paraId="2920065B">
      <w:pPr>
        <w:rPr>
          <w:rFonts w:hint="eastAsia" w:ascii="宋体" w:hAnsi="宋体" w:eastAsia="宋体"/>
          <w:lang w:eastAsia="zh-CN"/>
        </w:rPr>
      </w:pPr>
      <w:r>
        <w:rPr>
          <w:rFonts w:ascii="宋体" w:hAnsi="宋体" w:eastAsia="宋体"/>
          <w:lang w:eastAsia="zh-CN"/>
        </w:rPr>
        <w:t>答案：C</w:t>
      </w:r>
    </w:p>
    <w:p w14:paraId="4CA08F66">
      <w:pPr>
        <w:rPr>
          <w:rFonts w:hint="eastAsia" w:ascii="宋体" w:hAnsi="宋体" w:eastAsia="宋体"/>
          <w:lang w:eastAsia="zh-CN"/>
        </w:rPr>
      </w:pPr>
      <w:r>
        <w:rPr>
          <w:rFonts w:ascii="宋体" w:hAnsi="宋体" w:eastAsia="宋体"/>
          <w:lang w:eastAsia="zh-CN"/>
        </w:rPr>
        <w:t>329. 根据《互联网直播服务管理规定》，互联网直播服务提供者应当建立（），对互联网直播发布者进行基于身份证号码、统一社会信用代码等真实身份信息认证，并实时核验所有直播发布者的身份信息。</w:t>
      </w:r>
    </w:p>
    <w:p w14:paraId="46AA2631">
      <w:pPr>
        <w:rPr>
          <w:rFonts w:hint="eastAsia" w:ascii="宋体" w:hAnsi="宋体" w:eastAsia="宋体"/>
          <w:lang w:eastAsia="zh-CN"/>
        </w:rPr>
      </w:pPr>
      <w:r>
        <w:rPr>
          <w:rFonts w:ascii="宋体" w:hAnsi="宋体" w:eastAsia="宋体"/>
          <w:lang w:eastAsia="zh-CN"/>
        </w:rPr>
        <w:t>A. 直播内容审核平台</w:t>
      </w:r>
    </w:p>
    <w:p w14:paraId="0887F7C7">
      <w:pPr>
        <w:rPr>
          <w:rFonts w:hint="eastAsia" w:ascii="宋体" w:hAnsi="宋体" w:eastAsia="宋体"/>
          <w:lang w:eastAsia="zh-CN"/>
        </w:rPr>
      </w:pPr>
      <w:r>
        <w:rPr>
          <w:rFonts w:ascii="宋体" w:hAnsi="宋体" w:eastAsia="宋体"/>
          <w:lang w:eastAsia="zh-CN"/>
        </w:rPr>
        <w:t>B. 用户信息保护制度</w:t>
      </w:r>
    </w:p>
    <w:p w14:paraId="633935D4">
      <w:pPr>
        <w:rPr>
          <w:rFonts w:hint="eastAsia" w:ascii="宋体" w:hAnsi="宋体" w:eastAsia="宋体"/>
          <w:lang w:eastAsia="zh-CN"/>
        </w:rPr>
      </w:pPr>
      <w:r>
        <w:rPr>
          <w:rFonts w:ascii="宋体" w:hAnsi="宋体" w:eastAsia="宋体"/>
          <w:lang w:eastAsia="zh-CN"/>
        </w:rPr>
        <w:t>C. 信用等级管理体系</w:t>
      </w:r>
    </w:p>
    <w:p w14:paraId="24D2EA1F">
      <w:pPr>
        <w:rPr>
          <w:rFonts w:hint="eastAsia" w:ascii="宋体" w:hAnsi="宋体" w:eastAsia="宋体"/>
          <w:lang w:eastAsia="zh-CN"/>
        </w:rPr>
      </w:pPr>
      <w:r>
        <w:rPr>
          <w:rFonts w:ascii="宋体" w:hAnsi="宋体" w:eastAsia="宋体"/>
          <w:lang w:eastAsia="zh-CN"/>
        </w:rPr>
        <w:t>D. 真实身份信息认证制度</w:t>
      </w:r>
    </w:p>
    <w:p w14:paraId="4A6C7483">
      <w:pPr>
        <w:rPr>
          <w:rFonts w:hint="eastAsia" w:ascii="宋体" w:hAnsi="宋体" w:eastAsia="宋体"/>
          <w:lang w:eastAsia="zh-CN"/>
        </w:rPr>
      </w:pPr>
      <w:r>
        <w:rPr>
          <w:rFonts w:ascii="宋体" w:hAnsi="宋体" w:eastAsia="宋体"/>
          <w:lang w:eastAsia="zh-CN"/>
        </w:rPr>
        <w:t>答案：D</w:t>
      </w:r>
    </w:p>
    <w:p w14:paraId="3DBEA9D8">
      <w:pPr>
        <w:rPr>
          <w:rFonts w:hint="eastAsia" w:ascii="宋体" w:hAnsi="宋体" w:eastAsia="宋体"/>
          <w:lang w:eastAsia="zh-CN"/>
        </w:rPr>
      </w:pPr>
      <w:r>
        <w:rPr>
          <w:rFonts w:ascii="宋体" w:hAnsi="宋体" w:eastAsia="宋体"/>
          <w:lang w:eastAsia="zh-CN"/>
        </w:rPr>
        <w:t>330. 在产品设计差异化策略的制定过程中，进行（）是了解消费者需求和期望的关键步骤。</w:t>
      </w:r>
    </w:p>
    <w:p w14:paraId="56869EA8">
      <w:pPr>
        <w:rPr>
          <w:rFonts w:hint="eastAsia" w:ascii="宋体" w:hAnsi="宋体" w:eastAsia="宋体"/>
          <w:lang w:eastAsia="zh-CN"/>
        </w:rPr>
      </w:pPr>
      <w:r>
        <w:rPr>
          <w:rFonts w:ascii="宋体" w:hAnsi="宋体" w:eastAsia="宋体"/>
          <w:lang w:eastAsia="zh-CN"/>
        </w:rPr>
        <w:t>A. 品牌定位</w:t>
      </w:r>
    </w:p>
    <w:p w14:paraId="05816F0C">
      <w:pPr>
        <w:rPr>
          <w:rFonts w:hint="eastAsia" w:ascii="宋体" w:hAnsi="宋体" w:eastAsia="宋体"/>
          <w:lang w:eastAsia="zh-CN"/>
        </w:rPr>
      </w:pPr>
      <w:r>
        <w:rPr>
          <w:rFonts w:ascii="宋体" w:hAnsi="宋体" w:eastAsia="宋体"/>
          <w:lang w:eastAsia="zh-CN"/>
        </w:rPr>
        <w:t>B. 竞品分析</w:t>
      </w:r>
    </w:p>
    <w:p w14:paraId="518DD4EF">
      <w:pPr>
        <w:rPr>
          <w:rFonts w:hint="eastAsia" w:ascii="宋体" w:hAnsi="宋体" w:eastAsia="宋体"/>
          <w:lang w:eastAsia="zh-CN"/>
        </w:rPr>
      </w:pPr>
      <w:r>
        <w:rPr>
          <w:rFonts w:ascii="宋体" w:hAnsi="宋体" w:eastAsia="宋体"/>
          <w:lang w:eastAsia="zh-CN"/>
        </w:rPr>
        <w:t>C. 市场需求分析</w:t>
      </w:r>
    </w:p>
    <w:p w14:paraId="492EA9CB">
      <w:pPr>
        <w:rPr>
          <w:rFonts w:hint="eastAsia" w:ascii="宋体" w:hAnsi="宋体" w:eastAsia="宋体"/>
          <w:lang w:eastAsia="zh-CN"/>
        </w:rPr>
      </w:pPr>
      <w:r>
        <w:rPr>
          <w:rFonts w:ascii="宋体" w:hAnsi="宋体" w:eastAsia="宋体"/>
          <w:lang w:eastAsia="zh-CN"/>
        </w:rPr>
        <w:t>D. 用户行为追踪</w:t>
      </w:r>
    </w:p>
    <w:p w14:paraId="1E34A9D7">
      <w:pPr>
        <w:rPr>
          <w:rFonts w:hint="eastAsia" w:ascii="宋体" w:hAnsi="宋体" w:eastAsia="宋体"/>
          <w:lang w:eastAsia="zh-CN"/>
        </w:rPr>
      </w:pPr>
      <w:r>
        <w:rPr>
          <w:rFonts w:ascii="宋体" w:hAnsi="宋体" w:eastAsia="宋体"/>
          <w:lang w:eastAsia="zh-CN"/>
        </w:rPr>
        <w:t>答案：C</w:t>
      </w:r>
    </w:p>
    <w:p w14:paraId="65644F75">
      <w:pPr>
        <w:rPr>
          <w:rFonts w:hint="eastAsia" w:ascii="宋体" w:hAnsi="宋体" w:eastAsia="宋体"/>
          <w:lang w:eastAsia="zh-CN"/>
        </w:rPr>
      </w:pPr>
      <w:r>
        <w:rPr>
          <w:rFonts w:ascii="宋体" w:hAnsi="宋体" w:eastAsia="宋体"/>
          <w:lang w:eastAsia="zh-CN"/>
        </w:rPr>
        <w:t>331. 在新品营销推广中，选择（）作为推广渠道，可以更有效地触达年轻受众群体。</w:t>
      </w:r>
    </w:p>
    <w:p w14:paraId="544917BD">
      <w:pPr>
        <w:rPr>
          <w:rFonts w:hint="eastAsia" w:ascii="宋体" w:hAnsi="宋体" w:eastAsia="宋体"/>
          <w:lang w:eastAsia="zh-CN"/>
        </w:rPr>
      </w:pPr>
      <w:r>
        <w:rPr>
          <w:rFonts w:ascii="宋体" w:hAnsi="宋体" w:eastAsia="宋体"/>
          <w:lang w:eastAsia="zh-CN"/>
        </w:rPr>
        <w:t>A. 报纸杂志</w:t>
      </w:r>
    </w:p>
    <w:p w14:paraId="13209E81">
      <w:pPr>
        <w:rPr>
          <w:rFonts w:hint="eastAsia" w:ascii="宋体" w:hAnsi="宋体" w:eastAsia="宋体"/>
          <w:lang w:eastAsia="zh-CN"/>
        </w:rPr>
      </w:pPr>
      <w:r>
        <w:rPr>
          <w:rFonts w:ascii="宋体" w:hAnsi="宋体" w:eastAsia="宋体"/>
          <w:lang w:eastAsia="zh-CN"/>
        </w:rPr>
        <w:t>B. 电视广告</w:t>
      </w:r>
    </w:p>
    <w:p w14:paraId="656D8378">
      <w:pPr>
        <w:rPr>
          <w:rFonts w:hint="eastAsia" w:ascii="宋体" w:hAnsi="宋体" w:eastAsia="宋体"/>
          <w:lang w:eastAsia="zh-CN"/>
        </w:rPr>
      </w:pPr>
      <w:r>
        <w:rPr>
          <w:rFonts w:ascii="宋体" w:hAnsi="宋体" w:eastAsia="宋体"/>
          <w:lang w:eastAsia="zh-CN"/>
        </w:rPr>
        <w:t>C. 社交媒体</w:t>
      </w:r>
    </w:p>
    <w:p w14:paraId="35596CCF">
      <w:pPr>
        <w:rPr>
          <w:rFonts w:hint="eastAsia" w:ascii="宋体" w:hAnsi="宋体" w:eastAsia="宋体"/>
          <w:lang w:eastAsia="zh-CN"/>
        </w:rPr>
      </w:pPr>
      <w:r>
        <w:rPr>
          <w:rFonts w:ascii="宋体" w:hAnsi="宋体" w:eastAsia="宋体"/>
          <w:lang w:eastAsia="zh-CN"/>
        </w:rPr>
        <w:t>D. 户外广告</w:t>
      </w:r>
    </w:p>
    <w:p w14:paraId="42B00F59">
      <w:pPr>
        <w:rPr>
          <w:rFonts w:hint="eastAsia" w:ascii="宋体" w:hAnsi="宋体" w:eastAsia="宋体"/>
          <w:lang w:eastAsia="zh-CN"/>
        </w:rPr>
      </w:pPr>
      <w:r>
        <w:rPr>
          <w:rFonts w:ascii="宋体" w:hAnsi="宋体" w:eastAsia="宋体"/>
          <w:lang w:eastAsia="zh-CN"/>
        </w:rPr>
        <w:t>答案：C</w:t>
      </w:r>
    </w:p>
    <w:p w14:paraId="7749B47A">
      <w:pPr>
        <w:rPr>
          <w:rFonts w:hint="eastAsia" w:ascii="宋体" w:hAnsi="宋体" w:eastAsia="宋体"/>
          <w:lang w:eastAsia="zh-CN"/>
        </w:rPr>
      </w:pPr>
      <w:r>
        <w:rPr>
          <w:rFonts w:ascii="宋体" w:hAnsi="宋体" w:eastAsia="宋体"/>
          <w:lang w:eastAsia="zh-CN"/>
        </w:rPr>
        <w:t>332. 在专属内容创作型达人营销活动中，与达人共同策划内容主题的主要目的是（）。</w:t>
      </w:r>
    </w:p>
    <w:p w14:paraId="619DA2C8">
      <w:pPr>
        <w:rPr>
          <w:rFonts w:hint="eastAsia" w:ascii="宋体" w:hAnsi="宋体" w:eastAsia="宋体"/>
          <w:lang w:eastAsia="zh-CN"/>
        </w:rPr>
      </w:pPr>
      <w:r>
        <w:rPr>
          <w:rFonts w:ascii="宋体" w:hAnsi="宋体" w:eastAsia="宋体"/>
          <w:lang w:eastAsia="zh-CN"/>
        </w:rPr>
        <w:t>A. 降低内容创作成本</w:t>
      </w:r>
    </w:p>
    <w:p w14:paraId="777AB33C">
      <w:pPr>
        <w:rPr>
          <w:rFonts w:hint="eastAsia" w:ascii="宋体" w:hAnsi="宋体" w:eastAsia="宋体"/>
          <w:lang w:eastAsia="zh-CN"/>
        </w:rPr>
      </w:pPr>
      <w:r>
        <w:rPr>
          <w:rFonts w:ascii="宋体" w:hAnsi="宋体" w:eastAsia="宋体"/>
          <w:lang w:eastAsia="zh-CN"/>
        </w:rPr>
        <w:t>B. 增加内容的娱乐性</w:t>
      </w:r>
    </w:p>
    <w:p w14:paraId="393B0A2C">
      <w:pPr>
        <w:rPr>
          <w:rFonts w:hint="eastAsia" w:ascii="宋体" w:hAnsi="宋体" w:eastAsia="宋体"/>
          <w:lang w:eastAsia="zh-CN"/>
        </w:rPr>
      </w:pPr>
      <w:r>
        <w:rPr>
          <w:rFonts w:ascii="宋体" w:hAnsi="宋体" w:eastAsia="宋体"/>
          <w:lang w:eastAsia="zh-CN"/>
        </w:rPr>
        <w:t>C. 提高达人的个人知名度</w:t>
      </w:r>
    </w:p>
    <w:p w14:paraId="2901F9C0">
      <w:pPr>
        <w:rPr>
          <w:rFonts w:hint="eastAsia" w:ascii="宋体" w:hAnsi="宋体" w:eastAsia="宋体"/>
          <w:lang w:eastAsia="zh-CN"/>
        </w:rPr>
      </w:pPr>
      <w:r>
        <w:rPr>
          <w:rFonts w:ascii="宋体" w:hAnsi="宋体" w:eastAsia="宋体"/>
          <w:lang w:eastAsia="zh-CN"/>
        </w:rPr>
        <w:t>D. 确保内容符合品牌需求并吸引目标受众</w:t>
      </w:r>
    </w:p>
    <w:p w14:paraId="4BD70454">
      <w:pPr>
        <w:rPr>
          <w:rFonts w:hint="eastAsia" w:ascii="宋体" w:hAnsi="宋体" w:eastAsia="宋体"/>
          <w:lang w:eastAsia="zh-CN"/>
        </w:rPr>
      </w:pPr>
      <w:r>
        <w:rPr>
          <w:rFonts w:ascii="宋体" w:hAnsi="宋体" w:eastAsia="宋体"/>
          <w:lang w:eastAsia="zh-CN"/>
        </w:rPr>
        <w:t>答案：D</w:t>
      </w:r>
    </w:p>
    <w:p w14:paraId="12CDF298">
      <w:pPr>
        <w:rPr>
          <w:rFonts w:hint="eastAsia" w:ascii="宋体" w:hAnsi="宋体" w:eastAsia="宋体"/>
          <w:lang w:eastAsia="zh-CN"/>
        </w:rPr>
      </w:pPr>
      <w:r>
        <w:rPr>
          <w:rFonts w:ascii="宋体" w:hAnsi="宋体" w:eastAsia="宋体"/>
          <w:lang w:eastAsia="zh-CN"/>
        </w:rPr>
        <w:t>333. 在私域流量运营中，通过（）将潜在用户引导至私域流量池是构建与扩张私域流量池的关键步骤之一。</w:t>
      </w:r>
    </w:p>
    <w:p w14:paraId="01E0702A">
      <w:pPr>
        <w:rPr>
          <w:rFonts w:hint="eastAsia" w:ascii="宋体" w:hAnsi="宋体" w:eastAsia="宋体"/>
          <w:lang w:eastAsia="zh-CN"/>
        </w:rPr>
      </w:pPr>
      <w:r>
        <w:rPr>
          <w:rFonts w:ascii="宋体" w:hAnsi="宋体" w:eastAsia="宋体"/>
          <w:lang w:eastAsia="zh-CN"/>
        </w:rPr>
        <w:t>A. 数据分析</w:t>
      </w:r>
    </w:p>
    <w:p w14:paraId="1A3B9E8D">
      <w:pPr>
        <w:rPr>
          <w:rFonts w:hint="eastAsia" w:ascii="宋体" w:hAnsi="宋体" w:eastAsia="宋体"/>
          <w:lang w:eastAsia="zh-CN"/>
        </w:rPr>
      </w:pPr>
      <w:r>
        <w:rPr>
          <w:rFonts w:ascii="宋体" w:hAnsi="宋体" w:eastAsia="宋体"/>
          <w:lang w:eastAsia="zh-CN"/>
        </w:rPr>
        <w:t>B. 内容创作</w:t>
      </w:r>
    </w:p>
    <w:p w14:paraId="7C3E4FE7">
      <w:pPr>
        <w:rPr>
          <w:rFonts w:hint="eastAsia" w:ascii="宋体" w:hAnsi="宋体" w:eastAsia="宋体"/>
          <w:lang w:eastAsia="zh-CN"/>
        </w:rPr>
      </w:pPr>
      <w:r>
        <w:rPr>
          <w:rFonts w:ascii="宋体" w:hAnsi="宋体" w:eastAsia="宋体"/>
          <w:lang w:eastAsia="zh-CN"/>
        </w:rPr>
        <w:t>C. 社群运营</w:t>
      </w:r>
    </w:p>
    <w:p w14:paraId="7D8C4919">
      <w:pPr>
        <w:rPr>
          <w:rFonts w:hint="eastAsia" w:ascii="宋体" w:hAnsi="宋体" w:eastAsia="宋体"/>
          <w:lang w:eastAsia="zh-CN"/>
        </w:rPr>
      </w:pPr>
      <w:r>
        <w:rPr>
          <w:rFonts w:ascii="宋体" w:hAnsi="宋体" w:eastAsia="宋体"/>
          <w:lang w:eastAsia="zh-CN"/>
        </w:rPr>
        <w:t>D. 广告投放</w:t>
      </w:r>
    </w:p>
    <w:p w14:paraId="09DD51C6">
      <w:pPr>
        <w:rPr>
          <w:rFonts w:hint="eastAsia" w:ascii="宋体" w:hAnsi="宋体" w:eastAsia="宋体"/>
          <w:lang w:eastAsia="zh-CN"/>
        </w:rPr>
      </w:pPr>
      <w:r>
        <w:rPr>
          <w:rFonts w:ascii="宋体" w:hAnsi="宋体" w:eastAsia="宋体"/>
          <w:lang w:eastAsia="zh-CN"/>
        </w:rPr>
        <w:t>答案：B</w:t>
      </w:r>
    </w:p>
    <w:p w14:paraId="0A96DEFE">
      <w:pPr>
        <w:rPr>
          <w:rFonts w:hint="eastAsia" w:ascii="宋体" w:hAnsi="宋体" w:eastAsia="宋体"/>
          <w:lang w:eastAsia="zh-CN"/>
        </w:rPr>
      </w:pPr>
      <w:r>
        <w:rPr>
          <w:rFonts w:ascii="宋体" w:hAnsi="宋体" w:eastAsia="宋体"/>
          <w:lang w:eastAsia="zh-CN"/>
        </w:rPr>
        <w:t>334. 选题规划总结与复盘的方法中，通过（）收集用户反馈是常用且有效的方法之一。</w:t>
      </w:r>
    </w:p>
    <w:p w14:paraId="58F56361">
      <w:pPr>
        <w:rPr>
          <w:rFonts w:hint="eastAsia" w:ascii="宋体" w:hAnsi="宋体" w:eastAsia="宋体"/>
          <w:lang w:eastAsia="zh-CN"/>
        </w:rPr>
      </w:pPr>
      <w:r>
        <w:rPr>
          <w:rFonts w:ascii="宋体" w:hAnsi="宋体" w:eastAsia="宋体"/>
          <w:lang w:eastAsia="zh-CN"/>
        </w:rPr>
        <w:t>A. 数据分析工具</w:t>
      </w:r>
    </w:p>
    <w:p w14:paraId="58F2676A">
      <w:pPr>
        <w:rPr>
          <w:rFonts w:hint="eastAsia" w:ascii="宋体" w:hAnsi="宋体" w:eastAsia="宋体"/>
          <w:lang w:eastAsia="zh-CN"/>
        </w:rPr>
      </w:pPr>
      <w:r>
        <w:rPr>
          <w:rFonts w:ascii="宋体" w:hAnsi="宋体" w:eastAsia="宋体"/>
          <w:lang w:eastAsia="zh-CN"/>
        </w:rPr>
        <w:t>B. 市场调研报告</w:t>
      </w:r>
    </w:p>
    <w:p w14:paraId="66762BEA">
      <w:pPr>
        <w:rPr>
          <w:rFonts w:hint="eastAsia" w:ascii="宋体" w:hAnsi="宋体" w:eastAsia="宋体"/>
          <w:lang w:eastAsia="zh-CN"/>
        </w:rPr>
      </w:pPr>
      <w:r>
        <w:rPr>
          <w:rFonts w:ascii="宋体" w:hAnsi="宋体" w:eastAsia="宋体"/>
          <w:lang w:eastAsia="zh-CN"/>
        </w:rPr>
        <w:t>C. 竞争对手分析</w:t>
      </w:r>
    </w:p>
    <w:p w14:paraId="5E7FAB1D">
      <w:pPr>
        <w:rPr>
          <w:rFonts w:hint="eastAsia" w:ascii="宋体" w:hAnsi="宋体" w:eastAsia="宋体"/>
          <w:lang w:eastAsia="zh-CN"/>
        </w:rPr>
      </w:pPr>
      <w:r>
        <w:rPr>
          <w:rFonts w:ascii="宋体" w:hAnsi="宋体" w:eastAsia="宋体"/>
          <w:lang w:eastAsia="zh-CN"/>
        </w:rPr>
        <w:t>D. 用户访谈和问卷调查</w:t>
      </w:r>
    </w:p>
    <w:p w14:paraId="62D46215">
      <w:pPr>
        <w:rPr>
          <w:rFonts w:hint="eastAsia" w:ascii="宋体" w:hAnsi="宋体" w:eastAsia="宋体"/>
          <w:lang w:eastAsia="zh-CN"/>
        </w:rPr>
      </w:pPr>
      <w:r>
        <w:rPr>
          <w:rFonts w:ascii="宋体" w:hAnsi="宋体" w:eastAsia="宋体"/>
          <w:lang w:eastAsia="zh-CN"/>
        </w:rPr>
        <w:t>答案：D</w:t>
      </w:r>
    </w:p>
    <w:p w14:paraId="08C3A4B6">
      <w:pPr>
        <w:rPr>
          <w:rFonts w:hint="eastAsia" w:ascii="宋体" w:hAnsi="宋体" w:eastAsia="宋体"/>
          <w:lang w:eastAsia="zh-CN"/>
        </w:rPr>
      </w:pPr>
      <w:r>
        <w:rPr>
          <w:rFonts w:ascii="宋体" w:hAnsi="宋体" w:eastAsia="宋体"/>
          <w:lang w:eastAsia="zh-CN"/>
        </w:rPr>
        <w:t>335. 全媒体运营师在审核与食品相关的广告内容时，应重点关注的是（）。</w:t>
      </w:r>
    </w:p>
    <w:p w14:paraId="54928EDE">
      <w:pPr>
        <w:rPr>
          <w:rFonts w:hint="eastAsia" w:ascii="宋体" w:hAnsi="宋体" w:eastAsia="宋体"/>
          <w:lang w:eastAsia="zh-CN"/>
        </w:rPr>
      </w:pPr>
      <w:r>
        <w:rPr>
          <w:rFonts w:ascii="宋体" w:hAnsi="宋体" w:eastAsia="宋体"/>
          <w:lang w:eastAsia="zh-CN"/>
        </w:rPr>
        <w:t>A. 广告内容的创意性</w:t>
      </w:r>
    </w:p>
    <w:p w14:paraId="157FAFB2">
      <w:pPr>
        <w:rPr>
          <w:rFonts w:hint="eastAsia" w:ascii="宋体" w:hAnsi="宋体" w:eastAsia="宋体"/>
          <w:lang w:eastAsia="zh-CN"/>
        </w:rPr>
      </w:pPr>
      <w:r>
        <w:rPr>
          <w:rFonts w:ascii="宋体" w:hAnsi="宋体" w:eastAsia="宋体"/>
          <w:lang w:eastAsia="zh-CN"/>
        </w:rPr>
        <w:t>B. 广告的设计美感</w:t>
      </w:r>
    </w:p>
    <w:p w14:paraId="5E83F95B">
      <w:pPr>
        <w:rPr>
          <w:rFonts w:hint="eastAsia" w:ascii="宋体" w:hAnsi="宋体" w:eastAsia="宋体"/>
          <w:lang w:eastAsia="zh-CN"/>
        </w:rPr>
      </w:pPr>
      <w:r>
        <w:rPr>
          <w:rFonts w:ascii="宋体" w:hAnsi="宋体" w:eastAsia="宋体"/>
          <w:lang w:eastAsia="zh-CN"/>
        </w:rPr>
        <w:t>C. 广告的真实性和准确性</w:t>
      </w:r>
    </w:p>
    <w:p w14:paraId="08021305">
      <w:pPr>
        <w:rPr>
          <w:rFonts w:hint="eastAsia" w:ascii="宋体" w:hAnsi="宋体" w:eastAsia="宋体"/>
          <w:lang w:eastAsia="zh-CN"/>
        </w:rPr>
      </w:pPr>
      <w:r>
        <w:rPr>
          <w:rFonts w:ascii="宋体" w:hAnsi="宋体" w:eastAsia="宋体"/>
          <w:lang w:eastAsia="zh-CN"/>
        </w:rPr>
        <w:t>D. 广告的传播效果</w:t>
      </w:r>
    </w:p>
    <w:p w14:paraId="52A05D10">
      <w:pPr>
        <w:rPr>
          <w:rFonts w:hint="eastAsia" w:ascii="宋体" w:hAnsi="宋体" w:eastAsia="宋体"/>
          <w:lang w:eastAsia="zh-CN"/>
        </w:rPr>
      </w:pPr>
      <w:r>
        <w:rPr>
          <w:rFonts w:ascii="宋体" w:hAnsi="宋体" w:eastAsia="宋体"/>
          <w:lang w:eastAsia="zh-CN"/>
        </w:rPr>
        <w:t>答案：C</w:t>
      </w:r>
    </w:p>
    <w:p w14:paraId="6D1F1C21">
      <w:pPr>
        <w:rPr>
          <w:rFonts w:hint="eastAsia" w:ascii="宋体" w:hAnsi="宋体" w:eastAsia="宋体"/>
          <w:lang w:eastAsia="zh-CN"/>
        </w:rPr>
      </w:pPr>
      <w:r>
        <w:rPr>
          <w:rFonts w:ascii="宋体" w:hAnsi="宋体" w:eastAsia="宋体"/>
          <w:lang w:eastAsia="zh-CN"/>
        </w:rPr>
        <w:t>336. 在全媒体运营中，知识产权的保护尤为重要，它主要涉及（）等多种形式的内容保护。</w:t>
      </w:r>
    </w:p>
    <w:p w14:paraId="5D871EB7">
      <w:pPr>
        <w:rPr>
          <w:rFonts w:hint="eastAsia" w:ascii="宋体" w:hAnsi="宋体" w:eastAsia="宋体"/>
          <w:lang w:eastAsia="zh-CN"/>
        </w:rPr>
      </w:pPr>
      <w:r>
        <w:rPr>
          <w:rFonts w:ascii="宋体" w:hAnsi="宋体" w:eastAsia="宋体"/>
          <w:lang w:eastAsia="zh-CN"/>
        </w:rPr>
        <w:t>A. 科学技术和发明</w:t>
      </w:r>
    </w:p>
    <w:p w14:paraId="23B22EB8">
      <w:pPr>
        <w:rPr>
          <w:rFonts w:hint="eastAsia" w:ascii="宋体" w:hAnsi="宋体" w:eastAsia="宋体"/>
          <w:lang w:eastAsia="zh-CN"/>
        </w:rPr>
      </w:pPr>
      <w:r>
        <w:rPr>
          <w:rFonts w:ascii="宋体" w:hAnsi="宋体" w:eastAsia="宋体"/>
          <w:lang w:eastAsia="zh-CN"/>
        </w:rPr>
        <w:t>B. 文字、图片、视频、音频</w:t>
      </w:r>
    </w:p>
    <w:p w14:paraId="05B71354">
      <w:pPr>
        <w:rPr>
          <w:rFonts w:hint="eastAsia" w:ascii="宋体" w:hAnsi="宋体" w:eastAsia="宋体"/>
          <w:lang w:eastAsia="zh-CN"/>
        </w:rPr>
      </w:pPr>
      <w:r>
        <w:rPr>
          <w:rFonts w:ascii="宋体" w:hAnsi="宋体" w:eastAsia="宋体"/>
          <w:lang w:eastAsia="zh-CN"/>
        </w:rPr>
        <w:t>C. 商业秘密和工艺流程</w:t>
      </w:r>
    </w:p>
    <w:p w14:paraId="5B6D1FC2">
      <w:pPr>
        <w:rPr>
          <w:rFonts w:hint="eastAsia" w:ascii="宋体" w:hAnsi="宋体" w:eastAsia="宋体"/>
          <w:lang w:eastAsia="zh-CN"/>
        </w:rPr>
      </w:pPr>
      <w:r>
        <w:rPr>
          <w:rFonts w:ascii="宋体" w:hAnsi="宋体" w:eastAsia="宋体"/>
          <w:lang w:eastAsia="zh-CN"/>
        </w:rPr>
        <w:t>D. 商标设计和广告宣传</w:t>
      </w:r>
    </w:p>
    <w:p w14:paraId="04682FB2">
      <w:pPr>
        <w:rPr>
          <w:rFonts w:hint="eastAsia" w:ascii="宋体" w:hAnsi="宋体" w:eastAsia="宋体"/>
          <w:lang w:eastAsia="zh-CN"/>
        </w:rPr>
      </w:pPr>
      <w:r>
        <w:rPr>
          <w:rFonts w:ascii="宋体" w:hAnsi="宋体" w:eastAsia="宋体"/>
          <w:lang w:eastAsia="zh-CN"/>
        </w:rPr>
        <w:t>答案：B</w:t>
      </w:r>
    </w:p>
    <w:p w14:paraId="2BFA6774">
      <w:pPr>
        <w:rPr>
          <w:rFonts w:hint="eastAsia" w:ascii="宋体" w:hAnsi="宋体" w:eastAsia="宋体"/>
          <w:lang w:eastAsia="zh-CN"/>
        </w:rPr>
      </w:pPr>
      <w:r>
        <w:rPr>
          <w:rFonts w:ascii="宋体" w:hAnsi="宋体" w:eastAsia="宋体"/>
          <w:lang w:eastAsia="zh-CN"/>
        </w:rPr>
        <w:t>337. 在构建网站结构时，为了提升搜索引擎的理解能力，应采取（）策略来组织网站内容。</w:t>
      </w:r>
    </w:p>
    <w:p w14:paraId="405F91ED">
      <w:pPr>
        <w:rPr>
          <w:rFonts w:hint="eastAsia" w:ascii="宋体" w:hAnsi="宋体" w:eastAsia="宋体"/>
          <w:lang w:eastAsia="zh-CN"/>
        </w:rPr>
      </w:pPr>
      <w:r>
        <w:rPr>
          <w:rFonts w:ascii="宋体" w:hAnsi="宋体" w:eastAsia="宋体"/>
          <w:lang w:eastAsia="zh-CN"/>
        </w:rPr>
        <w:t>A. 主题分散布局</w:t>
      </w:r>
    </w:p>
    <w:p w14:paraId="2D6E0133">
      <w:pPr>
        <w:rPr>
          <w:rFonts w:hint="eastAsia" w:ascii="宋体" w:hAnsi="宋体" w:eastAsia="宋体"/>
          <w:lang w:eastAsia="zh-CN"/>
        </w:rPr>
      </w:pPr>
      <w:r>
        <w:rPr>
          <w:rFonts w:ascii="宋体" w:hAnsi="宋体" w:eastAsia="宋体"/>
          <w:lang w:eastAsia="zh-CN"/>
        </w:rPr>
        <w:t>B. 内容随意堆砌</w:t>
      </w:r>
    </w:p>
    <w:p w14:paraId="7030BBAB">
      <w:pPr>
        <w:rPr>
          <w:rFonts w:hint="eastAsia" w:ascii="宋体" w:hAnsi="宋体" w:eastAsia="宋体"/>
          <w:lang w:eastAsia="zh-CN"/>
        </w:rPr>
      </w:pPr>
      <w:r>
        <w:rPr>
          <w:rFonts w:ascii="宋体" w:hAnsi="宋体" w:eastAsia="宋体"/>
          <w:lang w:eastAsia="zh-CN"/>
        </w:rPr>
        <w:t>C. 层次清晰分类</w:t>
      </w:r>
    </w:p>
    <w:p w14:paraId="189C8D87">
      <w:pPr>
        <w:rPr>
          <w:rFonts w:hint="eastAsia" w:ascii="宋体" w:hAnsi="宋体" w:eastAsia="宋体"/>
          <w:lang w:eastAsia="zh-CN"/>
        </w:rPr>
      </w:pPr>
      <w:r>
        <w:rPr>
          <w:rFonts w:ascii="宋体" w:hAnsi="宋体" w:eastAsia="宋体"/>
          <w:lang w:eastAsia="zh-CN"/>
        </w:rPr>
        <w:t>D. 隐藏关键信息</w:t>
      </w:r>
    </w:p>
    <w:p w14:paraId="48EE3801">
      <w:pPr>
        <w:rPr>
          <w:rFonts w:hint="eastAsia" w:ascii="宋体" w:hAnsi="宋体" w:eastAsia="宋体"/>
          <w:lang w:eastAsia="zh-CN"/>
        </w:rPr>
      </w:pPr>
      <w:r>
        <w:rPr>
          <w:rFonts w:ascii="宋体" w:hAnsi="宋体" w:eastAsia="宋体"/>
          <w:lang w:eastAsia="zh-CN"/>
        </w:rPr>
        <w:t>答案：C</w:t>
      </w:r>
    </w:p>
    <w:p w14:paraId="75E74E89">
      <w:pPr>
        <w:rPr>
          <w:rFonts w:hint="eastAsia" w:ascii="宋体" w:hAnsi="宋体" w:eastAsia="宋体"/>
          <w:lang w:eastAsia="zh-CN"/>
        </w:rPr>
      </w:pPr>
      <w:r>
        <w:rPr>
          <w:rFonts w:ascii="宋体" w:hAnsi="宋体" w:eastAsia="宋体"/>
          <w:lang w:eastAsia="zh-CN"/>
        </w:rPr>
        <w:t>338. 在全媒体运营过程中，运营师需确保所使用的文字、图片、视频等作品不侵犯他人的（），以避免承担法律责任。</w:t>
      </w:r>
    </w:p>
    <w:p w14:paraId="45BCC53F">
      <w:pPr>
        <w:rPr>
          <w:rFonts w:hint="eastAsia" w:ascii="宋体" w:hAnsi="宋体" w:eastAsia="宋体"/>
          <w:lang w:eastAsia="zh-CN"/>
        </w:rPr>
      </w:pPr>
      <w:r>
        <w:rPr>
          <w:rFonts w:ascii="宋体" w:hAnsi="宋体" w:eastAsia="宋体"/>
          <w:lang w:eastAsia="zh-CN"/>
        </w:rPr>
        <w:t>A. 著作权</w:t>
      </w:r>
    </w:p>
    <w:p w14:paraId="75E7D5E1">
      <w:pPr>
        <w:rPr>
          <w:rFonts w:hint="eastAsia" w:ascii="宋体" w:hAnsi="宋体" w:eastAsia="宋体"/>
          <w:lang w:eastAsia="zh-CN"/>
        </w:rPr>
      </w:pPr>
      <w:r>
        <w:rPr>
          <w:rFonts w:ascii="宋体" w:hAnsi="宋体" w:eastAsia="宋体"/>
          <w:lang w:eastAsia="zh-CN"/>
        </w:rPr>
        <w:t>B. 发表权</w:t>
      </w:r>
    </w:p>
    <w:p w14:paraId="5A050A54">
      <w:pPr>
        <w:rPr>
          <w:rFonts w:hint="eastAsia" w:ascii="宋体" w:hAnsi="宋体" w:eastAsia="宋体"/>
          <w:lang w:eastAsia="zh-CN"/>
        </w:rPr>
      </w:pPr>
      <w:r>
        <w:rPr>
          <w:rFonts w:ascii="宋体" w:hAnsi="宋体" w:eastAsia="宋体"/>
          <w:lang w:eastAsia="zh-CN"/>
        </w:rPr>
        <w:t>C. 商标权</w:t>
      </w:r>
    </w:p>
    <w:p w14:paraId="0E6A2072">
      <w:pPr>
        <w:rPr>
          <w:rFonts w:hint="eastAsia" w:ascii="宋体" w:hAnsi="宋体" w:eastAsia="宋体"/>
          <w:lang w:eastAsia="zh-CN"/>
        </w:rPr>
      </w:pPr>
      <w:r>
        <w:rPr>
          <w:rFonts w:ascii="宋体" w:hAnsi="宋体" w:eastAsia="宋体"/>
          <w:lang w:eastAsia="zh-CN"/>
        </w:rPr>
        <w:t>D. 专利权</w:t>
      </w:r>
    </w:p>
    <w:p w14:paraId="186B666B">
      <w:pPr>
        <w:rPr>
          <w:rFonts w:hint="eastAsia" w:ascii="宋体" w:hAnsi="宋体" w:eastAsia="宋体"/>
          <w:lang w:eastAsia="zh-CN"/>
        </w:rPr>
      </w:pPr>
      <w:r>
        <w:rPr>
          <w:rFonts w:ascii="宋体" w:hAnsi="宋体" w:eastAsia="宋体"/>
          <w:lang w:eastAsia="zh-CN"/>
        </w:rPr>
        <w:t>答案：A</w:t>
      </w:r>
    </w:p>
    <w:p w14:paraId="6B44E8C4">
      <w:pPr>
        <w:rPr>
          <w:rFonts w:hint="eastAsia" w:ascii="宋体" w:hAnsi="宋体" w:eastAsia="宋体"/>
          <w:lang w:eastAsia="zh-CN"/>
        </w:rPr>
      </w:pPr>
      <w:r>
        <w:rPr>
          <w:rFonts w:ascii="宋体" w:hAnsi="宋体" w:eastAsia="宋体"/>
          <w:lang w:eastAsia="zh-CN"/>
        </w:rPr>
        <w:t>339. 在全媒体运营中，进行达人合作的首要步骤是（）。</w:t>
      </w:r>
    </w:p>
    <w:p w14:paraId="4DA2957F">
      <w:pPr>
        <w:rPr>
          <w:rFonts w:hint="eastAsia" w:ascii="宋体" w:hAnsi="宋体" w:eastAsia="宋体"/>
          <w:lang w:eastAsia="zh-CN"/>
        </w:rPr>
      </w:pPr>
      <w:r>
        <w:rPr>
          <w:rFonts w:ascii="宋体" w:hAnsi="宋体" w:eastAsia="宋体"/>
          <w:lang w:eastAsia="zh-CN"/>
        </w:rPr>
        <w:t>A. 明确合作目标</w:t>
      </w:r>
    </w:p>
    <w:p w14:paraId="714E115C">
      <w:pPr>
        <w:rPr>
          <w:rFonts w:hint="eastAsia" w:ascii="宋体" w:hAnsi="宋体" w:eastAsia="宋体"/>
          <w:lang w:eastAsia="zh-CN"/>
        </w:rPr>
      </w:pPr>
      <w:r>
        <w:rPr>
          <w:rFonts w:ascii="宋体" w:hAnsi="宋体" w:eastAsia="宋体"/>
          <w:lang w:eastAsia="zh-CN"/>
        </w:rPr>
        <w:t>B. 签订合作协议</w:t>
      </w:r>
    </w:p>
    <w:p w14:paraId="5AFCE9A9">
      <w:pPr>
        <w:rPr>
          <w:rFonts w:hint="eastAsia" w:ascii="宋体" w:hAnsi="宋体" w:eastAsia="宋体"/>
          <w:lang w:eastAsia="zh-CN"/>
        </w:rPr>
      </w:pPr>
      <w:r>
        <w:rPr>
          <w:rFonts w:ascii="宋体" w:hAnsi="宋体" w:eastAsia="宋体"/>
          <w:lang w:eastAsia="zh-CN"/>
        </w:rPr>
        <w:t>C. 执行监控合作进度</w:t>
      </w:r>
    </w:p>
    <w:p w14:paraId="339CE052">
      <w:pPr>
        <w:rPr>
          <w:rFonts w:hint="eastAsia" w:ascii="宋体" w:hAnsi="宋体" w:eastAsia="宋体"/>
          <w:lang w:eastAsia="zh-CN"/>
        </w:rPr>
      </w:pPr>
      <w:r>
        <w:rPr>
          <w:rFonts w:ascii="宋体" w:hAnsi="宋体" w:eastAsia="宋体"/>
          <w:lang w:eastAsia="zh-CN"/>
        </w:rPr>
        <w:t>D. 筛选合适达人</w:t>
      </w:r>
    </w:p>
    <w:p w14:paraId="24568128">
      <w:pPr>
        <w:rPr>
          <w:rFonts w:hint="eastAsia" w:ascii="宋体" w:hAnsi="宋体" w:eastAsia="宋体"/>
          <w:lang w:eastAsia="zh-CN"/>
        </w:rPr>
      </w:pPr>
      <w:r>
        <w:rPr>
          <w:rFonts w:ascii="宋体" w:hAnsi="宋体" w:eastAsia="宋体"/>
          <w:lang w:eastAsia="zh-CN"/>
        </w:rPr>
        <w:t>答案：A</w:t>
      </w:r>
    </w:p>
    <w:p w14:paraId="25A5AD6E">
      <w:pPr>
        <w:rPr>
          <w:rFonts w:hint="eastAsia" w:ascii="宋体" w:hAnsi="宋体" w:eastAsia="宋体"/>
          <w:lang w:eastAsia="zh-CN"/>
        </w:rPr>
      </w:pPr>
      <w:r>
        <w:rPr>
          <w:rFonts w:ascii="宋体" w:hAnsi="宋体" w:eastAsia="宋体"/>
          <w:lang w:eastAsia="zh-CN"/>
        </w:rPr>
        <w:t>340. 构建达人社群生态时，为了营造积极向上的社群文化氛围，应采取的措施是（）。</w:t>
      </w:r>
    </w:p>
    <w:p w14:paraId="5FFB1CE4">
      <w:pPr>
        <w:rPr>
          <w:rFonts w:hint="eastAsia" w:ascii="宋体" w:hAnsi="宋体" w:eastAsia="宋体"/>
          <w:lang w:eastAsia="zh-CN"/>
        </w:rPr>
      </w:pPr>
      <w:r>
        <w:rPr>
          <w:rFonts w:ascii="宋体" w:hAnsi="宋体" w:eastAsia="宋体"/>
          <w:lang w:eastAsia="zh-CN"/>
        </w:rPr>
        <w:t>A. 定期举办主题活动并鼓励成员分享经验</w:t>
      </w:r>
    </w:p>
    <w:p w14:paraId="3F903F0E">
      <w:pPr>
        <w:rPr>
          <w:rFonts w:hint="eastAsia" w:ascii="宋体" w:hAnsi="宋体" w:eastAsia="宋体"/>
          <w:lang w:eastAsia="zh-CN"/>
        </w:rPr>
      </w:pPr>
      <w:r>
        <w:rPr>
          <w:rFonts w:ascii="宋体" w:hAnsi="宋体" w:eastAsia="宋体"/>
          <w:lang w:eastAsia="zh-CN"/>
        </w:rPr>
        <w:t>B. 设定严格的惩罚机制以约束成员行为</w:t>
      </w:r>
    </w:p>
    <w:p w14:paraId="1BCFC8F7">
      <w:pPr>
        <w:rPr>
          <w:rFonts w:hint="eastAsia" w:ascii="宋体" w:hAnsi="宋体" w:eastAsia="宋体"/>
          <w:lang w:eastAsia="zh-CN"/>
        </w:rPr>
      </w:pPr>
      <w:r>
        <w:rPr>
          <w:rFonts w:ascii="宋体" w:hAnsi="宋体" w:eastAsia="宋体"/>
          <w:lang w:eastAsia="zh-CN"/>
        </w:rPr>
        <w:t>C. 强制要求成员参与所有社群活动</w:t>
      </w:r>
    </w:p>
    <w:p w14:paraId="0D5D6D25">
      <w:pPr>
        <w:rPr>
          <w:rFonts w:hint="eastAsia" w:ascii="宋体" w:hAnsi="宋体" w:eastAsia="宋体"/>
          <w:lang w:eastAsia="zh-CN"/>
        </w:rPr>
      </w:pPr>
      <w:r>
        <w:rPr>
          <w:rFonts w:ascii="宋体" w:hAnsi="宋体" w:eastAsia="宋体"/>
          <w:lang w:eastAsia="zh-CN"/>
        </w:rPr>
        <w:t>D. 忽视社群中的负面言论，避免冲突</w:t>
      </w:r>
    </w:p>
    <w:p w14:paraId="5430EDDF">
      <w:pPr>
        <w:rPr>
          <w:rFonts w:hint="eastAsia" w:ascii="宋体" w:hAnsi="宋体" w:eastAsia="宋体"/>
          <w:lang w:eastAsia="zh-CN"/>
        </w:rPr>
      </w:pPr>
      <w:r>
        <w:rPr>
          <w:rFonts w:ascii="宋体" w:hAnsi="宋体" w:eastAsia="宋体"/>
          <w:lang w:eastAsia="zh-CN"/>
        </w:rPr>
        <w:t>答案：A</w:t>
      </w:r>
    </w:p>
    <w:p w14:paraId="74225E26">
      <w:pPr>
        <w:rPr>
          <w:rFonts w:hint="eastAsia" w:ascii="宋体" w:hAnsi="宋体" w:eastAsia="宋体"/>
          <w:lang w:eastAsia="zh-CN"/>
        </w:rPr>
      </w:pPr>
      <w:r>
        <w:rPr>
          <w:rFonts w:ascii="宋体" w:hAnsi="宋体" w:eastAsia="宋体"/>
          <w:lang w:eastAsia="zh-CN"/>
        </w:rPr>
        <w:t>341. 选题规划过程中，对目标受众进行深入分析的主要目的是（）。</w:t>
      </w:r>
    </w:p>
    <w:p w14:paraId="6582C559">
      <w:pPr>
        <w:rPr>
          <w:rFonts w:hint="eastAsia" w:ascii="宋体" w:hAnsi="宋体" w:eastAsia="宋体"/>
          <w:lang w:eastAsia="zh-CN"/>
        </w:rPr>
      </w:pPr>
      <w:r>
        <w:rPr>
          <w:rFonts w:ascii="宋体" w:hAnsi="宋体" w:eastAsia="宋体"/>
          <w:lang w:eastAsia="zh-CN"/>
        </w:rPr>
        <w:t>A. 了解竞争对手的策略</w:t>
      </w:r>
    </w:p>
    <w:p w14:paraId="64D9D6C0">
      <w:pPr>
        <w:rPr>
          <w:rFonts w:hint="eastAsia" w:ascii="宋体" w:hAnsi="宋体" w:eastAsia="宋体"/>
          <w:lang w:eastAsia="zh-CN"/>
        </w:rPr>
      </w:pPr>
      <w:r>
        <w:rPr>
          <w:rFonts w:ascii="宋体" w:hAnsi="宋体" w:eastAsia="宋体"/>
          <w:lang w:eastAsia="zh-CN"/>
        </w:rPr>
        <w:t>B. 确定内容发布的频率</w:t>
      </w:r>
    </w:p>
    <w:p w14:paraId="1410616A">
      <w:pPr>
        <w:rPr>
          <w:rFonts w:hint="eastAsia" w:ascii="宋体" w:hAnsi="宋体" w:eastAsia="宋体"/>
          <w:lang w:eastAsia="zh-CN"/>
        </w:rPr>
      </w:pPr>
      <w:r>
        <w:rPr>
          <w:rFonts w:ascii="宋体" w:hAnsi="宋体" w:eastAsia="宋体"/>
          <w:lang w:eastAsia="zh-CN"/>
        </w:rPr>
        <w:t>C. 明确内容创作的主旨和风格</w:t>
      </w:r>
    </w:p>
    <w:p w14:paraId="5375D4EE">
      <w:pPr>
        <w:rPr>
          <w:rFonts w:hint="eastAsia" w:ascii="宋体" w:hAnsi="宋体" w:eastAsia="宋体"/>
          <w:lang w:eastAsia="zh-CN"/>
        </w:rPr>
      </w:pPr>
      <w:r>
        <w:rPr>
          <w:rFonts w:ascii="宋体" w:hAnsi="宋体" w:eastAsia="宋体"/>
          <w:lang w:eastAsia="zh-CN"/>
        </w:rPr>
        <w:t>D. 把握目标受众的兴趣、偏好及需求</w:t>
      </w:r>
    </w:p>
    <w:p w14:paraId="6A769BDB">
      <w:pPr>
        <w:rPr>
          <w:rFonts w:hint="eastAsia" w:ascii="宋体" w:hAnsi="宋体" w:eastAsia="宋体"/>
          <w:lang w:eastAsia="zh-CN"/>
        </w:rPr>
      </w:pPr>
      <w:r>
        <w:rPr>
          <w:rFonts w:ascii="宋体" w:hAnsi="宋体" w:eastAsia="宋体"/>
          <w:lang w:eastAsia="zh-CN"/>
        </w:rPr>
        <w:t>答案：D</w:t>
      </w:r>
    </w:p>
    <w:p w14:paraId="634601E3">
      <w:pPr>
        <w:rPr>
          <w:rFonts w:hint="eastAsia" w:ascii="宋体" w:hAnsi="宋体" w:eastAsia="宋体"/>
          <w:lang w:eastAsia="zh-CN"/>
        </w:rPr>
      </w:pPr>
      <w:r>
        <w:rPr>
          <w:rFonts w:ascii="宋体" w:hAnsi="宋体" w:eastAsia="宋体"/>
          <w:lang w:eastAsia="zh-CN"/>
        </w:rPr>
        <w:t>342. 在达人形象包装中，通过分享达人的过往成功案例或行业成就，可以进一步巩固其在特定领域的（）。</w:t>
      </w:r>
    </w:p>
    <w:p w14:paraId="0FC35FCC">
      <w:pPr>
        <w:rPr>
          <w:rFonts w:hint="eastAsia" w:ascii="宋体" w:hAnsi="宋体" w:eastAsia="宋体"/>
          <w:lang w:eastAsia="zh-CN"/>
        </w:rPr>
      </w:pPr>
      <w:r>
        <w:rPr>
          <w:rFonts w:ascii="宋体" w:hAnsi="宋体" w:eastAsia="宋体"/>
          <w:lang w:eastAsia="zh-CN"/>
        </w:rPr>
        <w:t>A. 专家地位</w:t>
      </w:r>
    </w:p>
    <w:p w14:paraId="553ED206">
      <w:pPr>
        <w:rPr>
          <w:rFonts w:hint="eastAsia" w:ascii="宋体" w:hAnsi="宋体" w:eastAsia="宋体"/>
          <w:lang w:eastAsia="zh-CN"/>
        </w:rPr>
      </w:pPr>
      <w:r>
        <w:rPr>
          <w:rFonts w:ascii="宋体" w:hAnsi="宋体" w:eastAsia="宋体"/>
          <w:lang w:eastAsia="zh-CN"/>
        </w:rPr>
        <w:t>B. 粉丝基础</w:t>
      </w:r>
    </w:p>
    <w:p w14:paraId="660C23DE">
      <w:pPr>
        <w:rPr>
          <w:rFonts w:hint="eastAsia" w:ascii="宋体" w:hAnsi="宋体" w:eastAsia="宋体"/>
          <w:lang w:eastAsia="zh-CN"/>
        </w:rPr>
      </w:pPr>
      <w:r>
        <w:rPr>
          <w:rFonts w:ascii="宋体" w:hAnsi="宋体" w:eastAsia="宋体"/>
          <w:lang w:eastAsia="zh-CN"/>
        </w:rPr>
        <w:t>C. 视觉效果</w:t>
      </w:r>
    </w:p>
    <w:p w14:paraId="7AC8E6DE">
      <w:pPr>
        <w:rPr>
          <w:rFonts w:hint="eastAsia" w:ascii="宋体" w:hAnsi="宋体" w:eastAsia="宋体"/>
          <w:lang w:eastAsia="zh-CN"/>
        </w:rPr>
      </w:pPr>
      <w:r>
        <w:rPr>
          <w:rFonts w:ascii="宋体" w:hAnsi="宋体" w:eastAsia="宋体"/>
          <w:lang w:eastAsia="zh-CN"/>
        </w:rPr>
        <w:t>D. 内容质量</w:t>
      </w:r>
    </w:p>
    <w:p w14:paraId="084DD015">
      <w:pPr>
        <w:rPr>
          <w:rFonts w:hint="eastAsia" w:ascii="宋体" w:hAnsi="宋体" w:eastAsia="宋体"/>
          <w:lang w:eastAsia="zh-CN"/>
        </w:rPr>
      </w:pPr>
      <w:r>
        <w:rPr>
          <w:rFonts w:ascii="宋体" w:hAnsi="宋体" w:eastAsia="宋体"/>
          <w:lang w:eastAsia="zh-CN"/>
        </w:rPr>
        <w:t>答案：A</w:t>
      </w:r>
    </w:p>
    <w:p w14:paraId="2C346BCE">
      <w:pPr>
        <w:rPr>
          <w:rFonts w:hint="eastAsia" w:ascii="宋体" w:hAnsi="宋体" w:eastAsia="宋体"/>
          <w:lang w:eastAsia="zh-CN"/>
        </w:rPr>
      </w:pPr>
      <w:r>
        <w:rPr>
          <w:rFonts w:ascii="宋体" w:hAnsi="宋体" w:eastAsia="宋体"/>
          <w:lang w:eastAsia="zh-CN"/>
        </w:rPr>
        <w:t>343. 测试款排品策略实施的关键步骤之一是（），以确保测试活动的有效性和数据准确性。</w:t>
      </w:r>
    </w:p>
    <w:p w14:paraId="72187DD2">
      <w:pPr>
        <w:rPr>
          <w:rFonts w:hint="eastAsia" w:ascii="宋体" w:hAnsi="宋体" w:eastAsia="宋体"/>
          <w:lang w:eastAsia="zh-CN"/>
        </w:rPr>
      </w:pPr>
      <w:r>
        <w:rPr>
          <w:rFonts w:ascii="宋体" w:hAnsi="宋体" w:eastAsia="宋体"/>
          <w:lang w:eastAsia="zh-CN"/>
        </w:rPr>
        <w:t>A. 制定详细的营销计划</w:t>
      </w:r>
    </w:p>
    <w:p w14:paraId="309FE623">
      <w:pPr>
        <w:rPr>
          <w:rFonts w:hint="eastAsia" w:ascii="宋体" w:hAnsi="宋体" w:eastAsia="宋体"/>
          <w:lang w:eastAsia="zh-CN"/>
        </w:rPr>
      </w:pPr>
      <w:r>
        <w:rPr>
          <w:rFonts w:ascii="宋体" w:hAnsi="宋体" w:eastAsia="宋体"/>
          <w:lang w:eastAsia="zh-CN"/>
        </w:rPr>
        <w:t>B. 确定测试目标和指标</w:t>
      </w:r>
    </w:p>
    <w:p w14:paraId="014CA882">
      <w:pPr>
        <w:rPr>
          <w:rFonts w:hint="eastAsia" w:ascii="宋体" w:hAnsi="宋体" w:eastAsia="宋体"/>
          <w:lang w:eastAsia="zh-CN"/>
        </w:rPr>
      </w:pPr>
      <w:r>
        <w:rPr>
          <w:rFonts w:ascii="宋体" w:hAnsi="宋体" w:eastAsia="宋体"/>
          <w:lang w:eastAsia="zh-CN"/>
        </w:rPr>
        <w:t>C. 投入大量资金进行广告宣传</w:t>
      </w:r>
    </w:p>
    <w:p w14:paraId="74E923E4">
      <w:pPr>
        <w:rPr>
          <w:rFonts w:hint="eastAsia" w:ascii="宋体" w:hAnsi="宋体" w:eastAsia="宋体"/>
          <w:lang w:eastAsia="zh-CN"/>
        </w:rPr>
      </w:pPr>
      <w:r>
        <w:rPr>
          <w:rFonts w:ascii="宋体" w:hAnsi="宋体" w:eastAsia="宋体"/>
          <w:lang w:eastAsia="zh-CN"/>
        </w:rPr>
        <w:t>D. 立即进行大规模市场推广</w:t>
      </w:r>
    </w:p>
    <w:p w14:paraId="2F12E987">
      <w:pPr>
        <w:rPr>
          <w:rFonts w:hint="eastAsia" w:ascii="宋体" w:hAnsi="宋体" w:eastAsia="宋体"/>
          <w:lang w:eastAsia="zh-CN"/>
        </w:rPr>
      </w:pPr>
      <w:r>
        <w:rPr>
          <w:rFonts w:ascii="宋体" w:hAnsi="宋体" w:eastAsia="宋体"/>
          <w:lang w:eastAsia="zh-CN"/>
        </w:rPr>
        <w:t>答案：B</w:t>
      </w:r>
    </w:p>
    <w:p w14:paraId="03959D43">
      <w:pPr>
        <w:rPr>
          <w:rFonts w:hint="eastAsia" w:ascii="宋体" w:hAnsi="宋体" w:eastAsia="宋体"/>
          <w:lang w:eastAsia="zh-CN"/>
        </w:rPr>
      </w:pPr>
      <w:r>
        <w:rPr>
          <w:rFonts w:ascii="宋体" w:hAnsi="宋体" w:eastAsia="宋体"/>
          <w:lang w:eastAsia="zh-CN"/>
        </w:rPr>
        <w:t>344. 在全媒体运营中，通过用户路径分析确定流量优化点后，制定优化策略时应考虑（）。</w:t>
      </w:r>
    </w:p>
    <w:p w14:paraId="1DBED62E">
      <w:pPr>
        <w:rPr>
          <w:rFonts w:hint="eastAsia" w:ascii="宋体" w:hAnsi="宋体" w:eastAsia="宋体"/>
          <w:lang w:eastAsia="zh-CN"/>
        </w:rPr>
      </w:pPr>
      <w:r>
        <w:rPr>
          <w:rFonts w:ascii="宋体" w:hAnsi="宋体" w:eastAsia="宋体"/>
          <w:lang w:eastAsia="zh-CN"/>
        </w:rPr>
        <w:t>A. 优化页面加载速度</w:t>
      </w:r>
    </w:p>
    <w:p w14:paraId="3D2B5716">
      <w:pPr>
        <w:rPr>
          <w:rFonts w:hint="eastAsia" w:ascii="宋体" w:hAnsi="宋体" w:eastAsia="宋体"/>
          <w:lang w:eastAsia="zh-CN"/>
        </w:rPr>
      </w:pPr>
      <w:r>
        <w:rPr>
          <w:rFonts w:ascii="宋体" w:hAnsi="宋体" w:eastAsia="宋体"/>
          <w:lang w:eastAsia="zh-CN"/>
        </w:rPr>
        <w:t>B. 增加广告投放预算</w:t>
      </w:r>
    </w:p>
    <w:p w14:paraId="42B8BF8F">
      <w:pPr>
        <w:rPr>
          <w:rFonts w:hint="eastAsia" w:ascii="宋体" w:hAnsi="宋体" w:eastAsia="宋体"/>
          <w:lang w:eastAsia="zh-CN"/>
        </w:rPr>
      </w:pPr>
      <w:r>
        <w:rPr>
          <w:rFonts w:ascii="宋体" w:hAnsi="宋体" w:eastAsia="宋体"/>
          <w:lang w:eastAsia="zh-CN"/>
        </w:rPr>
        <w:t>C. 提高产品售价</w:t>
      </w:r>
    </w:p>
    <w:p w14:paraId="44999F40">
      <w:pPr>
        <w:rPr>
          <w:rFonts w:hint="eastAsia" w:ascii="宋体" w:hAnsi="宋体" w:eastAsia="宋体"/>
          <w:lang w:eastAsia="zh-CN"/>
        </w:rPr>
      </w:pPr>
      <w:r>
        <w:rPr>
          <w:rFonts w:ascii="宋体" w:hAnsi="宋体" w:eastAsia="宋体"/>
          <w:lang w:eastAsia="zh-CN"/>
        </w:rPr>
        <w:t>D. 扩大生产规模</w:t>
      </w:r>
    </w:p>
    <w:p w14:paraId="547F2CF8">
      <w:pPr>
        <w:rPr>
          <w:rFonts w:hint="eastAsia" w:ascii="宋体" w:hAnsi="宋体" w:eastAsia="宋体"/>
          <w:lang w:eastAsia="zh-CN"/>
        </w:rPr>
      </w:pPr>
      <w:r>
        <w:rPr>
          <w:rFonts w:ascii="宋体" w:hAnsi="宋体" w:eastAsia="宋体"/>
          <w:lang w:eastAsia="zh-CN"/>
        </w:rPr>
        <w:t>答案：A</w:t>
      </w:r>
    </w:p>
    <w:p w14:paraId="2DED1451">
      <w:pPr>
        <w:rPr>
          <w:rFonts w:hint="eastAsia" w:ascii="宋体" w:hAnsi="宋体" w:eastAsia="宋体"/>
          <w:lang w:eastAsia="zh-CN"/>
        </w:rPr>
      </w:pPr>
      <w:r>
        <w:rPr>
          <w:rFonts w:ascii="宋体" w:hAnsi="宋体" w:eastAsia="宋体"/>
          <w:lang w:eastAsia="zh-CN"/>
        </w:rPr>
        <w:t>345. 根据《全媒体运营师国家职业技能标准（征求意见稿）》，全媒体运营师职业共设有几个技能等级，其中最高等级为（）。</w:t>
      </w:r>
    </w:p>
    <w:p w14:paraId="7B312251">
      <w:pPr>
        <w:rPr>
          <w:rFonts w:hint="eastAsia" w:ascii="宋体" w:hAnsi="宋体" w:eastAsia="宋体"/>
          <w:lang w:eastAsia="zh-CN"/>
        </w:rPr>
      </w:pPr>
      <w:r>
        <w:rPr>
          <w:rFonts w:ascii="宋体" w:hAnsi="宋体" w:eastAsia="宋体"/>
          <w:lang w:eastAsia="zh-CN"/>
        </w:rPr>
        <w:t>A. 4个，技师</w:t>
      </w:r>
    </w:p>
    <w:p w14:paraId="26FE74CA">
      <w:pPr>
        <w:rPr>
          <w:rFonts w:hint="eastAsia" w:ascii="宋体" w:hAnsi="宋体" w:eastAsia="宋体"/>
          <w:lang w:eastAsia="zh-CN"/>
        </w:rPr>
      </w:pPr>
      <w:r>
        <w:rPr>
          <w:rFonts w:ascii="宋体" w:hAnsi="宋体" w:eastAsia="宋体"/>
          <w:lang w:eastAsia="zh-CN"/>
        </w:rPr>
        <w:t>B. 3个，高级技师</w:t>
      </w:r>
    </w:p>
    <w:p w14:paraId="0AD32A80">
      <w:pPr>
        <w:rPr>
          <w:rFonts w:hint="eastAsia" w:ascii="宋体" w:hAnsi="宋体" w:eastAsia="宋体"/>
          <w:lang w:eastAsia="zh-CN"/>
        </w:rPr>
      </w:pPr>
      <w:r>
        <w:rPr>
          <w:rFonts w:ascii="宋体" w:hAnsi="宋体" w:eastAsia="宋体"/>
          <w:lang w:eastAsia="zh-CN"/>
        </w:rPr>
        <w:t>C. 5个，高级工</w:t>
      </w:r>
    </w:p>
    <w:p w14:paraId="62121E0E">
      <w:pPr>
        <w:rPr>
          <w:rFonts w:hint="eastAsia" w:ascii="宋体" w:hAnsi="宋体" w:eastAsia="宋体"/>
          <w:lang w:eastAsia="zh-CN"/>
        </w:rPr>
      </w:pPr>
      <w:r>
        <w:rPr>
          <w:rFonts w:ascii="宋体" w:hAnsi="宋体" w:eastAsia="宋体"/>
          <w:lang w:eastAsia="zh-CN"/>
        </w:rPr>
        <w:t>D. 4个，高级技师</w:t>
      </w:r>
    </w:p>
    <w:p w14:paraId="6C17E9B5">
      <w:pPr>
        <w:rPr>
          <w:rFonts w:hint="eastAsia" w:ascii="宋体" w:hAnsi="宋体" w:eastAsia="宋体"/>
          <w:lang w:eastAsia="zh-CN"/>
        </w:rPr>
      </w:pPr>
      <w:r>
        <w:rPr>
          <w:rFonts w:ascii="宋体" w:hAnsi="宋体" w:eastAsia="宋体"/>
          <w:lang w:eastAsia="zh-CN"/>
        </w:rPr>
        <w:t>答案：D</w:t>
      </w:r>
    </w:p>
    <w:p w14:paraId="6C6DB0CC">
      <w:pPr>
        <w:rPr>
          <w:rFonts w:hint="eastAsia" w:ascii="宋体" w:hAnsi="宋体" w:eastAsia="宋体"/>
          <w:lang w:eastAsia="zh-CN"/>
        </w:rPr>
      </w:pPr>
      <w:r>
        <w:rPr>
          <w:rFonts w:ascii="宋体" w:hAnsi="宋体" w:eastAsia="宋体"/>
          <w:lang w:eastAsia="zh-CN"/>
        </w:rPr>
        <w:t>346. 在评估全媒体运营师的互动与沟通能力时，“适应性”主要指的是（）。</w:t>
      </w:r>
    </w:p>
    <w:p w14:paraId="47247F9D">
      <w:pPr>
        <w:rPr>
          <w:rFonts w:hint="eastAsia" w:ascii="宋体" w:hAnsi="宋体" w:eastAsia="宋体"/>
          <w:lang w:eastAsia="zh-CN"/>
        </w:rPr>
      </w:pPr>
      <w:r>
        <w:rPr>
          <w:rFonts w:ascii="宋体" w:hAnsi="宋体" w:eastAsia="宋体"/>
          <w:lang w:eastAsia="zh-CN"/>
        </w:rPr>
        <w:t>A. 候选人是否具备专业知识</w:t>
      </w:r>
    </w:p>
    <w:p w14:paraId="5E408D77">
      <w:pPr>
        <w:rPr>
          <w:rFonts w:hint="eastAsia" w:ascii="宋体" w:hAnsi="宋体" w:eastAsia="宋体"/>
          <w:lang w:eastAsia="zh-CN"/>
        </w:rPr>
      </w:pPr>
      <w:r>
        <w:rPr>
          <w:rFonts w:ascii="宋体" w:hAnsi="宋体" w:eastAsia="宋体"/>
          <w:lang w:eastAsia="zh-CN"/>
        </w:rPr>
        <w:t>B. 候选人能否适应不同的沟通渠道</w:t>
      </w:r>
    </w:p>
    <w:p w14:paraId="6D7FE97E">
      <w:pPr>
        <w:rPr>
          <w:rFonts w:hint="eastAsia" w:ascii="宋体" w:hAnsi="宋体" w:eastAsia="宋体"/>
          <w:lang w:eastAsia="zh-CN"/>
        </w:rPr>
      </w:pPr>
      <w:r>
        <w:rPr>
          <w:rFonts w:ascii="宋体" w:hAnsi="宋体" w:eastAsia="宋体"/>
          <w:lang w:eastAsia="zh-CN"/>
        </w:rPr>
        <w:t>C. 候选人发布内容的创新性</w:t>
      </w:r>
    </w:p>
    <w:p w14:paraId="5F2D69C1">
      <w:pPr>
        <w:rPr>
          <w:rFonts w:hint="eastAsia" w:ascii="宋体" w:hAnsi="宋体" w:eastAsia="宋体"/>
          <w:lang w:eastAsia="zh-CN"/>
        </w:rPr>
      </w:pPr>
      <w:r>
        <w:rPr>
          <w:rFonts w:ascii="宋体" w:hAnsi="宋体" w:eastAsia="宋体"/>
          <w:lang w:eastAsia="zh-CN"/>
        </w:rPr>
        <w:t>D. 候选人的团队合作能力</w:t>
      </w:r>
    </w:p>
    <w:p w14:paraId="6C3EE900">
      <w:pPr>
        <w:rPr>
          <w:rFonts w:hint="eastAsia" w:ascii="宋体" w:hAnsi="宋体" w:eastAsia="宋体"/>
          <w:lang w:eastAsia="zh-CN"/>
        </w:rPr>
      </w:pPr>
      <w:r>
        <w:rPr>
          <w:rFonts w:ascii="宋体" w:hAnsi="宋体" w:eastAsia="宋体"/>
          <w:lang w:eastAsia="zh-CN"/>
        </w:rPr>
        <w:t>答案：B</w:t>
      </w:r>
    </w:p>
    <w:p w14:paraId="447DA7AD">
      <w:pPr>
        <w:rPr>
          <w:rFonts w:hint="eastAsia" w:ascii="宋体" w:hAnsi="宋体" w:eastAsia="宋体"/>
          <w:lang w:eastAsia="zh-CN"/>
        </w:rPr>
      </w:pPr>
      <w:r>
        <w:rPr>
          <w:rFonts w:ascii="宋体" w:hAnsi="宋体" w:eastAsia="宋体"/>
          <w:lang w:eastAsia="zh-CN"/>
        </w:rPr>
        <w:t>347. 在选题规划的过程中，（）的步骤涉及对内容的具体创作和形式细化。</w:t>
      </w:r>
    </w:p>
    <w:p w14:paraId="2396694C">
      <w:pPr>
        <w:rPr>
          <w:rFonts w:hint="eastAsia" w:ascii="宋体" w:hAnsi="宋体" w:eastAsia="宋体"/>
          <w:lang w:eastAsia="zh-CN"/>
        </w:rPr>
      </w:pPr>
      <w:r>
        <w:rPr>
          <w:rFonts w:ascii="宋体" w:hAnsi="宋体" w:eastAsia="宋体"/>
          <w:lang w:eastAsia="zh-CN"/>
        </w:rPr>
        <w:t>A. 市场调研与竞品分析</w:t>
      </w:r>
    </w:p>
    <w:p w14:paraId="5C524D18">
      <w:pPr>
        <w:rPr>
          <w:rFonts w:hint="eastAsia" w:ascii="宋体" w:hAnsi="宋体" w:eastAsia="宋体"/>
          <w:lang w:eastAsia="zh-CN"/>
        </w:rPr>
      </w:pPr>
      <w:r>
        <w:rPr>
          <w:rFonts w:ascii="宋体" w:hAnsi="宋体" w:eastAsia="宋体"/>
          <w:lang w:eastAsia="zh-CN"/>
        </w:rPr>
        <w:t>B. 明确目标与定位</w:t>
      </w:r>
    </w:p>
    <w:p w14:paraId="5C646C4E">
      <w:pPr>
        <w:rPr>
          <w:rFonts w:hint="eastAsia" w:ascii="宋体" w:hAnsi="宋体" w:eastAsia="宋体"/>
          <w:lang w:eastAsia="zh-CN"/>
        </w:rPr>
      </w:pPr>
      <w:r>
        <w:rPr>
          <w:rFonts w:ascii="宋体" w:hAnsi="宋体" w:eastAsia="宋体"/>
          <w:lang w:eastAsia="zh-CN"/>
        </w:rPr>
        <w:t>C. 效果评估与调整</w:t>
      </w:r>
    </w:p>
    <w:p w14:paraId="139BDD55">
      <w:pPr>
        <w:rPr>
          <w:rFonts w:hint="eastAsia" w:ascii="宋体" w:hAnsi="宋体" w:eastAsia="宋体"/>
          <w:lang w:eastAsia="zh-CN"/>
        </w:rPr>
      </w:pPr>
      <w:r>
        <w:rPr>
          <w:rFonts w:ascii="宋体" w:hAnsi="宋体" w:eastAsia="宋体"/>
          <w:lang w:eastAsia="zh-CN"/>
        </w:rPr>
        <w:t>D. 选题策划与执行</w:t>
      </w:r>
    </w:p>
    <w:p w14:paraId="5D86B60E">
      <w:pPr>
        <w:rPr>
          <w:rFonts w:hint="eastAsia" w:ascii="宋体" w:hAnsi="宋体" w:eastAsia="宋体"/>
          <w:lang w:eastAsia="zh-CN"/>
        </w:rPr>
      </w:pPr>
      <w:r>
        <w:rPr>
          <w:rFonts w:ascii="宋体" w:hAnsi="宋体" w:eastAsia="宋体"/>
          <w:lang w:eastAsia="zh-CN"/>
        </w:rPr>
        <w:t>答案：D</w:t>
      </w:r>
    </w:p>
    <w:p w14:paraId="14032F6C">
      <w:pPr>
        <w:rPr>
          <w:rFonts w:hint="eastAsia" w:ascii="宋体" w:hAnsi="宋体" w:eastAsia="宋体"/>
          <w:lang w:eastAsia="zh-CN"/>
        </w:rPr>
      </w:pPr>
      <w:r>
        <w:rPr>
          <w:rFonts w:ascii="宋体" w:hAnsi="宋体" w:eastAsia="宋体"/>
          <w:lang w:eastAsia="zh-CN"/>
        </w:rPr>
        <w:t>348. 达人选拔后续管理中，对达人内容进行合规审查的主要目的是（）。</w:t>
      </w:r>
    </w:p>
    <w:p w14:paraId="593F1122">
      <w:pPr>
        <w:rPr>
          <w:rFonts w:hint="eastAsia" w:ascii="宋体" w:hAnsi="宋体" w:eastAsia="宋体"/>
          <w:lang w:eastAsia="zh-CN"/>
        </w:rPr>
      </w:pPr>
      <w:r>
        <w:rPr>
          <w:rFonts w:ascii="宋体" w:hAnsi="宋体" w:eastAsia="宋体"/>
          <w:lang w:eastAsia="zh-CN"/>
        </w:rPr>
        <w:t>A. 确保内容创新性</w:t>
      </w:r>
    </w:p>
    <w:p w14:paraId="63812974">
      <w:pPr>
        <w:rPr>
          <w:rFonts w:hint="eastAsia" w:ascii="宋体" w:hAnsi="宋体" w:eastAsia="宋体"/>
          <w:lang w:eastAsia="zh-CN"/>
        </w:rPr>
      </w:pPr>
      <w:r>
        <w:rPr>
          <w:rFonts w:ascii="宋体" w:hAnsi="宋体" w:eastAsia="宋体"/>
          <w:lang w:eastAsia="zh-CN"/>
        </w:rPr>
        <w:t>B. 提升内容质量</w:t>
      </w:r>
    </w:p>
    <w:p w14:paraId="6D203AC1">
      <w:pPr>
        <w:rPr>
          <w:rFonts w:hint="eastAsia" w:ascii="宋体" w:hAnsi="宋体" w:eastAsia="宋体"/>
          <w:lang w:eastAsia="zh-CN"/>
        </w:rPr>
      </w:pPr>
      <w:r>
        <w:rPr>
          <w:rFonts w:ascii="宋体" w:hAnsi="宋体" w:eastAsia="宋体"/>
          <w:lang w:eastAsia="zh-CN"/>
        </w:rPr>
        <w:t>C. 符合国家法律法规和平台规定</w:t>
      </w:r>
    </w:p>
    <w:p w14:paraId="087AE25F">
      <w:pPr>
        <w:rPr>
          <w:rFonts w:hint="eastAsia" w:ascii="宋体" w:hAnsi="宋体" w:eastAsia="宋体"/>
          <w:lang w:eastAsia="zh-CN"/>
        </w:rPr>
      </w:pPr>
      <w:r>
        <w:rPr>
          <w:rFonts w:ascii="宋体" w:hAnsi="宋体" w:eastAsia="宋体"/>
          <w:lang w:eastAsia="zh-CN"/>
        </w:rPr>
        <w:t>D. 增加粉丝互动率</w:t>
      </w:r>
    </w:p>
    <w:p w14:paraId="6D4B0B7C">
      <w:pPr>
        <w:rPr>
          <w:rFonts w:hint="eastAsia" w:ascii="宋体" w:hAnsi="宋体" w:eastAsia="宋体"/>
          <w:lang w:eastAsia="zh-CN"/>
        </w:rPr>
      </w:pPr>
      <w:r>
        <w:rPr>
          <w:rFonts w:ascii="宋体" w:hAnsi="宋体" w:eastAsia="宋体"/>
          <w:lang w:eastAsia="zh-CN"/>
        </w:rPr>
        <w:t>答案：C</w:t>
      </w:r>
    </w:p>
    <w:p w14:paraId="73047DFE">
      <w:pPr>
        <w:rPr>
          <w:rFonts w:hint="eastAsia" w:ascii="宋体" w:hAnsi="宋体" w:eastAsia="宋体"/>
          <w:lang w:eastAsia="zh-CN"/>
        </w:rPr>
      </w:pPr>
      <w:r>
        <w:rPr>
          <w:rFonts w:ascii="宋体" w:hAnsi="宋体" w:eastAsia="宋体"/>
          <w:lang w:eastAsia="zh-CN"/>
        </w:rPr>
        <w:t>349. 在全媒体运营中，达人合作洽谈的首要步骤是（）。</w:t>
      </w:r>
    </w:p>
    <w:p w14:paraId="0E62737C">
      <w:pPr>
        <w:rPr>
          <w:rFonts w:hint="eastAsia" w:ascii="宋体" w:hAnsi="宋体" w:eastAsia="宋体"/>
          <w:lang w:eastAsia="zh-CN"/>
        </w:rPr>
      </w:pPr>
      <w:r>
        <w:rPr>
          <w:rFonts w:ascii="宋体" w:hAnsi="宋体" w:eastAsia="宋体"/>
          <w:lang w:eastAsia="zh-CN"/>
        </w:rPr>
        <w:t>A. 签订合作协议</w:t>
      </w:r>
    </w:p>
    <w:p w14:paraId="71F51969">
      <w:pPr>
        <w:rPr>
          <w:rFonts w:hint="eastAsia" w:ascii="宋体" w:hAnsi="宋体" w:eastAsia="宋体"/>
          <w:lang w:eastAsia="zh-CN"/>
        </w:rPr>
      </w:pPr>
      <w:r>
        <w:rPr>
          <w:rFonts w:ascii="宋体" w:hAnsi="宋体" w:eastAsia="宋体"/>
          <w:lang w:eastAsia="zh-CN"/>
        </w:rPr>
        <w:t>B. 分析达人数据与风格</w:t>
      </w:r>
    </w:p>
    <w:p w14:paraId="62DCC847">
      <w:pPr>
        <w:rPr>
          <w:rFonts w:hint="eastAsia" w:ascii="宋体" w:hAnsi="宋体" w:eastAsia="宋体"/>
          <w:lang w:eastAsia="zh-CN"/>
        </w:rPr>
      </w:pPr>
      <w:r>
        <w:rPr>
          <w:rFonts w:ascii="宋体" w:hAnsi="宋体" w:eastAsia="宋体"/>
          <w:lang w:eastAsia="zh-CN"/>
        </w:rPr>
        <w:t>C. 寄送产品样品供达人试用</w:t>
      </w:r>
    </w:p>
    <w:p w14:paraId="4AFC44CD">
      <w:pPr>
        <w:rPr>
          <w:rFonts w:hint="eastAsia" w:ascii="宋体" w:hAnsi="宋体" w:eastAsia="宋体"/>
          <w:lang w:eastAsia="zh-CN"/>
        </w:rPr>
      </w:pPr>
      <w:r>
        <w:rPr>
          <w:rFonts w:ascii="宋体" w:hAnsi="宋体" w:eastAsia="宋体"/>
          <w:lang w:eastAsia="zh-CN"/>
        </w:rPr>
        <w:t>D. 实时监控推广效果</w:t>
      </w:r>
    </w:p>
    <w:p w14:paraId="4AE853B9">
      <w:pPr>
        <w:rPr>
          <w:rFonts w:hint="eastAsia" w:ascii="宋体" w:hAnsi="宋体" w:eastAsia="宋体"/>
          <w:lang w:eastAsia="zh-CN"/>
        </w:rPr>
      </w:pPr>
      <w:r>
        <w:rPr>
          <w:rFonts w:ascii="宋体" w:hAnsi="宋体" w:eastAsia="宋体"/>
          <w:lang w:eastAsia="zh-CN"/>
        </w:rPr>
        <w:t>答案：B</w:t>
      </w:r>
    </w:p>
    <w:p w14:paraId="4DE0C596">
      <w:pPr>
        <w:rPr>
          <w:rFonts w:hint="eastAsia" w:ascii="宋体" w:hAnsi="宋体" w:eastAsia="宋体"/>
          <w:lang w:eastAsia="zh-CN"/>
        </w:rPr>
      </w:pPr>
      <w:r>
        <w:rPr>
          <w:rFonts w:ascii="宋体" w:hAnsi="宋体" w:eastAsia="宋体"/>
          <w:lang w:eastAsia="zh-CN"/>
        </w:rPr>
        <w:t>350. 在短视频矩阵账号的数据监测过程中，用于获取更全面、准确数据报告的主要工具是（）。</w:t>
      </w:r>
    </w:p>
    <w:p w14:paraId="4308DC1D">
      <w:pPr>
        <w:rPr>
          <w:rFonts w:hint="eastAsia" w:ascii="宋体" w:hAnsi="宋体" w:eastAsia="宋体"/>
          <w:lang w:eastAsia="zh-CN"/>
        </w:rPr>
      </w:pPr>
      <w:r>
        <w:rPr>
          <w:rFonts w:ascii="宋体" w:hAnsi="宋体" w:eastAsia="宋体"/>
          <w:lang w:eastAsia="zh-CN"/>
        </w:rPr>
        <w:t>A. 用户调查问卷</w:t>
      </w:r>
    </w:p>
    <w:p w14:paraId="45F12F75">
      <w:pPr>
        <w:rPr>
          <w:rFonts w:hint="eastAsia" w:ascii="宋体" w:hAnsi="宋体" w:eastAsia="宋体"/>
          <w:lang w:eastAsia="zh-CN"/>
        </w:rPr>
      </w:pPr>
      <w:r>
        <w:rPr>
          <w:rFonts w:ascii="宋体" w:hAnsi="宋体" w:eastAsia="宋体"/>
          <w:lang w:eastAsia="zh-CN"/>
        </w:rPr>
        <w:t>B. 第三方数据分析工具</w:t>
      </w:r>
    </w:p>
    <w:p w14:paraId="50B67D0F">
      <w:pPr>
        <w:rPr>
          <w:rFonts w:hint="eastAsia" w:ascii="宋体" w:hAnsi="宋体" w:eastAsia="宋体"/>
          <w:lang w:eastAsia="zh-CN"/>
        </w:rPr>
      </w:pPr>
      <w:r>
        <w:rPr>
          <w:rFonts w:ascii="宋体" w:hAnsi="宋体" w:eastAsia="宋体"/>
          <w:lang w:eastAsia="zh-CN"/>
        </w:rPr>
        <w:t>C. 社交媒体趋势报告</w:t>
      </w:r>
    </w:p>
    <w:p w14:paraId="03E89553">
      <w:pPr>
        <w:rPr>
          <w:rFonts w:hint="eastAsia" w:ascii="宋体" w:hAnsi="宋体" w:eastAsia="宋体"/>
          <w:lang w:eastAsia="zh-CN"/>
        </w:rPr>
      </w:pPr>
      <w:r>
        <w:rPr>
          <w:rFonts w:ascii="宋体" w:hAnsi="宋体" w:eastAsia="宋体"/>
          <w:lang w:eastAsia="zh-CN"/>
        </w:rPr>
        <w:t>D. 竞争对手分析报告</w:t>
      </w:r>
    </w:p>
    <w:p w14:paraId="0CB541B6">
      <w:pPr>
        <w:rPr>
          <w:rFonts w:hint="eastAsia" w:ascii="宋体" w:hAnsi="宋体" w:eastAsia="宋体"/>
          <w:lang w:eastAsia="zh-CN"/>
        </w:rPr>
      </w:pPr>
      <w:r>
        <w:rPr>
          <w:rFonts w:ascii="宋体" w:hAnsi="宋体" w:eastAsia="宋体"/>
          <w:lang w:eastAsia="zh-CN"/>
        </w:rPr>
        <w:t>答案：B</w:t>
      </w:r>
    </w:p>
    <w:p w14:paraId="20A68B35">
      <w:pPr>
        <w:rPr>
          <w:rFonts w:hint="eastAsia" w:ascii="宋体" w:hAnsi="宋体" w:eastAsia="宋体"/>
          <w:lang w:eastAsia="zh-CN"/>
        </w:rPr>
      </w:pPr>
      <w:r>
        <w:rPr>
          <w:rFonts w:ascii="宋体" w:hAnsi="宋体" w:eastAsia="宋体"/>
          <w:lang w:eastAsia="zh-CN"/>
        </w:rPr>
        <w:t>351. 私域流量运营的核心目的之一是通过（）方式，提升用户对品牌的认知和信任，从而稳固用户基础。</w:t>
      </w:r>
    </w:p>
    <w:p w14:paraId="30372A8D">
      <w:pPr>
        <w:rPr>
          <w:rFonts w:hint="eastAsia" w:ascii="宋体" w:hAnsi="宋体" w:eastAsia="宋体"/>
          <w:lang w:eastAsia="zh-CN"/>
        </w:rPr>
      </w:pPr>
      <w:r>
        <w:rPr>
          <w:rFonts w:ascii="宋体" w:hAnsi="宋体" w:eastAsia="宋体"/>
          <w:lang w:eastAsia="zh-CN"/>
        </w:rPr>
        <w:t>A. 大规模公开活动</w:t>
      </w:r>
    </w:p>
    <w:p w14:paraId="4F6822D6">
      <w:pPr>
        <w:rPr>
          <w:rFonts w:hint="eastAsia" w:ascii="宋体" w:hAnsi="宋体" w:eastAsia="宋体"/>
          <w:lang w:eastAsia="zh-CN"/>
        </w:rPr>
      </w:pPr>
      <w:r>
        <w:rPr>
          <w:rFonts w:ascii="宋体" w:hAnsi="宋体" w:eastAsia="宋体"/>
          <w:lang w:eastAsia="zh-CN"/>
        </w:rPr>
        <w:t>B. 一次性广告投放</w:t>
      </w:r>
    </w:p>
    <w:p w14:paraId="690D4DBF">
      <w:pPr>
        <w:rPr>
          <w:rFonts w:hint="eastAsia" w:ascii="宋体" w:hAnsi="宋体" w:eastAsia="宋体"/>
          <w:lang w:eastAsia="zh-CN"/>
        </w:rPr>
      </w:pPr>
      <w:r>
        <w:rPr>
          <w:rFonts w:ascii="宋体" w:hAnsi="宋体" w:eastAsia="宋体"/>
          <w:lang w:eastAsia="zh-CN"/>
        </w:rPr>
        <w:t>C. 社交媒体随机互动</w:t>
      </w:r>
    </w:p>
    <w:p w14:paraId="3E6C88B4">
      <w:pPr>
        <w:rPr>
          <w:rFonts w:hint="eastAsia" w:ascii="宋体" w:hAnsi="宋体" w:eastAsia="宋体"/>
          <w:lang w:eastAsia="zh-CN"/>
        </w:rPr>
      </w:pPr>
      <w:r>
        <w:rPr>
          <w:rFonts w:ascii="宋体" w:hAnsi="宋体" w:eastAsia="宋体"/>
          <w:lang w:eastAsia="zh-CN"/>
        </w:rPr>
        <w:t>D. 精细化管理和运营</w:t>
      </w:r>
    </w:p>
    <w:p w14:paraId="64C545F1">
      <w:pPr>
        <w:rPr>
          <w:rFonts w:hint="eastAsia" w:ascii="宋体" w:hAnsi="宋体" w:eastAsia="宋体"/>
          <w:lang w:eastAsia="zh-CN"/>
        </w:rPr>
      </w:pPr>
      <w:r>
        <w:rPr>
          <w:rFonts w:ascii="宋体" w:hAnsi="宋体" w:eastAsia="宋体"/>
          <w:lang w:eastAsia="zh-CN"/>
        </w:rPr>
        <w:t>答案：D</w:t>
      </w:r>
    </w:p>
    <w:p w14:paraId="7F19259C">
      <w:pPr>
        <w:rPr>
          <w:rFonts w:hint="eastAsia" w:ascii="宋体" w:hAnsi="宋体" w:eastAsia="宋体"/>
          <w:lang w:eastAsia="zh-CN"/>
        </w:rPr>
      </w:pPr>
      <w:r>
        <w:rPr>
          <w:rFonts w:ascii="宋体" w:hAnsi="宋体" w:eastAsia="宋体"/>
          <w:lang w:eastAsia="zh-CN"/>
        </w:rPr>
        <w:t>352. 私域运营的核心目标是（）。</w:t>
      </w:r>
    </w:p>
    <w:p w14:paraId="02C4C391">
      <w:pPr>
        <w:rPr>
          <w:rFonts w:hint="eastAsia" w:ascii="宋体" w:hAnsi="宋体" w:eastAsia="宋体"/>
          <w:lang w:eastAsia="zh-CN"/>
        </w:rPr>
      </w:pPr>
      <w:r>
        <w:rPr>
          <w:rFonts w:ascii="宋体" w:hAnsi="宋体" w:eastAsia="宋体"/>
          <w:lang w:eastAsia="zh-CN"/>
        </w:rPr>
        <w:t>A. 通过广告投放增加品牌曝光度</w:t>
      </w:r>
    </w:p>
    <w:p w14:paraId="518F48BF">
      <w:pPr>
        <w:rPr>
          <w:rFonts w:hint="eastAsia" w:ascii="宋体" w:hAnsi="宋体" w:eastAsia="宋体"/>
          <w:lang w:eastAsia="zh-CN"/>
        </w:rPr>
      </w:pPr>
      <w:r>
        <w:rPr>
          <w:rFonts w:ascii="宋体" w:hAnsi="宋体" w:eastAsia="宋体"/>
          <w:lang w:eastAsia="zh-CN"/>
        </w:rPr>
        <w:t>B. 在电商平台上提高商品销售量</w:t>
      </w:r>
    </w:p>
    <w:p w14:paraId="00E6B4A4">
      <w:pPr>
        <w:rPr>
          <w:rFonts w:hint="eastAsia" w:ascii="宋体" w:hAnsi="宋体" w:eastAsia="宋体"/>
        </w:rPr>
      </w:pPr>
      <w:r>
        <w:rPr>
          <w:rFonts w:ascii="宋体" w:hAnsi="宋体" w:eastAsia="宋体"/>
        </w:rPr>
        <w:t>C. 优化搜索引擎排名，提升网站流量</w:t>
      </w:r>
    </w:p>
    <w:p w14:paraId="2DAC9540">
      <w:pPr>
        <w:rPr>
          <w:rFonts w:hint="eastAsia" w:ascii="宋体" w:hAnsi="宋体" w:eastAsia="宋体"/>
          <w:lang w:eastAsia="zh-CN"/>
        </w:rPr>
      </w:pPr>
      <w:r>
        <w:rPr>
          <w:rFonts w:ascii="宋体" w:hAnsi="宋体" w:eastAsia="宋体"/>
          <w:lang w:eastAsia="zh-CN"/>
        </w:rPr>
        <w:t>D. 建立稳定的用户关系，增强用户粘性</w:t>
      </w:r>
    </w:p>
    <w:p w14:paraId="50E68F64">
      <w:pPr>
        <w:rPr>
          <w:rFonts w:hint="eastAsia" w:ascii="宋体" w:hAnsi="宋体" w:eastAsia="宋体"/>
          <w:lang w:eastAsia="zh-CN"/>
        </w:rPr>
      </w:pPr>
      <w:r>
        <w:rPr>
          <w:rFonts w:ascii="宋体" w:hAnsi="宋体" w:eastAsia="宋体"/>
          <w:lang w:eastAsia="zh-CN"/>
        </w:rPr>
        <w:t>答案：D</w:t>
      </w:r>
    </w:p>
    <w:p w14:paraId="3817DE2F">
      <w:pPr>
        <w:rPr>
          <w:rFonts w:hint="eastAsia" w:ascii="宋体" w:hAnsi="宋体" w:eastAsia="宋体"/>
          <w:lang w:eastAsia="zh-CN"/>
        </w:rPr>
      </w:pPr>
      <w:r>
        <w:rPr>
          <w:rFonts w:ascii="宋体" w:hAnsi="宋体" w:eastAsia="宋体"/>
          <w:lang w:eastAsia="zh-CN"/>
        </w:rPr>
        <w:t>353. 为了促进老客户的复购，持续输出高质量内容的作用在于提升客户的（）和品牌的信任感。</w:t>
      </w:r>
    </w:p>
    <w:p w14:paraId="06B393FC">
      <w:pPr>
        <w:rPr>
          <w:rFonts w:hint="eastAsia" w:ascii="宋体" w:hAnsi="宋体" w:eastAsia="宋体"/>
          <w:lang w:eastAsia="zh-CN"/>
        </w:rPr>
      </w:pPr>
      <w:r>
        <w:rPr>
          <w:rFonts w:ascii="宋体" w:hAnsi="宋体" w:eastAsia="宋体"/>
          <w:lang w:eastAsia="zh-CN"/>
        </w:rPr>
        <w:t>A. 活跃度</w:t>
      </w:r>
    </w:p>
    <w:p w14:paraId="3240D508">
      <w:pPr>
        <w:rPr>
          <w:rFonts w:hint="eastAsia" w:ascii="宋体" w:hAnsi="宋体" w:eastAsia="宋体"/>
          <w:lang w:eastAsia="zh-CN"/>
        </w:rPr>
      </w:pPr>
      <w:r>
        <w:rPr>
          <w:rFonts w:ascii="宋体" w:hAnsi="宋体" w:eastAsia="宋体"/>
          <w:lang w:eastAsia="zh-CN"/>
        </w:rPr>
        <w:t>B. 购买意愿</w:t>
      </w:r>
    </w:p>
    <w:p w14:paraId="7C396D5E">
      <w:pPr>
        <w:rPr>
          <w:rFonts w:hint="eastAsia" w:ascii="宋体" w:hAnsi="宋体" w:eastAsia="宋体"/>
          <w:lang w:eastAsia="zh-CN"/>
        </w:rPr>
      </w:pPr>
      <w:r>
        <w:rPr>
          <w:rFonts w:ascii="宋体" w:hAnsi="宋体" w:eastAsia="宋体"/>
          <w:lang w:eastAsia="zh-CN"/>
        </w:rPr>
        <w:t>C. 满意度</w:t>
      </w:r>
    </w:p>
    <w:p w14:paraId="4225AAB5">
      <w:pPr>
        <w:rPr>
          <w:rFonts w:hint="eastAsia" w:ascii="宋体" w:hAnsi="宋体" w:eastAsia="宋体"/>
          <w:lang w:eastAsia="zh-CN"/>
        </w:rPr>
      </w:pPr>
      <w:r>
        <w:rPr>
          <w:rFonts w:ascii="宋体" w:hAnsi="宋体" w:eastAsia="宋体"/>
          <w:lang w:eastAsia="zh-CN"/>
        </w:rPr>
        <w:t>D. 粘性</w:t>
      </w:r>
    </w:p>
    <w:p w14:paraId="3A12A976">
      <w:pPr>
        <w:rPr>
          <w:rFonts w:hint="eastAsia" w:ascii="宋体" w:hAnsi="宋体" w:eastAsia="宋体"/>
          <w:lang w:eastAsia="zh-CN"/>
        </w:rPr>
      </w:pPr>
      <w:r>
        <w:rPr>
          <w:rFonts w:ascii="宋体" w:hAnsi="宋体" w:eastAsia="宋体"/>
          <w:lang w:eastAsia="zh-CN"/>
        </w:rPr>
        <w:t>答案：D</w:t>
      </w:r>
    </w:p>
    <w:p w14:paraId="78FBE72F">
      <w:pPr>
        <w:rPr>
          <w:rFonts w:hint="eastAsia" w:ascii="宋体" w:hAnsi="宋体" w:eastAsia="宋体"/>
          <w:lang w:eastAsia="zh-CN"/>
        </w:rPr>
      </w:pPr>
      <w:r>
        <w:rPr>
          <w:rFonts w:ascii="宋体" w:hAnsi="宋体" w:eastAsia="宋体"/>
          <w:lang w:eastAsia="zh-CN"/>
        </w:rPr>
        <w:t>354. 视听运营中，产品差异化策略通过（）来增强用户的参与感和互动性。</w:t>
      </w:r>
    </w:p>
    <w:p w14:paraId="72E0F5AD">
      <w:pPr>
        <w:rPr>
          <w:rFonts w:hint="eastAsia" w:ascii="宋体" w:hAnsi="宋体" w:eastAsia="宋体"/>
          <w:lang w:eastAsia="zh-CN"/>
        </w:rPr>
      </w:pPr>
      <w:r>
        <w:rPr>
          <w:rFonts w:ascii="宋体" w:hAnsi="宋体" w:eastAsia="宋体"/>
          <w:lang w:eastAsia="zh-CN"/>
        </w:rPr>
        <w:t>A. 增加广告投放</w:t>
      </w:r>
    </w:p>
    <w:p w14:paraId="3B3DD493">
      <w:pPr>
        <w:rPr>
          <w:rFonts w:hint="eastAsia" w:ascii="宋体" w:hAnsi="宋体" w:eastAsia="宋体"/>
          <w:lang w:eastAsia="zh-CN"/>
        </w:rPr>
      </w:pPr>
      <w:r>
        <w:rPr>
          <w:rFonts w:ascii="宋体" w:hAnsi="宋体" w:eastAsia="宋体"/>
          <w:lang w:eastAsia="zh-CN"/>
        </w:rPr>
        <w:t>B. 降低价格</w:t>
      </w:r>
    </w:p>
    <w:p w14:paraId="4E10E671">
      <w:pPr>
        <w:rPr>
          <w:rFonts w:hint="eastAsia" w:ascii="宋体" w:hAnsi="宋体" w:eastAsia="宋体"/>
          <w:lang w:eastAsia="zh-CN"/>
        </w:rPr>
      </w:pPr>
      <w:r>
        <w:rPr>
          <w:rFonts w:ascii="宋体" w:hAnsi="宋体" w:eastAsia="宋体"/>
          <w:lang w:eastAsia="zh-CN"/>
        </w:rPr>
        <w:t>C. 创新的交互设计</w:t>
      </w:r>
    </w:p>
    <w:p w14:paraId="79654B1F">
      <w:pPr>
        <w:rPr>
          <w:rFonts w:hint="eastAsia" w:ascii="宋体" w:hAnsi="宋体" w:eastAsia="宋体"/>
          <w:lang w:eastAsia="zh-CN"/>
        </w:rPr>
      </w:pPr>
      <w:r>
        <w:rPr>
          <w:rFonts w:ascii="宋体" w:hAnsi="宋体" w:eastAsia="宋体"/>
          <w:lang w:eastAsia="zh-CN"/>
        </w:rPr>
        <w:t>D. 扩大生产规模</w:t>
      </w:r>
    </w:p>
    <w:p w14:paraId="3DFFEECE">
      <w:pPr>
        <w:rPr>
          <w:rFonts w:hint="eastAsia" w:ascii="宋体" w:hAnsi="宋体" w:eastAsia="宋体"/>
          <w:lang w:eastAsia="zh-CN"/>
        </w:rPr>
      </w:pPr>
      <w:r>
        <w:rPr>
          <w:rFonts w:ascii="宋体" w:hAnsi="宋体" w:eastAsia="宋体"/>
          <w:lang w:eastAsia="zh-CN"/>
        </w:rPr>
        <w:t>答案：C</w:t>
      </w:r>
    </w:p>
    <w:p w14:paraId="1E792922">
      <w:pPr>
        <w:rPr>
          <w:rFonts w:hint="eastAsia" w:ascii="宋体" w:hAnsi="宋体" w:eastAsia="宋体"/>
          <w:lang w:eastAsia="zh-CN"/>
        </w:rPr>
      </w:pPr>
      <w:r>
        <w:rPr>
          <w:rFonts w:ascii="宋体" w:hAnsi="宋体" w:eastAsia="宋体"/>
          <w:lang w:eastAsia="zh-CN"/>
        </w:rPr>
        <w:t>355. 在通过社群运营增强用户粘性的过程中，提供有价值的内容应注重（）</w:t>
      </w:r>
    </w:p>
    <w:p w14:paraId="292BBE17">
      <w:pPr>
        <w:rPr>
          <w:rFonts w:hint="eastAsia" w:ascii="宋体" w:hAnsi="宋体" w:eastAsia="宋体"/>
          <w:lang w:eastAsia="zh-CN"/>
        </w:rPr>
      </w:pPr>
      <w:r>
        <w:rPr>
          <w:rFonts w:ascii="宋体" w:hAnsi="宋体" w:eastAsia="宋体"/>
          <w:lang w:eastAsia="zh-CN"/>
        </w:rPr>
        <w:t>A. 内容的娱乐性</w:t>
      </w:r>
    </w:p>
    <w:p w14:paraId="0E284FCD">
      <w:pPr>
        <w:rPr>
          <w:rFonts w:hint="eastAsia" w:ascii="宋体" w:hAnsi="宋体" w:eastAsia="宋体"/>
          <w:lang w:eastAsia="zh-CN"/>
        </w:rPr>
      </w:pPr>
      <w:r>
        <w:rPr>
          <w:rFonts w:ascii="宋体" w:hAnsi="宋体" w:eastAsia="宋体"/>
          <w:lang w:eastAsia="zh-CN"/>
        </w:rPr>
        <w:t>B. 内容的数量</w:t>
      </w:r>
    </w:p>
    <w:p w14:paraId="3B8A1DFA">
      <w:pPr>
        <w:rPr>
          <w:rFonts w:hint="eastAsia" w:ascii="宋体" w:hAnsi="宋体" w:eastAsia="宋体"/>
          <w:lang w:eastAsia="zh-CN"/>
        </w:rPr>
      </w:pPr>
      <w:r>
        <w:rPr>
          <w:rFonts w:ascii="宋体" w:hAnsi="宋体" w:eastAsia="宋体"/>
          <w:lang w:eastAsia="zh-CN"/>
        </w:rPr>
        <w:t>C. 内容的发布频率</w:t>
      </w:r>
    </w:p>
    <w:p w14:paraId="3CACC3A2">
      <w:pPr>
        <w:rPr>
          <w:rFonts w:hint="eastAsia" w:ascii="宋体" w:hAnsi="宋体" w:eastAsia="宋体"/>
          <w:lang w:eastAsia="zh-CN"/>
        </w:rPr>
      </w:pPr>
      <w:r>
        <w:rPr>
          <w:rFonts w:ascii="宋体" w:hAnsi="宋体" w:eastAsia="宋体"/>
          <w:lang w:eastAsia="zh-CN"/>
        </w:rPr>
        <w:t>D. 内容的热点结合与原创深度</w:t>
      </w:r>
    </w:p>
    <w:p w14:paraId="4AD9E016">
      <w:pPr>
        <w:rPr>
          <w:rFonts w:hint="eastAsia" w:ascii="宋体" w:hAnsi="宋体" w:eastAsia="宋体"/>
          <w:lang w:eastAsia="zh-CN"/>
        </w:rPr>
      </w:pPr>
      <w:r>
        <w:rPr>
          <w:rFonts w:ascii="宋体" w:hAnsi="宋体" w:eastAsia="宋体"/>
          <w:lang w:eastAsia="zh-CN"/>
        </w:rPr>
        <w:t>答案：D</w:t>
      </w:r>
    </w:p>
    <w:p w14:paraId="23769BB6">
      <w:pPr>
        <w:rPr>
          <w:rFonts w:hint="eastAsia" w:ascii="宋体" w:hAnsi="宋体" w:eastAsia="宋体"/>
          <w:lang w:eastAsia="zh-CN"/>
        </w:rPr>
      </w:pPr>
      <w:r>
        <w:rPr>
          <w:rFonts w:ascii="宋体" w:hAnsi="宋体" w:eastAsia="宋体"/>
          <w:lang w:eastAsia="zh-CN"/>
        </w:rPr>
        <w:t>356. 在收集竞争对手信息的过程中，通过（）可以了解竞争对手粉丝的年龄、性别、地域、兴趣偏好等特征。</w:t>
      </w:r>
    </w:p>
    <w:p w14:paraId="1840684A">
      <w:pPr>
        <w:rPr>
          <w:rFonts w:hint="eastAsia" w:ascii="宋体" w:hAnsi="宋体" w:eastAsia="宋体"/>
          <w:lang w:eastAsia="zh-CN"/>
        </w:rPr>
      </w:pPr>
      <w:r>
        <w:rPr>
          <w:rFonts w:ascii="宋体" w:hAnsi="宋体" w:eastAsia="宋体"/>
          <w:lang w:eastAsia="zh-CN"/>
        </w:rPr>
        <w:t>A. 内容质量评估</w:t>
      </w:r>
    </w:p>
    <w:p w14:paraId="79EDAA2F">
      <w:pPr>
        <w:rPr>
          <w:rFonts w:hint="eastAsia" w:ascii="宋体" w:hAnsi="宋体" w:eastAsia="宋体"/>
          <w:lang w:eastAsia="zh-CN"/>
        </w:rPr>
      </w:pPr>
      <w:r>
        <w:rPr>
          <w:rFonts w:ascii="宋体" w:hAnsi="宋体" w:eastAsia="宋体"/>
          <w:lang w:eastAsia="zh-CN"/>
        </w:rPr>
        <w:t>B. 社交媒体平台分析</w:t>
      </w:r>
    </w:p>
    <w:p w14:paraId="2DA6BBF8">
      <w:pPr>
        <w:rPr>
          <w:rFonts w:hint="eastAsia" w:ascii="宋体" w:hAnsi="宋体" w:eastAsia="宋体"/>
          <w:lang w:eastAsia="zh-CN"/>
        </w:rPr>
      </w:pPr>
      <w:r>
        <w:rPr>
          <w:rFonts w:ascii="宋体" w:hAnsi="宋体" w:eastAsia="宋体"/>
          <w:lang w:eastAsia="zh-CN"/>
        </w:rPr>
        <w:t>C. 粉丝画像构建</w:t>
      </w:r>
    </w:p>
    <w:p w14:paraId="7085EC56">
      <w:pPr>
        <w:rPr>
          <w:rFonts w:hint="eastAsia" w:ascii="宋体" w:hAnsi="宋体" w:eastAsia="宋体"/>
          <w:lang w:eastAsia="zh-CN"/>
        </w:rPr>
      </w:pPr>
      <w:r>
        <w:rPr>
          <w:rFonts w:ascii="宋体" w:hAnsi="宋体" w:eastAsia="宋体"/>
          <w:lang w:eastAsia="zh-CN"/>
        </w:rPr>
        <w:t>D. 互动与社群运营观察</w:t>
      </w:r>
    </w:p>
    <w:p w14:paraId="5CC897E0">
      <w:pPr>
        <w:rPr>
          <w:rFonts w:hint="eastAsia" w:ascii="宋体" w:hAnsi="宋体" w:eastAsia="宋体"/>
          <w:lang w:eastAsia="zh-CN"/>
        </w:rPr>
      </w:pPr>
      <w:r>
        <w:rPr>
          <w:rFonts w:ascii="宋体" w:hAnsi="宋体" w:eastAsia="宋体"/>
          <w:lang w:eastAsia="zh-CN"/>
        </w:rPr>
        <w:t>答案：C</w:t>
      </w:r>
    </w:p>
    <w:p w14:paraId="1677574D">
      <w:pPr>
        <w:rPr>
          <w:rFonts w:hint="eastAsia" w:ascii="宋体" w:hAnsi="宋体" w:eastAsia="宋体"/>
          <w:lang w:eastAsia="zh-CN"/>
        </w:rPr>
      </w:pPr>
      <w:r>
        <w:rPr>
          <w:rFonts w:ascii="宋体" w:hAnsi="宋体" w:eastAsia="宋体"/>
          <w:lang w:eastAsia="zh-CN"/>
        </w:rPr>
        <w:t>357. 在达人成长路径规划中，短期目标侧重于（）的提升和实现。</w:t>
      </w:r>
    </w:p>
    <w:p w14:paraId="7B5CE02A">
      <w:pPr>
        <w:rPr>
          <w:rFonts w:hint="eastAsia" w:ascii="宋体" w:hAnsi="宋体" w:eastAsia="宋体"/>
          <w:lang w:eastAsia="zh-CN"/>
        </w:rPr>
      </w:pPr>
      <w:r>
        <w:rPr>
          <w:rFonts w:ascii="宋体" w:hAnsi="宋体" w:eastAsia="宋体"/>
          <w:lang w:eastAsia="zh-CN"/>
        </w:rPr>
        <w:t>A. 内容质量和原创性</w:t>
      </w:r>
    </w:p>
    <w:p w14:paraId="35109821">
      <w:pPr>
        <w:rPr>
          <w:rFonts w:hint="eastAsia" w:ascii="宋体" w:hAnsi="宋体" w:eastAsia="宋体"/>
          <w:lang w:eastAsia="zh-CN"/>
        </w:rPr>
      </w:pPr>
      <w:r>
        <w:rPr>
          <w:rFonts w:ascii="宋体" w:hAnsi="宋体" w:eastAsia="宋体"/>
          <w:lang w:eastAsia="zh-CN"/>
        </w:rPr>
        <w:t>B. 成为领域权威</w:t>
      </w:r>
    </w:p>
    <w:p w14:paraId="58A900FB">
      <w:pPr>
        <w:rPr>
          <w:rFonts w:hint="eastAsia" w:ascii="宋体" w:hAnsi="宋体" w:eastAsia="宋体"/>
          <w:lang w:eastAsia="zh-CN"/>
        </w:rPr>
      </w:pPr>
      <w:r>
        <w:rPr>
          <w:rFonts w:ascii="宋体" w:hAnsi="宋体" w:eastAsia="宋体"/>
          <w:lang w:eastAsia="zh-CN"/>
        </w:rPr>
        <w:t>C. 团队或机构的建立</w:t>
      </w:r>
    </w:p>
    <w:p w14:paraId="6697729A">
      <w:pPr>
        <w:rPr>
          <w:rFonts w:hint="eastAsia" w:ascii="宋体" w:hAnsi="宋体" w:eastAsia="宋体"/>
          <w:lang w:eastAsia="zh-CN"/>
        </w:rPr>
      </w:pPr>
      <w:r>
        <w:rPr>
          <w:rFonts w:ascii="宋体" w:hAnsi="宋体" w:eastAsia="宋体"/>
          <w:lang w:eastAsia="zh-CN"/>
        </w:rPr>
        <w:t>D. 受众基础和品牌形象</w:t>
      </w:r>
    </w:p>
    <w:p w14:paraId="5B145A7B">
      <w:pPr>
        <w:rPr>
          <w:rFonts w:hint="eastAsia" w:ascii="宋体" w:hAnsi="宋体" w:eastAsia="宋体"/>
          <w:lang w:eastAsia="zh-CN"/>
        </w:rPr>
      </w:pPr>
      <w:r>
        <w:rPr>
          <w:rFonts w:ascii="宋体" w:hAnsi="宋体" w:eastAsia="宋体"/>
          <w:lang w:eastAsia="zh-CN"/>
        </w:rPr>
        <w:t>答案：A</w:t>
      </w:r>
    </w:p>
    <w:p w14:paraId="36E00709">
      <w:pPr>
        <w:rPr>
          <w:rFonts w:hint="eastAsia" w:ascii="宋体" w:hAnsi="宋体" w:eastAsia="宋体"/>
          <w:lang w:eastAsia="zh-CN"/>
        </w:rPr>
      </w:pPr>
      <w:r>
        <w:rPr>
          <w:rFonts w:ascii="宋体" w:hAnsi="宋体" w:eastAsia="宋体"/>
          <w:lang w:eastAsia="zh-CN"/>
        </w:rPr>
        <w:t>358. 在全媒体运营中，利用用户画像进行精准营销的关键步骤是（）。</w:t>
      </w:r>
    </w:p>
    <w:p w14:paraId="4B7AC2C1">
      <w:pPr>
        <w:rPr>
          <w:rFonts w:hint="eastAsia" w:ascii="宋体" w:hAnsi="宋体" w:eastAsia="宋体"/>
          <w:lang w:eastAsia="zh-CN"/>
        </w:rPr>
      </w:pPr>
      <w:r>
        <w:rPr>
          <w:rFonts w:ascii="宋体" w:hAnsi="宋体" w:eastAsia="宋体"/>
          <w:lang w:eastAsia="zh-CN"/>
        </w:rPr>
        <w:t>A. 分析用户行为数据</w:t>
      </w:r>
    </w:p>
    <w:p w14:paraId="3F8E41D3">
      <w:pPr>
        <w:rPr>
          <w:rFonts w:hint="eastAsia" w:ascii="宋体" w:hAnsi="宋体" w:eastAsia="宋体"/>
          <w:lang w:eastAsia="zh-CN"/>
        </w:rPr>
      </w:pPr>
      <w:r>
        <w:rPr>
          <w:rFonts w:ascii="宋体" w:hAnsi="宋体" w:eastAsia="宋体"/>
          <w:lang w:eastAsia="zh-CN"/>
        </w:rPr>
        <w:t>B. 收集用户反馈</w:t>
      </w:r>
    </w:p>
    <w:p w14:paraId="4F802214">
      <w:pPr>
        <w:rPr>
          <w:rFonts w:hint="eastAsia" w:ascii="宋体" w:hAnsi="宋体" w:eastAsia="宋体"/>
          <w:lang w:eastAsia="zh-CN"/>
        </w:rPr>
      </w:pPr>
      <w:r>
        <w:rPr>
          <w:rFonts w:ascii="宋体" w:hAnsi="宋体" w:eastAsia="宋体"/>
          <w:lang w:eastAsia="zh-CN"/>
        </w:rPr>
        <w:t>C. 制定营销计划</w:t>
      </w:r>
    </w:p>
    <w:p w14:paraId="01A83EB9">
      <w:pPr>
        <w:rPr>
          <w:rFonts w:hint="eastAsia" w:ascii="宋体" w:hAnsi="宋体" w:eastAsia="宋体"/>
          <w:lang w:eastAsia="zh-CN"/>
        </w:rPr>
      </w:pPr>
      <w:r>
        <w:rPr>
          <w:rFonts w:ascii="宋体" w:hAnsi="宋体" w:eastAsia="宋体"/>
          <w:lang w:eastAsia="zh-CN"/>
        </w:rPr>
        <w:t>D. 选择宣传渠道</w:t>
      </w:r>
    </w:p>
    <w:p w14:paraId="2E7AF070">
      <w:pPr>
        <w:rPr>
          <w:rFonts w:hint="eastAsia" w:ascii="宋体" w:hAnsi="宋体" w:eastAsia="宋体"/>
          <w:lang w:eastAsia="zh-CN"/>
        </w:rPr>
      </w:pPr>
      <w:r>
        <w:rPr>
          <w:rFonts w:ascii="宋体" w:hAnsi="宋体" w:eastAsia="宋体"/>
          <w:lang w:eastAsia="zh-CN"/>
        </w:rPr>
        <w:t>答案：A</w:t>
      </w:r>
    </w:p>
    <w:p w14:paraId="3D66B921">
      <w:pPr>
        <w:rPr>
          <w:rFonts w:hint="eastAsia" w:ascii="宋体" w:hAnsi="宋体" w:eastAsia="宋体"/>
          <w:lang w:eastAsia="zh-CN"/>
        </w:rPr>
      </w:pPr>
      <w:r>
        <w:rPr>
          <w:rFonts w:ascii="宋体" w:hAnsi="宋体" w:eastAsia="宋体"/>
          <w:lang w:eastAsia="zh-CN"/>
        </w:rPr>
        <w:t>359. 在通过引流款承接极速流量的过程中，优化展示的关键在于（）。</w:t>
      </w:r>
    </w:p>
    <w:p w14:paraId="28D8EE0F">
      <w:pPr>
        <w:rPr>
          <w:rFonts w:hint="eastAsia" w:ascii="宋体" w:hAnsi="宋体" w:eastAsia="宋体"/>
          <w:lang w:eastAsia="zh-CN"/>
        </w:rPr>
      </w:pPr>
      <w:r>
        <w:rPr>
          <w:rFonts w:ascii="宋体" w:hAnsi="宋体" w:eastAsia="宋体"/>
          <w:lang w:eastAsia="zh-CN"/>
        </w:rPr>
        <w:t>A. 提高商品质量</w:t>
      </w:r>
    </w:p>
    <w:p w14:paraId="2531871F">
      <w:pPr>
        <w:rPr>
          <w:rFonts w:hint="eastAsia" w:ascii="宋体" w:hAnsi="宋体" w:eastAsia="宋体"/>
          <w:lang w:eastAsia="zh-CN"/>
        </w:rPr>
      </w:pPr>
      <w:r>
        <w:rPr>
          <w:rFonts w:ascii="宋体" w:hAnsi="宋体" w:eastAsia="宋体"/>
          <w:lang w:eastAsia="zh-CN"/>
        </w:rPr>
        <w:t>B. 降低商品价格</w:t>
      </w:r>
    </w:p>
    <w:p w14:paraId="781989A6">
      <w:pPr>
        <w:rPr>
          <w:rFonts w:hint="eastAsia" w:ascii="宋体" w:hAnsi="宋体" w:eastAsia="宋体"/>
          <w:lang w:eastAsia="zh-CN"/>
        </w:rPr>
      </w:pPr>
      <w:r>
        <w:rPr>
          <w:rFonts w:ascii="宋体" w:hAnsi="宋体" w:eastAsia="宋体"/>
          <w:lang w:eastAsia="zh-CN"/>
        </w:rPr>
        <w:t>C. 增强展示效果</w:t>
      </w:r>
    </w:p>
    <w:p w14:paraId="06C299E6">
      <w:pPr>
        <w:rPr>
          <w:rFonts w:hint="eastAsia" w:ascii="宋体" w:hAnsi="宋体" w:eastAsia="宋体"/>
          <w:lang w:eastAsia="zh-CN"/>
        </w:rPr>
      </w:pPr>
      <w:r>
        <w:rPr>
          <w:rFonts w:ascii="宋体" w:hAnsi="宋体" w:eastAsia="宋体"/>
          <w:lang w:eastAsia="zh-CN"/>
        </w:rPr>
        <w:t>D. 增加商品种类</w:t>
      </w:r>
    </w:p>
    <w:p w14:paraId="7296B1F1">
      <w:pPr>
        <w:rPr>
          <w:rFonts w:hint="eastAsia" w:ascii="宋体" w:hAnsi="宋体" w:eastAsia="宋体"/>
          <w:lang w:eastAsia="zh-CN"/>
        </w:rPr>
      </w:pPr>
      <w:r>
        <w:rPr>
          <w:rFonts w:ascii="宋体" w:hAnsi="宋体" w:eastAsia="宋体"/>
          <w:lang w:eastAsia="zh-CN"/>
        </w:rPr>
        <w:t>答案：C</w:t>
      </w:r>
    </w:p>
    <w:p w14:paraId="1A355CE5">
      <w:pPr>
        <w:rPr>
          <w:rFonts w:hint="eastAsia" w:ascii="宋体" w:hAnsi="宋体" w:eastAsia="宋体"/>
          <w:lang w:eastAsia="zh-CN"/>
        </w:rPr>
      </w:pPr>
      <w:r>
        <w:rPr>
          <w:rFonts w:ascii="宋体" w:hAnsi="宋体" w:eastAsia="宋体"/>
          <w:lang w:eastAsia="zh-CN"/>
        </w:rPr>
        <w:t>360. 在视听运营行业中，评估购买者议价能力时，应重点考虑（）。</w:t>
      </w:r>
    </w:p>
    <w:p w14:paraId="0C3977DD">
      <w:pPr>
        <w:rPr>
          <w:rFonts w:hint="eastAsia" w:ascii="宋体" w:hAnsi="宋体" w:eastAsia="宋体"/>
          <w:lang w:eastAsia="zh-CN"/>
        </w:rPr>
      </w:pPr>
      <w:r>
        <w:rPr>
          <w:rFonts w:ascii="宋体" w:hAnsi="宋体" w:eastAsia="宋体"/>
          <w:lang w:eastAsia="zh-CN"/>
        </w:rPr>
        <w:t>A. 购买者的购买量占卖方销售量的比例</w:t>
      </w:r>
    </w:p>
    <w:p w14:paraId="13B81561">
      <w:pPr>
        <w:rPr>
          <w:rFonts w:hint="eastAsia" w:ascii="宋体" w:hAnsi="宋体" w:eastAsia="宋体"/>
          <w:lang w:eastAsia="zh-CN"/>
        </w:rPr>
      </w:pPr>
      <w:r>
        <w:rPr>
          <w:rFonts w:ascii="宋体" w:hAnsi="宋体" w:eastAsia="宋体"/>
          <w:lang w:eastAsia="zh-CN"/>
        </w:rPr>
        <w:t>B. 购买者的年龄结构和性别比例</w:t>
      </w:r>
    </w:p>
    <w:p w14:paraId="1818F7A4">
      <w:pPr>
        <w:rPr>
          <w:rFonts w:hint="eastAsia" w:ascii="宋体" w:hAnsi="宋体" w:eastAsia="宋体"/>
          <w:lang w:eastAsia="zh-CN"/>
        </w:rPr>
      </w:pPr>
      <w:r>
        <w:rPr>
          <w:rFonts w:ascii="宋体" w:hAnsi="宋体" w:eastAsia="宋体"/>
          <w:lang w:eastAsia="zh-CN"/>
        </w:rPr>
        <w:t>C. 购买者的个人喜好和观看习惯</w:t>
      </w:r>
    </w:p>
    <w:p w14:paraId="10E11A69">
      <w:pPr>
        <w:rPr>
          <w:rFonts w:hint="eastAsia" w:ascii="宋体" w:hAnsi="宋体" w:eastAsia="宋体"/>
          <w:lang w:eastAsia="zh-CN"/>
        </w:rPr>
      </w:pPr>
      <w:r>
        <w:rPr>
          <w:rFonts w:ascii="宋体" w:hAnsi="宋体" w:eastAsia="宋体"/>
          <w:lang w:eastAsia="zh-CN"/>
        </w:rPr>
        <w:t>D. 购买者所在地区的经济发展水平</w:t>
      </w:r>
    </w:p>
    <w:p w14:paraId="26BEDABB">
      <w:pPr>
        <w:rPr>
          <w:rFonts w:hint="eastAsia" w:ascii="宋体" w:hAnsi="宋体" w:eastAsia="宋体"/>
          <w:lang w:eastAsia="zh-CN"/>
        </w:rPr>
      </w:pPr>
      <w:r>
        <w:rPr>
          <w:rFonts w:ascii="宋体" w:hAnsi="宋体" w:eastAsia="宋体"/>
          <w:lang w:eastAsia="zh-CN"/>
        </w:rPr>
        <w:t>答案：A</w:t>
      </w:r>
    </w:p>
    <w:p w14:paraId="02D9EE56">
      <w:pPr>
        <w:rPr>
          <w:rFonts w:hint="eastAsia" w:ascii="宋体" w:hAnsi="宋体" w:eastAsia="宋体"/>
          <w:lang w:eastAsia="zh-CN"/>
        </w:rPr>
      </w:pPr>
      <w:r>
        <w:rPr>
          <w:rFonts w:ascii="宋体" w:hAnsi="宋体" w:eastAsia="宋体"/>
          <w:lang w:eastAsia="zh-CN"/>
        </w:rPr>
        <w:t>361. 全媒体运营师在进行视觉设计时，需要运用到的关键技能是（）。</w:t>
      </w:r>
    </w:p>
    <w:p w14:paraId="7D9907C5">
      <w:pPr>
        <w:rPr>
          <w:rFonts w:hint="eastAsia" w:ascii="宋体" w:hAnsi="宋体" w:eastAsia="宋体"/>
          <w:lang w:eastAsia="zh-CN"/>
        </w:rPr>
      </w:pPr>
      <w:r>
        <w:rPr>
          <w:rFonts w:ascii="宋体" w:hAnsi="宋体" w:eastAsia="宋体"/>
          <w:lang w:eastAsia="zh-CN"/>
        </w:rPr>
        <w:t>A. 熟练进行图文排版与配色选择</w:t>
      </w:r>
    </w:p>
    <w:p w14:paraId="72CC090D">
      <w:pPr>
        <w:rPr>
          <w:rFonts w:hint="eastAsia" w:ascii="宋体" w:hAnsi="宋体" w:eastAsia="宋体"/>
          <w:lang w:eastAsia="zh-CN"/>
        </w:rPr>
      </w:pPr>
      <w:r>
        <w:rPr>
          <w:rFonts w:ascii="宋体" w:hAnsi="宋体" w:eastAsia="宋体"/>
          <w:lang w:eastAsia="zh-CN"/>
        </w:rPr>
        <w:t>B. 精通多种编程语言</w:t>
      </w:r>
    </w:p>
    <w:p w14:paraId="18842BA4">
      <w:pPr>
        <w:rPr>
          <w:rFonts w:hint="eastAsia" w:ascii="宋体" w:hAnsi="宋体" w:eastAsia="宋体"/>
          <w:lang w:eastAsia="zh-CN"/>
        </w:rPr>
      </w:pPr>
      <w:r>
        <w:rPr>
          <w:rFonts w:ascii="宋体" w:hAnsi="宋体" w:eastAsia="宋体"/>
          <w:lang w:eastAsia="zh-CN"/>
        </w:rPr>
        <w:t>C. 深入掌握市场调研方法</w:t>
      </w:r>
    </w:p>
    <w:p w14:paraId="218AE60E">
      <w:pPr>
        <w:rPr>
          <w:rFonts w:hint="eastAsia" w:ascii="宋体" w:hAnsi="宋体" w:eastAsia="宋体"/>
          <w:lang w:eastAsia="zh-CN"/>
        </w:rPr>
      </w:pPr>
      <w:r>
        <w:rPr>
          <w:rFonts w:ascii="宋体" w:hAnsi="宋体" w:eastAsia="宋体"/>
          <w:lang w:eastAsia="zh-CN"/>
        </w:rPr>
        <w:t>D. 专注于广告投放策略的制定</w:t>
      </w:r>
    </w:p>
    <w:p w14:paraId="68A878C1">
      <w:pPr>
        <w:rPr>
          <w:rFonts w:hint="eastAsia" w:ascii="宋体" w:hAnsi="宋体" w:eastAsia="宋体"/>
          <w:lang w:eastAsia="zh-CN"/>
        </w:rPr>
      </w:pPr>
      <w:r>
        <w:rPr>
          <w:rFonts w:ascii="宋体" w:hAnsi="宋体" w:eastAsia="宋体"/>
          <w:lang w:eastAsia="zh-CN"/>
        </w:rPr>
        <w:t>答案：A</w:t>
      </w:r>
    </w:p>
    <w:p w14:paraId="222D83DE">
      <w:pPr>
        <w:rPr>
          <w:rFonts w:hint="eastAsia" w:ascii="宋体" w:hAnsi="宋体" w:eastAsia="宋体"/>
          <w:lang w:eastAsia="zh-CN"/>
        </w:rPr>
      </w:pPr>
      <w:r>
        <w:rPr>
          <w:rFonts w:ascii="宋体" w:hAnsi="宋体" w:eastAsia="宋体"/>
          <w:lang w:eastAsia="zh-CN"/>
        </w:rPr>
        <w:t>362. 产品设计差异化策略中，强化品牌特色的主要目的是（）</w:t>
      </w:r>
    </w:p>
    <w:p w14:paraId="4728A9E0">
      <w:pPr>
        <w:rPr>
          <w:rFonts w:hint="eastAsia" w:ascii="宋体" w:hAnsi="宋体" w:eastAsia="宋体"/>
          <w:lang w:eastAsia="zh-CN"/>
        </w:rPr>
      </w:pPr>
      <w:r>
        <w:rPr>
          <w:rFonts w:ascii="宋体" w:hAnsi="宋体" w:eastAsia="宋体"/>
          <w:lang w:eastAsia="zh-CN"/>
        </w:rPr>
        <w:t>A. 提高产品质量</w:t>
      </w:r>
    </w:p>
    <w:p w14:paraId="7E09C220">
      <w:pPr>
        <w:rPr>
          <w:rFonts w:hint="eastAsia" w:ascii="宋体" w:hAnsi="宋体" w:eastAsia="宋体"/>
          <w:lang w:eastAsia="zh-CN"/>
        </w:rPr>
      </w:pPr>
      <w:r>
        <w:rPr>
          <w:rFonts w:ascii="宋体" w:hAnsi="宋体" w:eastAsia="宋体"/>
          <w:lang w:eastAsia="zh-CN"/>
        </w:rPr>
        <w:t>B. 降低生产成本</w:t>
      </w:r>
    </w:p>
    <w:p w14:paraId="576937F7">
      <w:pPr>
        <w:rPr>
          <w:rFonts w:hint="eastAsia" w:ascii="宋体" w:hAnsi="宋体" w:eastAsia="宋体"/>
          <w:lang w:eastAsia="zh-CN"/>
        </w:rPr>
      </w:pPr>
      <w:r>
        <w:rPr>
          <w:rFonts w:ascii="宋体" w:hAnsi="宋体" w:eastAsia="宋体"/>
          <w:lang w:eastAsia="zh-CN"/>
        </w:rPr>
        <w:t>C. 增强品牌辨识度和忠诚度</w:t>
      </w:r>
    </w:p>
    <w:p w14:paraId="7A94DFC2">
      <w:pPr>
        <w:rPr>
          <w:rFonts w:hint="eastAsia" w:ascii="宋体" w:hAnsi="宋体" w:eastAsia="宋体"/>
          <w:lang w:eastAsia="zh-CN"/>
        </w:rPr>
      </w:pPr>
      <w:r>
        <w:rPr>
          <w:rFonts w:ascii="宋体" w:hAnsi="宋体" w:eastAsia="宋体"/>
          <w:lang w:eastAsia="zh-CN"/>
        </w:rPr>
        <w:t>D. 扩大市场份额</w:t>
      </w:r>
    </w:p>
    <w:p w14:paraId="3C591E4C">
      <w:pPr>
        <w:rPr>
          <w:rFonts w:hint="eastAsia" w:ascii="宋体" w:hAnsi="宋体" w:eastAsia="宋体"/>
          <w:lang w:eastAsia="zh-CN"/>
        </w:rPr>
      </w:pPr>
      <w:r>
        <w:rPr>
          <w:rFonts w:ascii="宋体" w:hAnsi="宋体" w:eastAsia="宋体"/>
          <w:lang w:eastAsia="zh-CN"/>
        </w:rPr>
        <w:t>答案：C</w:t>
      </w:r>
    </w:p>
    <w:p w14:paraId="41EC1729">
      <w:pPr>
        <w:rPr>
          <w:rFonts w:hint="eastAsia" w:ascii="宋体" w:hAnsi="宋体" w:eastAsia="宋体"/>
          <w:lang w:eastAsia="zh-CN"/>
        </w:rPr>
      </w:pPr>
      <w:r>
        <w:rPr>
          <w:rFonts w:ascii="宋体" w:hAnsi="宋体" w:eastAsia="宋体"/>
          <w:lang w:eastAsia="zh-CN"/>
        </w:rPr>
        <w:t>363. 在跨平台传播策略制定中，确定目标受众的常用方法是（）。</w:t>
      </w:r>
    </w:p>
    <w:p w14:paraId="194159A9">
      <w:pPr>
        <w:rPr>
          <w:rFonts w:hint="eastAsia" w:ascii="宋体" w:hAnsi="宋体" w:eastAsia="宋体"/>
          <w:lang w:eastAsia="zh-CN"/>
        </w:rPr>
      </w:pPr>
      <w:r>
        <w:rPr>
          <w:rFonts w:ascii="宋体" w:hAnsi="宋体" w:eastAsia="宋体"/>
          <w:lang w:eastAsia="zh-CN"/>
        </w:rPr>
        <w:t>A. 主观臆断</w:t>
      </w:r>
    </w:p>
    <w:p w14:paraId="7B197318">
      <w:pPr>
        <w:rPr>
          <w:rFonts w:hint="eastAsia" w:ascii="宋体" w:hAnsi="宋体" w:eastAsia="宋体"/>
          <w:lang w:eastAsia="zh-CN"/>
        </w:rPr>
      </w:pPr>
      <w:r>
        <w:rPr>
          <w:rFonts w:ascii="宋体" w:hAnsi="宋体" w:eastAsia="宋体"/>
          <w:lang w:eastAsia="zh-CN"/>
        </w:rPr>
        <w:t>B. 市场调研和数据分析</w:t>
      </w:r>
    </w:p>
    <w:p w14:paraId="1A616398">
      <w:pPr>
        <w:rPr>
          <w:rFonts w:hint="eastAsia" w:ascii="宋体" w:hAnsi="宋体" w:eastAsia="宋体"/>
          <w:lang w:eastAsia="zh-CN"/>
        </w:rPr>
      </w:pPr>
      <w:r>
        <w:rPr>
          <w:rFonts w:ascii="宋体" w:hAnsi="宋体" w:eastAsia="宋体"/>
          <w:lang w:eastAsia="zh-CN"/>
        </w:rPr>
        <w:t>C. 跟随竞争对手</w:t>
      </w:r>
    </w:p>
    <w:p w14:paraId="25368C12">
      <w:pPr>
        <w:rPr>
          <w:rFonts w:hint="eastAsia" w:ascii="宋体" w:hAnsi="宋体" w:eastAsia="宋体"/>
          <w:lang w:eastAsia="zh-CN"/>
        </w:rPr>
      </w:pPr>
      <w:r>
        <w:rPr>
          <w:rFonts w:ascii="宋体" w:hAnsi="宋体" w:eastAsia="宋体"/>
          <w:lang w:eastAsia="zh-CN"/>
        </w:rPr>
        <w:t>D. 随意指定</w:t>
      </w:r>
    </w:p>
    <w:p w14:paraId="38A85DD0">
      <w:pPr>
        <w:rPr>
          <w:rFonts w:hint="eastAsia" w:ascii="宋体" w:hAnsi="宋体" w:eastAsia="宋体"/>
          <w:lang w:eastAsia="zh-CN"/>
        </w:rPr>
      </w:pPr>
      <w:r>
        <w:rPr>
          <w:rFonts w:ascii="宋体" w:hAnsi="宋体" w:eastAsia="宋体"/>
          <w:lang w:eastAsia="zh-CN"/>
        </w:rPr>
        <w:t>答案：B</w:t>
      </w:r>
    </w:p>
    <w:p w14:paraId="2E23D525">
      <w:pPr>
        <w:rPr>
          <w:rFonts w:hint="eastAsia" w:ascii="宋体" w:hAnsi="宋体" w:eastAsia="宋体"/>
          <w:lang w:eastAsia="zh-CN"/>
        </w:rPr>
      </w:pPr>
      <w:r>
        <w:rPr>
          <w:rFonts w:ascii="宋体" w:hAnsi="宋体" w:eastAsia="宋体"/>
          <w:lang w:eastAsia="zh-CN"/>
        </w:rPr>
        <w:t>364. 案例研究分析法的优势在于能够（）。</w:t>
      </w:r>
    </w:p>
    <w:p w14:paraId="2FB4CB74">
      <w:pPr>
        <w:rPr>
          <w:rFonts w:hint="eastAsia" w:ascii="宋体" w:hAnsi="宋体" w:eastAsia="宋体"/>
          <w:lang w:eastAsia="zh-CN"/>
        </w:rPr>
      </w:pPr>
      <w:r>
        <w:rPr>
          <w:rFonts w:ascii="宋体" w:hAnsi="宋体" w:eastAsia="宋体"/>
          <w:lang w:eastAsia="zh-CN"/>
        </w:rPr>
        <w:t>A. 揭示深层次原因和机制</w:t>
      </w:r>
    </w:p>
    <w:p w14:paraId="45EDE0E8">
      <w:pPr>
        <w:rPr>
          <w:rFonts w:hint="eastAsia" w:ascii="宋体" w:hAnsi="宋体" w:eastAsia="宋体"/>
          <w:lang w:eastAsia="zh-CN"/>
        </w:rPr>
      </w:pPr>
      <w:r>
        <w:rPr>
          <w:rFonts w:ascii="宋体" w:hAnsi="宋体" w:eastAsia="宋体"/>
          <w:lang w:eastAsia="zh-CN"/>
        </w:rPr>
        <w:t>B. 快速了解行业概况</w:t>
      </w:r>
    </w:p>
    <w:p w14:paraId="51D9EDDC">
      <w:pPr>
        <w:rPr>
          <w:rFonts w:hint="eastAsia" w:ascii="宋体" w:hAnsi="宋体" w:eastAsia="宋体"/>
          <w:lang w:eastAsia="zh-CN"/>
        </w:rPr>
      </w:pPr>
      <w:r>
        <w:rPr>
          <w:rFonts w:ascii="宋体" w:hAnsi="宋体" w:eastAsia="宋体"/>
          <w:lang w:eastAsia="zh-CN"/>
        </w:rPr>
        <w:t>C. 预测行业未来趋势</w:t>
      </w:r>
    </w:p>
    <w:p w14:paraId="3086F900">
      <w:pPr>
        <w:rPr>
          <w:rFonts w:hint="eastAsia" w:ascii="宋体" w:hAnsi="宋体" w:eastAsia="宋体"/>
          <w:lang w:eastAsia="zh-CN"/>
        </w:rPr>
      </w:pPr>
      <w:r>
        <w:rPr>
          <w:rFonts w:ascii="宋体" w:hAnsi="宋体" w:eastAsia="宋体"/>
          <w:lang w:eastAsia="zh-CN"/>
        </w:rPr>
        <w:t>D. 提供大量统计数据支持</w:t>
      </w:r>
    </w:p>
    <w:p w14:paraId="450B33F1">
      <w:pPr>
        <w:rPr>
          <w:rFonts w:hint="eastAsia" w:ascii="宋体" w:hAnsi="宋体" w:eastAsia="宋体"/>
          <w:lang w:eastAsia="zh-CN"/>
        </w:rPr>
      </w:pPr>
      <w:r>
        <w:rPr>
          <w:rFonts w:ascii="宋体" w:hAnsi="宋体" w:eastAsia="宋体"/>
          <w:lang w:eastAsia="zh-CN"/>
        </w:rPr>
        <w:t>答案：A</w:t>
      </w:r>
    </w:p>
    <w:p w14:paraId="59D46E34">
      <w:pPr>
        <w:rPr>
          <w:rFonts w:hint="eastAsia" w:ascii="宋体" w:hAnsi="宋体" w:eastAsia="宋体"/>
          <w:lang w:eastAsia="zh-CN"/>
        </w:rPr>
      </w:pPr>
      <w:r>
        <w:rPr>
          <w:rFonts w:ascii="宋体" w:hAnsi="宋体" w:eastAsia="宋体"/>
          <w:lang w:eastAsia="zh-CN"/>
        </w:rPr>
        <w:t>365. 在爆品排品策略中，（）是持续保持爆品竞争力和吸引力的关键。</w:t>
      </w:r>
    </w:p>
    <w:p w14:paraId="4594AFEF">
      <w:pPr>
        <w:rPr>
          <w:rFonts w:hint="eastAsia" w:ascii="宋体" w:hAnsi="宋体" w:eastAsia="宋体"/>
          <w:lang w:eastAsia="zh-CN"/>
        </w:rPr>
      </w:pPr>
      <w:r>
        <w:rPr>
          <w:rFonts w:ascii="宋体" w:hAnsi="宋体" w:eastAsia="宋体"/>
          <w:lang w:eastAsia="zh-CN"/>
        </w:rPr>
        <w:t>A. 限时抢购</w:t>
      </w:r>
    </w:p>
    <w:p w14:paraId="742E4501">
      <w:pPr>
        <w:rPr>
          <w:rFonts w:hint="eastAsia" w:ascii="宋体" w:hAnsi="宋体" w:eastAsia="宋体"/>
          <w:lang w:eastAsia="zh-CN"/>
        </w:rPr>
      </w:pPr>
      <w:r>
        <w:rPr>
          <w:rFonts w:ascii="宋体" w:hAnsi="宋体" w:eastAsia="宋体"/>
          <w:lang w:eastAsia="zh-CN"/>
        </w:rPr>
        <w:t>B. 突出展示</w:t>
      </w:r>
    </w:p>
    <w:p w14:paraId="2E1A27C2">
      <w:pPr>
        <w:rPr>
          <w:rFonts w:hint="eastAsia" w:ascii="宋体" w:hAnsi="宋体" w:eastAsia="宋体"/>
          <w:lang w:eastAsia="zh-CN"/>
        </w:rPr>
      </w:pPr>
      <w:r>
        <w:rPr>
          <w:rFonts w:ascii="宋体" w:hAnsi="宋体" w:eastAsia="宋体"/>
          <w:lang w:eastAsia="zh-CN"/>
        </w:rPr>
        <w:t>C. 持续优化与迭代</w:t>
      </w:r>
    </w:p>
    <w:p w14:paraId="3C7402A3">
      <w:pPr>
        <w:rPr>
          <w:rFonts w:hint="eastAsia" w:ascii="宋体" w:hAnsi="宋体" w:eastAsia="宋体"/>
          <w:lang w:eastAsia="zh-CN"/>
        </w:rPr>
      </w:pPr>
      <w:r>
        <w:rPr>
          <w:rFonts w:ascii="宋体" w:hAnsi="宋体" w:eastAsia="宋体"/>
          <w:lang w:eastAsia="zh-CN"/>
        </w:rPr>
        <w:t>D. 用户评价与分享</w:t>
      </w:r>
    </w:p>
    <w:p w14:paraId="4995F3CB">
      <w:pPr>
        <w:rPr>
          <w:rFonts w:hint="eastAsia" w:ascii="宋体" w:hAnsi="宋体" w:eastAsia="宋体"/>
          <w:lang w:eastAsia="zh-CN"/>
        </w:rPr>
      </w:pPr>
      <w:r>
        <w:rPr>
          <w:rFonts w:ascii="宋体" w:hAnsi="宋体" w:eastAsia="宋体"/>
          <w:lang w:eastAsia="zh-CN"/>
        </w:rPr>
        <w:t>答案：C</w:t>
      </w:r>
    </w:p>
    <w:p w14:paraId="18B67EA7">
      <w:pPr>
        <w:rPr>
          <w:rFonts w:hint="eastAsia" w:ascii="宋体" w:hAnsi="宋体" w:eastAsia="宋体"/>
          <w:lang w:eastAsia="zh-CN"/>
        </w:rPr>
      </w:pPr>
      <w:r>
        <w:rPr>
          <w:rFonts w:ascii="宋体" w:hAnsi="宋体" w:eastAsia="宋体"/>
          <w:lang w:eastAsia="zh-CN"/>
        </w:rPr>
        <w:t>366. 商业化变现是指将某种商业活动或资源转化为（）的过程。</w:t>
      </w:r>
    </w:p>
    <w:p w14:paraId="2C258038">
      <w:pPr>
        <w:rPr>
          <w:rFonts w:hint="eastAsia" w:ascii="宋体" w:hAnsi="宋体" w:eastAsia="宋体"/>
          <w:lang w:eastAsia="zh-CN"/>
        </w:rPr>
      </w:pPr>
      <w:r>
        <w:rPr>
          <w:rFonts w:ascii="宋体" w:hAnsi="宋体" w:eastAsia="宋体"/>
          <w:lang w:eastAsia="zh-CN"/>
        </w:rPr>
        <w:t>A. 经济利益</w:t>
      </w:r>
    </w:p>
    <w:p w14:paraId="35B4BCFC">
      <w:pPr>
        <w:rPr>
          <w:rFonts w:hint="eastAsia" w:ascii="宋体" w:hAnsi="宋体" w:eastAsia="宋体"/>
          <w:lang w:eastAsia="zh-CN"/>
        </w:rPr>
      </w:pPr>
      <w:r>
        <w:rPr>
          <w:rFonts w:ascii="宋体" w:hAnsi="宋体" w:eastAsia="宋体"/>
          <w:lang w:eastAsia="zh-CN"/>
        </w:rPr>
        <w:t>B. 品牌影响力</w:t>
      </w:r>
    </w:p>
    <w:p w14:paraId="71C2E4D0">
      <w:pPr>
        <w:rPr>
          <w:rFonts w:hint="eastAsia" w:ascii="宋体" w:hAnsi="宋体" w:eastAsia="宋体"/>
          <w:lang w:eastAsia="zh-CN"/>
        </w:rPr>
      </w:pPr>
      <w:r>
        <w:rPr>
          <w:rFonts w:ascii="宋体" w:hAnsi="宋体" w:eastAsia="宋体"/>
          <w:lang w:eastAsia="zh-CN"/>
        </w:rPr>
        <w:t>C. 技术实力</w:t>
      </w:r>
    </w:p>
    <w:p w14:paraId="5CD0F486">
      <w:pPr>
        <w:rPr>
          <w:rFonts w:hint="eastAsia" w:ascii="宋体" w:hAnsi="宋体" w:eastAsia="宋体"/>
          <w:lang w:eastAsia="zh-CN"/>
        </w:rPr>
      </w:pPr>
      <w:r>
        <w:rPr>
          <w:rFonts w:ascii="宋体" w:hAnsi="宋体" w:eastAsia="宋体"/>
          <w:lang w:eastAsia="zh-CN"/>
        </w:rPr>
        <w:t>D. 用户数量</w:t>
      </w:r>
    </w:p>
    <w:p w14:paraId="5741A759">
      <w:pPr>
        <w:rPr>
          <w:rFonts w:hint="eastAsia" w:ascii="宋体" w:hAnsi="宋体" w:eastAsia="宋体"/>
          <w:lang w:eastAsia="zh-CN"/>
        </w:rPr>
      </w:pPr>
      <w:r>
        <w:rPr>
          <w:rFonts w:ascii="宋体" w:hAnsi="宋体" w:eastAsia="宋体"/>
          <w:lang w:eastAsia="zh-CN"/>
        </w:rPr>
        <w:t>答案：A</w:t>
      </w:r>
    </w:p>
    <w:p w14:paraId="0CBDE60A">
      <w:pPr>
        <w:rPr>
          <w:rFonts w:hint="eastAsia" w:ascii="宋体" w:hAnsi="宋体" w:eastAsia="宋体"/>
          <w:lang w:eastAsia="zh-CN"/>
        </w:rPr>
      </w:pPr>
      <w:r>
        <w:rPr>
          <w:rFonts w:ascii="宋体" w:hAnsi="宋体" w:eastAsia="宋体"/>
          <w:lang w:eastAsia="zh-CN"/>
        </w:rPr>
        <w:t>367. 在执行内容优化措施的过程中，多媒体元素的应用主要是为了（）。</w:t>
      </w:r>
    </w:p>
    <w:p w14:paraId="6C2EC5E7">
      <w:pPr>
        <w:rPr>
          <w:rFonts w:hint="eastAsia" w:ascii="宋体" w:hAnsi="宋体" w:eastAsia="宋体"/>
          <w:lang w:eastAsia="zh-CN"/>
        </w:rPr>
      </w:pPr>
      <w:r>
        <w:rPr>
          <w:rFonts w:ascii="宋体" w:hAnsi="宋体" w:eastAsia="宋体"/>
          <w:lang w:eastAsia="zh-CN"/>
        </w:rPr>
        <w:t>A. 降低内容的吸引力</w:t>
      </w:r>
    </w:p>
    <w:p w14:paraId="596B1891">
      <w:pPr>
        <w:rPr>
          <w:rFonts w:hint="eastAsia" w:ascii="宋体" w:hAnsi="宋体" w:eastAsia="宋体"/>
          <w:lang w:eastAsia="zh-CN"/>
        </w:rPr>
      </w:pPr>
      <w:r>
        <w:rPr>
          <w:rFonts w:ascii="宋体" w:hAnsi="宋体" w:eastAsia="宋体"/>
          <w:lang w:eastAsia="zh-CN"/>
        </w:rPr>
        <w:t>B. 增加页面的加载时间</w:t>
      </w:r>
    </w:p>
    <w:p w14:paraId="7C9A5102">
      <w:pPr>
        <w:rPr>
          <w:rFonts w:hint="eastAsia" w:ascii="宋体" w:hAnsi="宋体" w:eastAsia="宋体"/>
          <w:lang w:eastAsia="zh-CN"/>
        </w:rPr>
      </w:pPr>
      <w:r>
        <w:rPr>
          <w:rFonts w:ascii="宋体" w:hAnsi="宋体" w:eastAsia="宋体"/>
          <w:lang w:eastAsia="zh-CN"/>
        </w:rPr>
        <w:t>C. 提升内容的可读性和逻辑性</w:t>
      </w:r>
    </w:p>
    <w:p w14:paraId="4722ADDE">
      <w:pPr>
        <w:rPr>
          <w:rFonts w:hint="eastAsia" w:ascii="宋体" w:hAnsi="宋体" w:eastAsia="宋体"/>
          <w:lang w:eastAsia="zh-CN"/>
        </w:rPr>
      </w:pPr>
      <w:r>
        <w:rPr>
          <w:rFonts w:ascii="宋体" w:hAnsi="宋体" w:eastAsia="宋体"/>
          <w:lang w:eastAsia="zh-CN"/>
        </w:rPr>
        <w:t>D. 增强内容的吸引力和互动性</w:t>
      </w:r>
    </w:p>
    <w:p w14:paraId="1874E61B">
      <w:pPr>
        <w:rPr>
          <w:rFonts w:hint="eastAsia" w:ascii="宋体" w:hAnsi="宋体" w:eastAsia="宋体"/>
          <w:lang w:eastAsia="zh-CN"/>
        </w:rPr>
      </w:pPr>
      <w:r>
        <w:rPr>
          <w:rFonts w:ascii="宋体" w:hAnsi="宋体" w:eastAsia="宋体"/>
          <w:lang w:eastAsia="zh-CN"/>
        </w:rPr>
        <w:t>答案：D</w:t>
      </w:r>
    </w:p>
    <w:p w14:paraId="57AC6616">
      <w:pPr>
        <w:rPr>
          <w:rFonts w:hint="eastAsia" w:ascii="宋体" w:hAnsi="宋体" w:eastAsia="宋体"/>
          <w:lang w:eastAsia="zh-CN"/>
        </w:rPr>
      </w:pPr>
      <w:r>
        <w:rPr>
          <w:rFonts w:ascii="宋体" w:hAnsi="宋体" w:eastAsia="宋体"/>
          <w:lang w:eastAsia="zh-CN"/>
        </w:rPr>
        <w:t>368. 在传播平台资源库优化过程中，利用数据分析技术进行深入分析的主要目的是（）。</w:t>
      </w:r>
    </w:p>
    <w:p w14:paraId="0BD53063">
      <w:pPr>
        <w:rPr>
          <w:rFonts w:hint="eastAsia" w:ascii="宋体" w:hAnsi="宋体" w:eastAsia="宋体"/>
          <w:lang w:eastAsia="zh-CN"/>
        </w:rPr>
      </w:pPr>
      <w:r>
        <w:rPr>
          <w:rFonts w:ascii="宋体" w:hAnsi="宋体" w:eastAsia="宋体"/>
          <w:lang w:eastAsia="zh-CN"/>
        </w:rPr>
        <w:t>A. 评估资源库的硬件性能</w:t>
      </w:r>
    </w:p>
    <w:p w14:paraId="0CAE0A01">
      <w:pPr>
        <w:rPr>
          <w:rFonts w:hint="eastAsia" w:ascii="宋体" w:hAnsi="宋体" w:eastAsia="宋体"/>
          <w:lang w:eastAsia="zh-CN"/>
        </w:rPr>
      </w:pPr>
      <w:r>
        <w:rPr>
          <w:rFonts w:ascii="宋体" w:hAnsi="宋体" w:eastAsia="宋体"/>
          <w:lang w:eastAsia="zh-CN"/>
        </w:rPr>
        <w:t>B. 了解用户需求和偏好</w:t>
      </w:r>
    </w:p>
    <w:p w14:paraId="0BC27925">
      <w:pPr>
        <w:rPr>
          <w:rFonts w:hint="eastAsia" w:ascii="宋体" w:hAnsi="宋体" w:eastAsia="宋体"/>
          <w:lang w:eastAsia="zh-CN"/>
        </w:rPr>
      </w:pPr>
      <w:r>
        <w:rPr>
          <w:rFonts w:ascii="宋体" w:hAnsi="宋体" w:eastAsia="宋体"/>
          <w:lang w:eastAsia="zh-CN"/>
        </w:rPr>
        <w:t>C. 监控网络带宽的使用情况</w:t>
      </w:r>
    </w:p>
    <w:p w14:paraId="3EAE3D6F">
      <w:pPr>
        <w:rPr>
          <w:rFonts w:hint="eastAsia" w:ascii="宋体" w:hAnsi="宋体" w:eastAsia="宋体"/>
          <w:lang w:eastAsia="zh-CN"/>
        </w:rPr>
      </w:pPr>
      <w:r>
        <w:rPr>
          <w:rFonts w:ascii="宋体" w:hAnsi="宋体" w:eastAsia="宋体"/>
          <w:lang w:eastAsia="zh-CN"/>
        </w:rPr>
        <w:t>D. 预测市场的发展趋势</w:t>
      </w:r>
    </w:p>
    <w:p w14:paraId="3D779F9E">
      <w:pPr>
        <w:rPr>
          <w:rFonts w:hint="eastAsia" w:ascii="宋体" w:hAnsi="宋体" w:eastAsia="宋体"/>
          <w:lang w:eastAsia="zh-CN"/>
        </w:rPr>
      </w:pPr>
      <w:r>
        <w:rPr>
          <w:rFonts w:ascii="宋体" w:hAnsi="宋体" w:eastAsia="宋体"/>
          <w:lang w:eastAsia="zh-CN"/>
        </w:rPr>
        <w:t>答案：B</w:t>
      </w:r>
    </w:p>
    <w:p w14:paraId="31335780">
      <w:pPr>
        <w:rPr>
          <w:rFonts w:hint="eastAsia" w:ascii="宋体" w:hAnsi="宋体" w:eastAsia="宋体"/>
          <w:lang w:eastAsia="zh-CN"/>
        </w:rPr>
      </w:pPr>
      <w:r>
        <w:rPr>
          <w:rFonts w:ascii="宋体" w:hAnsi="宋体" w:eastAsia="宋体"/>
          <w:lang w:eastAsia="zh-CN"/>
        </w:rPr>
        <w:t>369. 品牌差异化是产品差异化策略在视听运营中的一个重要方面，它主要通过（）来实现。</w:t>
      </w:r>
    </w:p>
    <w:p w14:paraId="19B0A0F2">
      <w:pPr>
        <w:rPr>
          <w:rFonts w:hint="eastAsia" w:ascii="宋体" w:hAnsi="宋体" w:eastAsia="宋体"/>
          <w:lang w:eastAsia="zh-CN"/>
        </w:rPr>
      </w:pPr>
      <w:r>
        <w:rPr>
          <w:rFonts w:ascii="宋体" w:hAnsi="宋体" w:eastAsia="宋体"/>
          <w:lang w:eastAsia="zh-CN"/>
        </w:rPr>
        <w:t>A. 优化产品功能</w:t>
      </w:r>
    </w:p>
    <w:p w14:paraId="281B166B">
      <w:pPr>
        <w:rPr>
          <w:rFonts w:hint="eastAsia" w:ascii="宋体" w:hAnsi="宋体" w:eastAsia="宋体"/>
          <w:lang w:eastAsia="zh-CN"/>
        </w:rPr>
      </w:pPr>
      <w:r>
        <w:rPr>
          <w:rFonts w:ascii="宋体" w:hAnsi="宋体" w:eastAsia="宋体"/>
          <w:lang w:eastAsia="zh-CN"/>
        </w:rPr>
        <w:t>B. 提供低价产品</w:t>
      </w:r>
    </w:p>
    <w:p w14:paraId="3237CAAF">
      <w:pPr>
        <w:rPr>
          <w:rFonts w:hint="eastAsia" w:ascii="宋体" w:hAnsi="宋体" w:eastAsia="宋体"/>
          <w:lang w:eastAsia="zh-CN"/>
        </w:rPr>
      </w:pPr>
      <w:r>
        <w:rPr>
          <w:rFonts w:ascii="宋体" w:hAnsi="宋体" w:eastAsia="宋体"/>
          <w:lang w:eastAsia="zh-CN"/>
        </w:rPr>
        <w:t>C. 独特的品牌形象和故事</w:t>
      </w:r>
    </w:p>
    <w:p w14:paraId="21675DD0">
      <w:pPr>
        <w:rPr>
          <w:rFonts w:hint="eastAsia" w:ascii="宋体" w:hAnsi="宋体" w:eastAsia="宋体"/>
          <w:lang w:eastAsia="zh-CN"/>
        </w:rPr>
      </w:pPr>
      <w:r>
        <w:rPr>
          <w:rFonts w:ascii="宋体" w:hAnsi="宋体" w:eastAsia="宋体"/>
          <w:lang w:eastAsia="zh-CN"/>
        </w:rPr>
        <w:t>D. 增加广告投放</w:t>
      </w:r>
    </w:p>
    <w:p w14:paraId="1586BDEC">
      <w:pPr>
        <w:rPr>
          <w:rFonts w:hint="eastAsia" w:ascii="宋体" w:hAnsi="宋体" w:eastAsia="宋体"/>
          <w:lang w:eastAsia="zh-CN"/>
        </w:rPr>
      </w:pPr>
      <w:r>
        <w:rPr>
          <w:rFonts w:ascii="宋体" w:hAnsi="宋体" w:eastAsia="宋体"/>
          <w:lang w:eastAsia="zh-CN"/>
        </w:rPr>
        <w:t>答案：C</w:t>
      </w:r>
    </w:p>
    <w:p w14:paraId="6D30B38A">
      <w:pPr>
        <w:rPr>
          <w:rFonts w:hint="eastAsia" w:ascii="宋体" w:hAnsi="宋体" w:eastAsia="宋体"/>
          <w:lang w:eastAsia="zh-CN"/>
        </w:rPr>
      </w:pPr>
      <w:r>
        <w:rPr>
          <w:rFonts w:ascii="宋体" w:hAnsi="宋体" w:eastAsia="宋体"/>
          <w:lang w:eastAsia="zh-CN"/>
        </w:rPr>
        <w:t>370. 优化会员体验是全媒体运营中会员制度建设的重要环节，这包括确保会员权益的（）和提供便捷的服务流程。</w:t>
      </w:r>
    </w:p>
    <w:p w14:paraId="0064A6CE">
      <w:pPr>
        <w:rPr>
          <w:rFonts w:hint="eastAsia" w:ascii="宋体" w:hAnsi="宋体" w:eastAsia="宋体"/>
          <w:lang w:eastAsia="zh-CN"/>
        </w:rPr>
      </w:pPr>
      <w:r>
        <w:rPr>
          <w:rFonts w:ascii="宋体" w:hAnsi="宋体" w:eastAsia="宋体"/>
          <w:lang w:eastAsia="zh-CN"/>
        </w:rPr>
        <w:t>A. 稳定性</w:t>
      </w:r>
    </w:p>
    <w:p w14:paraId="305FCF14">
      <w:pPr>
        <w:rPr>
          <w:rFonts w:hint="eastAsia" w:ascii="宋体" w:hAnsi="宋体" w:eastAsia="宋体"/>
          <w:lang w:eastAsia="zh-CN"/>
        </w:rPr>
      </w:pPr>
      <w:r>
        <w:rPr>
          <w:rFonts w:ascii="宋体" w:hAnsi="宋体" w:eastAsia="宋体"/>
          <w:lang w:eastAsia="zh-CN"/>
        </w:rPr>
        <w:t>B. 独特性</w:t>
      </w:r>
    </w:p>
    <w:p w14:paraId="66980C7B">
      <w:pPr>
        <w:rPr>
          <w:rFonts w:hint="eastAsia" w:ascii="宋体" w:hAnsi="宋体" w:eastAsia="宋体"/>
          <w:lang w:eastAsia="zh-CN"/>
        </w:rPr>
      </w:pPr>
      <w:r>
        <w:rPr>
          <w:rFonts w:ascii="宋体" w:hAnsi="宋体" w:eastAsia="宋体"/>
          <w:lang w:eastAsia="zh-CN"/>
        </w:rPr>
        <w:t>C. 创新性</w:t>
      </w:r>
    </w:p>
    <w:p w14:paraId="7223A738">
      <w:pPr>
        <w:rPr>
          <w:rFonts w:hint="eastAsia" w:ascii="宋体" w:hAnsi="宋体" w:eastAsia="宋体"/>
          <w:lang w:eastAsia="zh-CN"/>
        </w:rPr>
      </w:pPr>
      <w:r>
        <w:rPr>
          <w:rFonts w:ascii="宋体" w:hAnsi="宋体" w:eastAsia="宋体"/>
          <w:lang w:eastAsia="zh-CN"/>
        </w:rPr>
        <w:t>D. 普及性</w:t>
      </w:r>
    </w:p>
    <w:p w14:paraId="5CD2F5B2">
      <w:pPr>
        <w:rPr>
          <w:rFonts w:hint="eastAsia" w:ascii="宋体" w:hAnsi="宋体" w:eastAsia="宋体"/>
          <w:lang w:eastAsia="zh-CN"/>
        </w:rPr>
      </w:pPr>
      <w:r>
        <w:rPr>
          <w:rFonts w:ascii="宋体" w:hAnsi="宋体" w:eastAsia="宋体"/>
          <w:lang w:eastAsia="zh-CN"/>
        </w:rPr>
        <w:t>答案：B</w:t>
      </w:r>
    </w:p>
    <w:p w14:paraId="24288C4D">
      <w:pPr>
        <w:rPr>
          <w:rFonts w:hint="eastAsia" w:ascii="宋体" w:hAnsi="宋体" w:eastAsia="宋体"/>
          <w:lang w:eastAsia="zh-CN"/>
        </w:rPr>
      </w:pPr>
      <w:r>
        <w:rPr>
          <w:rFonts w:ascii="宋体" w:hAnsi="宋体" w:eastAsia="宋体"/>
          <w:lang w:eastAsia="zh-CN"/>
        </w:rPr>
        <w:t>371. 在全媒体运营中，裂变增长主要依赖于（）来扩大用户基数。</w:t>
      </w:r>
    </w:p>
    <w:p w14:paraId="429B2942">
      <w:pPr>
        <w:rPr>
          <w:rFonts w:hint="eastAsia" w:ascii="宋体" w:hAnsi="宋体" w:eastAsia="宋体"/>
          <w:lang w:eastAsia="zh-CN"/>
        </w:rPr>
      </w:pPr>
      <w:r>
        <w:rPr>
          <w:rFonts w:ascii="宋体" w:hAnsi="宋体" w:eastAsia="宋体"/>
          <w:lang w:eastAsia="zh-CN"/>
        </w:rPr>
        <w:t>A. 广告投放</w:t>
      </w:r>
    </w:p>
    <w:p w14:paraId="558AA729">
      <w:pPr>
        <w:rPr>
          <w:rFonts w:hint="eastAsia" w:ascii="宋体" w:hAnsi="宋体" w:eastAsia="宋体"/>
          <w:lang w:eastAsia="zh-CN"/>
        </w:rPr>
      </w:pPr>
      <w:r>
        <w:rPr>
          <w:rFonts w:ascii="宋体" w:hAnsi="宋体" w:eastAsia="宋体"/>
          <w:lang w:eastAsia="zh-CN"/>
        </w:rPr>
        <w:t>B. 现有用户的社交关系和口碑传播</w:t>
      </w:r>
    </w:p>
    <w:p w14:paraId="433BB619">
      <w:pPr>
        <w:rPr>
          <w:rFonts w:hint="eastAsia" w:ascii="宋体" w:hAnsi="宋体" w:eastAsia="宋体"/>
        </w:rPr>
      </w:pPr>
      <w:r>
        <w:rPr>
          <w:rFonts w:ascii="宋体" w:hAnsi="宋体" w:eastAsia="宋体"/>
        </w:rPr>
        <w:t>C. 搜索引擎优化</w:t>
      </w:r>
    </w:p>
    <w:p w14:paraId="64C5ADA1">
      <w:pPr>
        <w:rPr>
          <w:rFonts w:hint="eastAsia" w:ascii="宋体" w:hAnsi="宋体" w:eastAsia="宋体"/>
        </w:rPr>
      </w:pPr>
      <w:r>
        <w:rPr>
          <w:rFonts w:ascii="宋体" w:hAnsi="宋体" w:eastAsia="宋体"/>
        </w:rPr>
        <w:t>D. 合作伙伴的推荐</w:t>
      </w:r>
    </w:p>
    <w:p w14:paraId="0EA2DD72">
      <w:pPr>
        <w:rPr>
          <w:rFonts w:hint="eastAsia" w:ascii="宋体" w:hAnsi="宋体" w:eastAsia="宋体"/>
          <w:lang w:eastAsia="zh-CN"/>
        </w:rPr>
      </w:pPr>
      <w:r>
        <w:rPr>
          <w:rFonts w:ascii="宋体" w:hAnsi="宋体" w:eastAsia="宋体"/>
          <w:lang w:eastAsia="zh-CN"/>
        </w:rPr>
        <w:t>答案：B</w:t>
      </w:r>
    </w:p>
    <w:p w14:paraId="19161DBB">
      <w:pPr>
        <w:rPr>
          <w:rFonts w:hint="eastAsia" w:ascii="宋体" w:hAnsi="宋体" w:eastAsia="宋体"/>
          <w:lang w:eastAsia="zh-CN"/>
        </w:rPr>
      </w:pPr>
      <w:r>
        <w:rPr>
          <w:rFonts w:ascii="宋体" w:hAnsi="宋体" w:eastAsia="宋体"/>
          <w:lang w:eastAsia="zh-CN"/>
        </w:rPr>
        <w:t>372. 视频种草型达人营销活动中，提升视频质量的关键环节是（）。</w:t>
      </w:r>
    </w:p>
    <w:p w14:paraId="007F5512">
      <w:pPr>
        <w:rPr>
          <w:rFonts w:hint="eastAsia" w:ascii="宋体" w:hAnsi="宋体" w:eastAsia="宋体"/>
          <w:lang w:eastAsia="zh-CN"/>
        </w:rPr>
      </w:pPr>
      <w:r>
        <w:rPr>
          <w:rFonts w:ascii="宋体" w:hAnsi="宋体" w:eastAsia="宋体"/>
          <w:lang w:eastAsia="zh-CN"/>
        </w:rPr>
        <w:t>A. 预算分配</w:t>
      </w:r>
    </w:p>
    <w:p w14:paraId="2FEF479E">
      <w:pPr>
        <w:rPr>
          <w:rFonts w:hint="eastAsia" w:ascii="宋体" w:hAnsi="宋体" w:eastAsia="宋体"/>
          <w:lang w:eastAsia="zh-CN"/>
        </w:rPr>
      </w:pPr>
      <w:r>
        <w:rPr>
          <w:rFonts w:ascii="宋体" w:hAnsi="宋体" w:eastAsia="宋体"/>
          <w:lang w:eastAsia="zh-CN"/>
        </w:rPr>
        <w:t>B. 达人筛选</w:t>
      </w:r>
    </w:p>
    <w:p w14:paraId="099B3518">
      <w:pPr>
        <w:rPr>
          <w:rFonts w:hint="eastAsia" w:ascii="宋体" w:hAnsi="宋体" w:eastAsia="宋体"/>
          <w:lang w:eastAsia="zh-CN"/>
        </w:rPr>
      </w:pPr>
      <w:r>
        <w:rPr>
          <w:rFonts w:ascii="宋体" w:hAnsi="宋体" w:eastAsia="宋体"/>
          <w:lang w:eastAsia="zh-CN"/>
        </w:rPr>
        <w:t>C. 数据分析</w:t>
      </w:r>
    </w:p>
    <w:p w14:paraId="22509DA5">
      <w:pPr>
        <w:rPr>
          <w:rFonts w:hint="eastAsia" w:ascii="宋体" w:hAnsi="宋体" w:eastAsia="宋体"/>
          <w:lang w:eastAsia="zh-CN"/>
        </w:rPr>
      </w:pPr>
      <w:r>
        <w:rPr>
          <w:rFonts w:ascii="宋体" w:hAnsi="宋体" w:eastAsia="宋体"/>
          <w:lang w:eastAsia="zh-CN"/>
        </w:rPr>
        <w:t>D. 脚本编写</w:t>
      </w:r>
    </w:p>
    <w:p w14:paraId="09BC7C74">
      <w:pPr>
        <w:rPr>
          <w:rFonts w:hint="eastAsia" w:ascii="宋体" w:hAnsi="宋体" w:eastAsia="宋体"/>
          <w:lang w:eastAsia="zh-CN"/>
        </w:rPr>
      </w:pPr>
      <w:r>
        <w:rPr>
          <w:rFonts w:ascii="宋体" w:hAnsi="宋体" w:eastAsia="宋体"/>
          <w:lang w:eastAsia="zh-CN"/>
        </w:rPr>
        <w:t>答案：D</w:t>
      </w:r>
    </w:p>
    <w:p w14:paraId="1EFF1E22">
      <w:pPr>
        <w:rPr>
          <w:rFonts w:hint="eastAsia" w:ascii="宋体" w:hAnsi="宋体" w:eastAsia="宋体"/>
          <w:lang w:eastAsia="zh-CN"/>
        </w:rPr>
      </w:pPr>
      <w:r>
        <w:rPr>
          <w:rFonts w:ascii="宋体" w:hAnsi="宋体" w:eastAsia="宋体"/>
          <w:lang w:eastAsia="zh-CN"/>
        </w:rPr>
        <w:t>373. 内容营销理论强调通过（）来增强用户粘性。</w:t>
      </w:r>
    </w:p>
    <w:p w14:paraId="3C33D216">
      <w:pPr>
        <w:rPr>
          <w:rFonts w:hint="eastAsia" w:ascii="宋体" w:hAnsi="宋体" w:eastAsia="宋体"/>
          <w:lang w:eastAsia="zh-CN"/>
        </w:rPr>
      </w:pPr>
      <w:r>
        <w:rPr>
          <w:rFonts w:ascii="宋体" w:hAnsi="宋体" w:eastAsia="宋体"/>
          <w:lang w:eastAsia="zh-CN"/>
        </w:rPr>
        <w:t>A. 持续的促销信息推送</w:t>
      </w:r>
    </w:p>
    <w:p w14:paraId="2B0F5C04">
      <w:pPr>
        <w:rPr>
          <w:rFonts w:hint="eastAsia" w:ascii="宋体" w:hAnsi="宋体" w:eastAsia="宋体"/>
          <w:lang w:eastAsia="zh-CN"/>
        </w:rPr>
      </w:pPr>
      <w:r>
        <w:rPr>
          <w:rFonts w:ascii="宋体" w:hAnsi="宋体" w:eastAsia="宋体"/>
          <w:lang w:eastAsia="zh-CN"/>
        </w:rPr>
        <w:t>B. 提供一次性优惠活动</w:t>
      </w:r>
    </w:p>
    <w:p w14:paraId="0749C24C">
      <w:pPr>
        <w:rPr>
          <w:rFonts w:hint="eastAsia" w:ascii="宋体" w:hAnsi="宋体" w:eastAsia="宋体"/>
          <w:lang w:eastAsia="zh-CN"/>
        </w:rPr>
      </w:pPr>
      <w:r>
        <w:rPr>
          <w:rFonts w:ascii="宋体" w:hAnsi="宋体" w:eastAsia="宋体"/>
          <w:lang w:eastAsia="zh-CN"/>
        </w:rPr>
        <w:t>C. 创造和传播有吸引力的内容</w:t>
      </w:r>
    </w:p>
    <w:p w14:paraId="33AFA3F8">
      <w:pPr>
        <w:rPr>
          <w:rFonts w:hint="eastAsia" w:ascii="宋体" w:hAnsi="宋体" w:eastAsia="宋体"/>
          <w:lang w:eastAsia="zh-CN"/>
        </w:rPr>
      </w:pPr>
      <w:r>
        <w:rPr>
          <w:rFonts w:ascii="宋体" w:hAnsi="宋体" w:eastAsia="宋体"/>
          <w:lang w:eastAsia="zh-CN"/>
        </w:rPr>
        <w:t>D. 增加广告投放频率</w:t>
      </w:r>
    </w:p>
    <w:p w14:paraId="74322A12">
      <w:pPr>
        <w:rPr>
          <w:rFonts w:hint="eastAsia" w:ascii="宋体" w:hAnsi="宋体" w:eastAsia="宋体"/>
          <w:lang w:eastAsia="zh-CN"/>
        </w:rPr>
      </w:pPr>
      <w:r>
        <w:rPr>
          <w:rFonts w:ascii="宋体" w:hAnsi="宋体" w:eastAsia="宋体"/>
          <w:lang w:eastAsia="zh-CN"/>
        </w:rPr>
        <w:t>答案：C</w:t>
      </w:r>
    </w:p>
    <w:p w14:paraId="4384F198">
      <w:pPr>
        <w:rPr>
          <w:rFonts w:hint="eastAsia" w:ascii="宋体" w:hAnsi="宋体" w:eastAsia="宋体"/>
          <w:lang w:eastAsia="zh-CN"/>
        </w:rPr>
      </w:pPr>
      <w:r>
        <w:rPr>
          <w:rFonts w:ascii="宋体" w:hAnsi="宋体" w:eastAsia="宋体"/>
          <w:lang w:eastAsia="zh-CN"/>
        </w:rPr>
        <w:t>374. 在私域流量运营中，通过（）机制可以有效促进用户的自发传播和裂变。</w:t>
      </w:r>
    </w:p>
    <w:p w14:paraId="5E353433">
      <w:pPr>
        <w:rPr>
          <w:rFonts w:hint="eastAsia" w:ascii="宋体" w:hAnsi="宋体" w:eastAsia="宋体"/>
          <w:lang w:eastAsia="zh-CN"/>
        </w:rPr>
      </w:pPr>
      <w:r>
        <w:rPr>
          <w:rFonts w:ascii="宋体" w:hAnsi="宋体" w:eastAsia="宋体"/>
          <w:lang w:eastAsia="zh-CN"/>
        </w:rPr>
        <w:t>A. 强制分享要求</w:t>
      </w:r>
    </w:p>
    <w:p w14:paraId="3A207C84">
      <w:pPr>
        <w:rPr>
          <w:rFonts w:hint="eastAsia" w:ascii="宋体" w:hAnsi="宋体" w:eastAsia="宋体"/>
          <w:lang w:eastAsia="zh-CN"/>
        </w:rPr>
      </w:pPr>
      <w:r>
        <w:rPr>
          <w:rFonts w:ascii="宋体" w:hAnsi="宋体" w:eastAsia="宋体"/>
          <w:lang w:eastAsia="zh-CN"/>
        </w:rPr>
        <w:t>B. 用户邀请奖励</w:t>
      </w:r>
    </w:p>
    <w:p w14:paraId="0B55B4B0">
      <w:pPr>
        <w:rPr>
          <w:rFonts w:hint="eastAsia" w:ascii="宋体" w:hAnsi="宋体" w:eastAsia="宋体"/>
          <w:lang w:eastAsia="zh-CN"/>
        </w:rPr>
      </w:pPr>
      <w:r>
        <w:rPr>
          <w:rFonts w:ascii="宋体" w:hAnsi="宋体" w:eastAsia="宋体"/>
          <w:lang w:eastAsia="zh-CN"/>
        </w:rPr>
        <w:t>C. 单一内容推送</w:t>
      </w:r>
    </w:p>
    <w:p w14:paraId="72018A84">
      <w:pPr>
        <w:rPr>
          <w:rFonts w:hint="eastAsia" w:ascii="宋体" w:hAnsi="宋体" w:eastAsia="宋体"/>
          <w:lang w:eastAsia="zh-CN"/>
        </w:rPr>
      </w:pPr>
      <w:r>
        <w:rPr>
          <w:rFonts w:ascii="宋体" w:hAnsi="宋体" w:eastAsia="宋体"/>
          <w:lang w:eastAsia="zh-CN"/>
        </w:rPr>
        <w:t>D. 广告投放</w:t>
      </w:r>
    </w:p>
    <w:p w14:paraId="402BEE34">
      <w:pPr>
        <w:rPr>
          <w:rFonts w:hint="eastAsia" w:ascii="宋体" w:hAnsi="宋体" w:eastAsia="宋体"/>
          <w:lang w:eastAsia="zh-CN"/>
        </w:rPr>
      </w:pPr>
      <w:r>
        <w:rPr>
          <w:rFonts w:ascii="宋体" w:hAnsi="宋体" w:eastAsia="宋体"/>
          <w:lang w:eastAsia="zh-CN"/>
        </w:rPr>
        <w:t>答案：B</w:t>
      </w:r>
    </w:p>
    <w:p w14:paraId="705E0B4B">
      <w:pPr>
        <w:rPr>
          <w:rFonts w:hint="eastAsia" w:ascii="宋体" w:hAnsi="宋体" w:eastAsia="宋体"/>
          <w:lang w:eastAsia="zh-CN"/>
        </w:rPr>
      </w:pPr>
      <w:r>
        <w:rPr>
          <w:rFonts w:ascii="宋体" w:hAnsi="宋体" w:eastAsia="宋体"/>
          <w:lang w:eastAsia="zh-CN"/>
        </w:rPr>
        <w:t>375. 在营销过程中，运用多种媒体和创意手段向目标受众传达产品信息和品牌形象，这一环节被称为（）。</w:t>
      </w:r>
    </w:p>
    <w:p w14:paraId="62E4243F">
      <w:pPr>
        <w:rPr>
          <w:rFonts w:hint="eastAsia" w:ascii="宋体" w:hAnsi="宋体" w:eastAsia="宋体"/>
          <w:lang w:eastAsia="zh-CN"/>
        </w:rPr>
      </w:pPr>
      <w:r>
        <w:rPr>
          <w:rFonts w:ascii="宋体" w:hAnsi="宋体" w:eastAsia="宋体"/>
          <w:lang w:eastAsia="zh-CN"/>
        </w:rPr>
        <w:t>A. 广告宣传</w:t>
      </w:r>
    </w:p>
    <w:p w14:paraId="654F6338">
      <w:pPr>
        <w:rPr>
          <w:rFonts w:hint="eastAsia" w:ascii="宋体" w:hAnsi="宋体" w:eastAsia="宋体"/>
          <w:lang w:eastAsia="zh-CN"/>
        </w:rPr>
      </w:pPr>
      <w:r>
        <w:rPr>
          <w:rFonts w:ascii="宋体" w:hAnsi="宋体" w:eastAsia="宋体"/>
          <w:lang w:eastAsia="zh-CN"/>
        </w:rPr>
        <w:t>B. 产品定位</w:t>
      </w:r>
    </w:p>
    <w:p w14:paraId="319E4F7C">
      <w:pPr>
        <w:rPr>
          <w:rFonts w:hint="eastAsia" w:ascii="宋体" w:hAnsi="宋体" w:eastAsia="宋体"/>
          <w:lang w:eastAsia="zh-CN"/>
        </w:rPr>
      </w:pPr>
      <w:r>
        <w:rPr>
          <w:rFonts w:ascii="宋体" w:hAnsi="宋体" w:eastAsia="宋体"/>
          <w:lang w:eastAsia="zh-CN"/>
        </w:rPr>
        <w:t>C. 客户关系管理</w:t>
      </w:r>
    </w:p>
    <w:p w14:paraId="215C105B">
      <w:pPr>
        <w:rPr>
          <w:rFonts w:hint="eastAsia" w:ascii="宋体" w:hAnsi="宋体" w:eastAsia="宋体"/>
          <w:lang w:eastAsia="zh-CN"/>
        </w:rPr>
      </w:pPr>
      <w:r>
        <w:rPr>
          <w:rFonts w:ascii="宋体" w:hAnsi="宋体" w:eastAsia="宋体"/>
          <w:lang w:eastAsia="zh-CN"/>
        </w:rPr>
        <w:t>D. 销售推广</w:t>
      </w:r>
    </w:p>
    <w:p w14:paraId="63EC3166">
      <w:pPr>
        <w:rPr>
          <w:rFonts w:hint="eastAsia" w:ascii="宋体" w:hAnsi="宋体" w:eastAsia="宋体"/>
          <w:lang w:eastAsia="zh-CN"/>
        </w:rPr>
      </w:pPr>
      <w:r>
        <w:rPr>
          <w:rFonts w:ascii="宋体" w:hAnsi="宋体" w:eastAsia="宋体"/>
          <w:lang w:eastAsia="zh-CN"/>
        </w:rPr>
        <w:t>答案：A</w:t>
      </w:r>
    </w:p>
    <w:p w14:paraId="772FF4B0">
      <w:pPr>
        <w:rPr>
          <w:rFonts w:hint="eastAsia" w:ascii="宋体" w:hAnsi="宋体" w:eastAsia="宋体"/>
          <w:lang w:eastAsia="zh-CN"/>
        </w:rPr>
      </w:pPr>
      <w:r>
        <w:rPr>
          <w:rFonts w:ascii="宋体" w:hAnsi="宋体" w:eastAsia="宋体"/>
          <w:lang w:eastAsia="zh-CN"/>
        </w:rPr>
        <w:t>376. 在全媒体运营中，选题规划时通过构建用户画像来深入理解目标用户需求的方法，主要基于（）的原理。</w:t>
      </w:r>
    </w:p>
    <w:p w14:paraId="05CAED97">
      <w:pPr>
        <w:rPr>
          <w:rFonts w:hint="eastAsia" w:ascii="宋体" w:hAnsi="宋体" w:eastAsia="宋体"/>
          <w:lang w:eastAsia="zh-CN"/>
        </w:rPr>
      </w:pPr>
      <w:r>
        <w:rPr>
          <w:rFonts w:ascii="宋体" w:hAnsi="宋体" w:eastAsia="宋体"/>
          <w:lang w:eastAsia="zh-CN"/>
        </w:rPr>
        <w:t>A. 市场营销4Ps理论</w:t>
      </w:r>
    </w:p>
    <w:p w14:paraId="550971D3">
      <w:pPr>
        <w:rPr>
          <w:rFonts w:hint="eastAsia" w:ascii="宋体" w:hAnsi="宋体" w:eastAsia="宋体"/>
          <w:lang w:eastAsia="zh-CN"/>
        </w:rPr>
      </w:pPr>
      <w:r>
        <w:rPr>
          <w:rFonts w:ascii="宋体" w:hAnsi="宋体" w:eastAsia="宋体"/>
          <w:lang w:eastAsia="zh-CN"/>
        </w:rPr>
        <w:t>B. 用户行为分析</w:t>
      </w:r>
    </w:p>
    <w:p w14:paraId="66609FCA">
      <w:pPr>
        <w:rPr>
          <w:rFonts w:hint="eastAsia" w:ascii="宋体" w:hAnsi="宋体" w:eastAsia="宋体"/>
          <w:lang w:eastAsia="zh-CN"/>
        </w:rPr>
      </w:pPr>
      <w:r>
        <w:rPr>
          <w:rFonts w:ascii="宋体" w:hAnsi="宋体" w:eastAsia="宋体"/>
          <w:lang w:eastAsia="zh-CN"/>
        </w:rPr>
        <w:t>C. SWOT分析</w:t>
      </w:r>
    </w:p>
    <w:p w14:paraId="23DEF70E">
      <w:pPr>
        <w:rPr>
          <w:rFonts w:hint="eastAsia" w:ascii="宋体" w:hAnsi="宋体" w:eastAsia="宋体"/>
          <w:lang w:eastAsia="zh-CN"/>
        </w:rPr>
      </w:pPr>
      <w:r>
        <w:rPr>
          <w:rFonts w:ascii="宋体" w:hAnsi="宋体" w:eastAsia="宋体"/>
          <w:lang w:eastAsia="zh-CN"/>
        </w:rPr>
        <w:t>D. 产品生命周期理论</w:t>
      </w:r>
    </w:p>
    <w:p w14:paraId="3BB8926D">
      <w:pPr>
        <w:rPr>
          <w:rFonts w:hint="eastAsia" w:ascii="宋体" w:hAnsi="宋体" w:eastAsia="宋体"/>
          <w:lang w:eastAsia="zh-CN"/>
        </w:rPr>
      </w:pPr>
      <w:r>
        <w:rPr>
          <w:rFonts w:ascii="宋体" w:hAnsi="宋体" w:eastAsia="宋体"/>
          <w:lang w:eastAsia="zh-CN"/>
        </w:rPr>
        <w:t>答案：B</w:t>
      </w:r>
    </w:p>
    <w:p w14:paraId="32D63E3C">
      <w:pPr>
        <w:rPr>
          <w:rFonts w:hint="eastAsia" w:ascii="宋体" w:hAnsi="宋体" w:eastAsia="宋体"/>
          <w:lang w:eastAsia="zh-CN"/>
        </w:rPr>
      </w:pPr>
      <w:r>
        <w:rPr>
          <w:rFonts w:ascii="宋体" w:hAnsi="宋体" w:eastAsia="宋体"/>
          <w:lang w:eastAsia="zh-CN"/>
        </w:rPr>
        <w:t>377. A/B 测试在动态调整产品展示策略中的作用是（）。</w:t>
      </w:r>
    </w:p>
    <w:p w14:paraId="601E4715">
      <w:pPr>
        <w:rPr>
          <w:rFonts w:hint="eastAsia" w:ascii="宋体" w:hAnsi="宋体" w:eastAsia="宋体"/>
          <w:lang w:eastAsia="zh-CN"/>
        </w:rPr>
      </w:pPr>
      <w:r>
        <w:rPr>
          <w:rFonts w:ascii="宋体" w:hAnsi="宋体" w:eastAsia="宋体"/>
          <w:lang w:eastAsia="zh-CN"/>
        </w:rPr>
        <w:t>A. 评估不同展示策略的效果</w:t>
      </w:r>
    </w:p>
    <w:p w14:paraId="0499CED1">
      <w:pPr>
        <w:rPr>
          <w:rFonts w:hint="eastAsia" w:ascii="宋体" w:hAnsi="宋体" w:eastAsia="宋体"/>
          <w:lang w:eastAsia="zh-CN"/>
        </w:rPr>
      </w:pPr>
      <w:r>
        <w:rPr>
          <w:rFonts w:ascii="宋体" w:hAnsi="宋体" w:eastAsia="宋体"/>
          <w:lang w:eastAsia="zh-CN"/>
        </w:rPr>
        <w:t>B. 确定最佳的产品定价策略</w:t>
      </w:r>
    </w:p>
    <w:p w14:paraId="1B9FE7C4">
      <w:pPr>
        <w:rPr>
          <w:rFonts w:hint="eastAsia" w:ascii="宋体" w:hAnsi="宋体" w:eastAsia="宋体"/>
          <w:lang w:eastAsia="zh-CN"/>
        </w:rPr>
      </w:pPr>
      <w:r>
        <w:rPr>
          <w:rFonts w:ascii="宋体" w:hAnsi="宋体" w:eastAsia="宋体"/>
          <w:lang w:eastAsia="zh-CN"/>
        </w:rPr>
        <w:t>C. 预测市场未来趋势</w:t>
      </w:r>
    </w:p>
    <w:p w14:paraId="608B1AC0">
      <w:pPr>
        <w:rPr>
          <w:rFonts w:hint="eastAsia" w:ascii="宋体" w:hAnsi="宋体" w:eastAsia="宋体"/>
          <w:lang w:eastAsia="zh-CN"/>
        </w:rPr>
      </w:pPr>
      <w:r>
        <w:rPr>
          <w:rFonts w:ascii="宋体" w:hAnsi="宋体" w:eastAsia="宋体"/>
          <w:lang w:eastAsia="zh-CN"/>
        </w:rPr>
        <w:t>D. 优化产品本身的功能</w:t>
      </w:r>
    </w:p>
    <w:p w14:paraId="538E1BB4">
      <w:pPr>
        <w:rPr>
          <w:rFonts w:hint="eastAsia" w:ascii="宋体" w:hAnsi="宋体" w:eastAsia="宋体"/>
          <w:lang w:eastAsia="zh-CN"/>
        </w:rPr>
      </w:pPr>
      <w:r>
        <w:rPr>
          <w:rFonts w:ascii="宋体" w:hAnsi="宋体" w:eastAsia="宋体"/>
          <w:lang w:eastAsia="zh-CN"/>
        </w:rPr>
        <w:t>答案：A</w:t>
      </w:r>
    </w:p>
    <w:p w14:paraId="0DC9AE12">
      <w:pPr>
        <w:rPr>
          <w:rFonts w:hint="eastAsia" w:ascii="宋体" w:hAnsi="宋体" w:eastAsia="宋体"/>
          <w:lang w:eastAsia="zh-CN"/>
        </w:rPr>
      </w:pPr>
      <w:r>
        <w:rPr>
          <w:rFonts w:ascii="宋体" w:hAnsi="宋体" w:eastAsia="宋体"/>
          <w:lang w:eastAsia="zh-CN"/>
        </w:rPr>
        <w:t>378. 在达人营销活动效果评估中，用于评估活动经济效益的关键指标是（）。</w:t>
      </w:r>
    </w:p>
    <w:p w14:paraId="0D27AEAD">
      <w:pPr>
        <w:rPr>
          <w:rFonts w:hint="eastAsia" w:ascii="宋体" w:hAnsi="宋体" w:eastAsia="宋体"/>
          <w:lang w:eastAsia="zh-CN"/>
        </w:rPr>
      </w:pPr>
      <w:r>
        <w:rPr>
          <w:rFonts w:ascii="宋体" w:hAnsi="宋体" w:eastAsia="宋体"/>
          <w:lang w:eastAsia="zh-CN"/>
        </w:rPr>
        <w:t>A. 用户参与度</w:t>
      </w:r>
    </w:p>
    <w:p w14:paraId="4664D6EC">
      <w:pPr>
        <w:rPr>
          <w:rFonts w:hint="eastAsia" w:ascii="宋体" w:hAnsi="宋体" w:eastAsia="宋体"/>
          <w:lang w:eastAsia="zh-CN"/>
        </w:rPr>
      </w:pPr>
      <w:r>
        <w:rPr>
          <w:rFonts w:ascii="宋体" w:hAnsi="宋体" w:eastAsia="宋体"/>
          <w:lang w:eastAsia="zh-CN"/>
        </w:rPr>
        <w:t>B. 曝光量</w:t>
      </w:r>
    </w:p>
    <w:p w14:paraId="2595FECB">
      <w:pPr>
        <w:rPr>
          <w:rFonts w:hint="eastAsia" w:ascii="宋体" w:hAnsi="宋体" w:eastAsia="宋体"/>
          <w:lang w:eastAsia="zh-CN"/>
        </w:rPr>
      </w:pPr>
      <w:r>
        <w:rPr>
          <w:rFonts w:ascii="宋体" w:hAnsi="宋体" w:eastAsia="宋体"/>
          <w:lang w:eastAsia="zh-CN"/>
        </w:rPr>
        <w:t>C. 活动主题吸引力</w:t>
      </w:r>
    </w:p>
    <w:p w14:paraId="065C6A2C">
      <w:pPr>
        <w:rPr>
          <w:rFonts w:hint="eastAsia" w:ascii="宋体" w:hAnsi="宋体" w:eastAsia="宋体"/>
          <w:lang w:eastAsia="zh-CN"/>
        </w:rPr>
      </w:pPr>
      <w:r>
        <w:rPr>
          <w:rFonts w:ascii="宋体" w:hAnsi="宋体" w:eastAsia="宋体"/>
          <w:lang w:eastAsia="zh-CN"/>
        </w:rPr>
        <w:t>D. ROI（投入产出比）</w:t>
      </w:r>
    </w:p>
    <w:p w14:paraId="2261C4D8">
      <w:pPr>
        <w:rPr>
          <w:rFonts w:hint="eastAsia" w:ascii="宋体" w:hAnsi="宋体" w:eastAsia="宋体"/>
          <w:lang w:eastAsia="zh-CN"/>
        </w:rPr>
      </w:pPr>
      <w:r>
        <w:rPr>
          <w:rFonts w:ascii="宋体" w:hAnsi="宋体" w:eastAsia="宋体"/>
          <w:lang w:eastAsia="zh-CN"/>
        </w:rPr>
        <w:t>答案：D</w:t>
      </w:r>
    </w:p>
    <w:p w14:paraId="1BC9686A">
      <w:pPr>
        <w:rPr>
          <w:rFonts w:hint="eastAsia" w:ascii="宋体" w:hAnsi="宋体" w:eastAsia="宋体"/>
          <w:lang w:eastAsia="zh-CN"/>
        </w:rPr>
      </w:pPr>
      <w:r>
        <w:rPr>
          <w:rFonts w:ascii="宋体" w:hAnsi="宋体" w:eastAsia="宋体"/>
          <w:lang w:eastAsia="zh-CN"/>
        </w:rPr>
        <w:t>379. 合作推广型达人营销活动中，保护品牌及达人合法权益的关键步骤是（）。</w:t>
      </w:r>
    </w:p>
    <w:p w14:paraId="18B76B19">
      <w:pPr>
        <w:rPr>
          <w:rFonts w:hint="eastAsia" w:ascii="宋体" w:hAnsi="宋体" w:eastAsia="宋体"/>
          <w:lang w:eastAsia="zh-CN"/>
        </w:rPr>
      </w:pPr>
      <w:r>
        <w:rPr>
          <w:rFonts w:ascii="宋体" w:hAnsi="宋体" w:eastAsia="宋体"/>
          <w:lang w:eastAsia="zh-CN"/>
        </w:rPr>
        <w:t>A. 危机识别</w:t>
      </w:r>
    </w:p>
    <w:p w14:paraId="4F946796">
      <w:pPr>
        <w:rPr>
          <w:rFonts w:hint="eastAsia" w:ascii="宋体" w:hAnsi="宋体" w:eastAsia="宋体"/>
          <w:lang w:eastAsia="zh-CN"/>
        </w:rPr>
      </w:pPr>
      <w:r>
        <w:rPr>
          <w:rFonts w:ascii="宋体" w:hAnsi="宋体" w:eastAsia="宋体"/>
          <w:lang w:eastAsia="zh-CN"/>
        </w:rPr>
        <w:t>B. 内容创新</w:t>
      </w:r>
    </w:p>
    <w:p w14:paraId="0B56C69A">
      <w:pPr>
        <w:rPr>
          <w:rFonts w:hint="eastAsia" w:ascii="宋体" w:hAnsi="宋体" w:eastAsia="宋体"/>
          <w:lang w:eastAsia="zh-CN"/>
        </w:rPr>
      </w:pPr>
      <w:r>
        <w:rPr>
          <w:rFonts w:ascii="宋体" w:hAnsi="宋体" w:eastAsia="宋体"/>
          <w:lang w:eastAsia="zh-CN"/>
        </w:rPr>
        <w:t>C. 数据监控</w:t>
      </w:r>
    </w:p>
    <w:p w14:paraId="1B0DC502">
      <w:pPr>
        <w:rPr>
          <w:rFonts w:hint="eastAsia" w:ascii="宋体" w:hAnsi="宋体" w:eastAsia="宋体"/>
          <w:lang w:eastAsia="zh-CN"/>
        </w:rPr>
      </w:pPr>
      <w:r>
        <w:rPr>
          <w:rFonts w:ascii="宋体" w:hAnsi="宋体" w:eastAsia="宋体"/>
          <w:lang w:eastAsia="zh-CN"/>
        </w:rPr>
        <w:t>D. 合同签订</w:t>
      </w:r>
    </w:p>
    <w:p w14:paraId="7A4BA701">
      <w:pPr>
        <w:rPr>
          <w:rFonts w:hint="eastAsia" w:ascii="宋体" w:hAnsi="宋体" w:eastAsia="宋体"/>
          <w:lang w:eastAsia="zh-CN"/>
        </w:rPr>
      </w:pPr>
      <w:r>
        <w:rPr>
          <w:rFonts w:ascii="宋体" w:hAnsi="宋体" w:eastAsia="宋体"/>
          <w:lang w:eastAsia="zh-CN"/>
        </w:rPr>
        <w:t>答案：D</w:t>
      </w:r>
    </w:p>
    <w:p w14:paraId="4352C3EE">
      <w:pPr>
        <w:rPr>
          <w:rFonts w:hint="eastAsia" w:ascii="宋体" w:hAnsi="宋体" w:eastAsia="宋体"/>
          <w:lang w:eastAsia="zh-CN"/>
        </w:rPr>
      </w:pPr>
      <w:r>
        <w:rPr>
          <w:rFonts w:ascii="宋体" w:hAnsi="宋体" w:eastAsia="宋体"/>
          <w:lang w:eastAsia="zh-CN"/>
        </w:rPr>
        <w:t>380. 动态调整产品展示策略的核心驱动力是（）。</w:t>
      </w:r>
    </w:p>
    <w:p w14:paraId="593350F5">
      <w:pPr>
        <w:rPr>
          <w:rFonts w:hint="eastAsia" w:ascii="宋体" w:hAnsi="宋体" w:eastAsia="宋体"/>
          <w:lang w:eastAsia="zh-CN"/>
        </w:rPr>
      </w:pPr>
      <w:r>
        <w:rPr>
          <w:rFonts w:ascii="宋体" w:hAnsi="宋体" w:eastAsia="宋体"/>
          <w:lang w:eastAsia="zh-CN"/>
        </w:rPr>
        <w:t>A. 市场环境变化</w:t>
      </w:r>
    </w:p>
    <w:p w14:paraId="20B5BC7E">
      <w:pPr>
        <w:rPr>
          <w:rFonts w:hint="eastAsia" w:ascii="宋体" w:hAnsi="宋体" w:eastAsia="宋体"/>
          <w:lang w:eastAsia="zh-CN"/>
        </w:rPr>
      </w:pPr>
      <w:r>
        <w:rPr>
          <w:rFonts w:ascii="宋体" w:hAnsi="宋体" w:eastAsia="宋体"/>
          <w:lang w:eastAsia="zh-CN"/>
        </w:rPr>
        <w:t>B. 运营者的主观判断</w:t>
      </w:r>
    </w:p>
    <w:p w14:paraId="770D006B">
      <w:pPr>
        <w:rPr>
          <w:rFonts w:hint="eastAsia" w:ascii="宋体" w:hAnsi="宋体" w:eastAsia="宋体"/>
          <w:lang w:eastAsia="zh-CN"/>
        </w:rPr>
      </w:pPr>
      <w:r>
        <w:rPr>
          <w:rFonts w:ascii="宋体" w:hAnsi="宋体" w:eastAsia="宋体"/>
          <w:lang w:eastAsia="zh-CN"/>
        </w:rPr>
        <w:t>C. 产品的固有属性</w:t>
      </w:r>
    </w:p>
    <w:p w14:paraId="48D5F01F">
      <w:pPr>
        <w:rPr>
          <w:rFonts w:hint="eastAsia" w:ascii="宋体" w:hAnsi="宋体" w:eastAsia="宋体"/>
          <w:lang w:eastAsia="zh-CN"/>
        </w:rPr>
      </w:pPr>
      <w:r>
        <w:rPr>
          <w:rFonts w:ascii="宋体" w:hAnsi="宋体" w:eastAsia="宋体"/>
          <w:lang w:eastAsia="zh-CN"/>
        </w:rPr>
        <w:t>D. 竞争对手的策略</w:t>
      </w:r>
    </w:p>
    <w:p w14:paraId="5269BACA">
      <w:pPr>
        <w:rPr>
          <w:rFonts w:hint="eastAsia" w:ascii="宋体" w:hAnsi="宋体" w:eastAsia="宋体"/>
          <w:lang w:eastAsia="zh-CN"/>
        </w:rPr>
      </w:pPr>
      <w:r>
        <w:rPr>
          <w:rFonts w:ascii="宋体" w:hAnsi="宋体" w:eastAsia="宋体"/>
          <w:lang w:eastAsia="zh-CN"/>
        </w:rPr>
        <w:t>答案：A</w:t>
      </w:r>
    </w:p>
    <w:p w14:paraId="3D2FB5F1">
      <w:pPr>
        <w:rPr>
          <w:rFonts w:hint="eastAsia" w:ascii="宋体" w:hAnsi="宋体" w:eastAsia="宋体"/>
          <w:lang w:eastAsia="zh-CN"/>
        </w:rPr>
      </w:pPr>
      <w:r>
        <w:rPr>
          <w:rFonts w:ascii="宋体" w:hAnsi="宋体" w:eastAsia="宋体"/>
          <w:lang w:eastAsia="zh-CN"/>
        </w:rPr>
        <w:t>381. 在商业变现方面，达人可以通过（）实现长期稳定的收入来源。</w:t>
      </w:r>
    </w:p>
    <w:p w14:paraId="6A63C13B">
      <w:pPr>
        <w:rPr>
          <w:rFonts w:hint="eastAsia" w:ascii="宋体" w:hAnsi="宋体" w:eastAsia="宋体"/>
          <w:lang w:eastAsia="zh-CN"/>
        </w:rPr>
      </w:pPr>
      <w:r>
        <w:rPr>
          <w:rFonts w:ascii="宋体" w:hAnsi="宋体" w:eastAsia="宋体"/>
          <w:lang w:eastAsia="zh-CN"/>
        </w:rPr>
        <w:t>A. 推出付费课程</w:t>
      </w:r>
    </w:p>
    <w:p w14:paraId="0FF8D6BE">
      <w:pPr>
        <w:rPr>
          <w:rFonts w:hint="eastAsia" w:ascii="宋体" w:hAnsi="宋体" w:eastAsia="宋体"/>
          <w:lang w:eastAsia="zh-CN"/>
        </w:rPr>
      </w:pPr>
      <w:r>
        <w:rPr>
          <w:rFonts w:ascii="宋体" w:hAnsi="宋体" w:eastAsia="宋体"/>
          <w:lang w:eastAsia="zh-CN"/>
        </w:rPr>
        <w:t>B. 短期广告植入</w:t>
      </w:r>
    </w:p>
    <w:p w14:paraId="5852F67D">
      <w:pPr>
        <w:rPr>
          <w:rFonts w:hint="eastAsia" w:ascii="宋体" w:hAnsi="宋体" w:eastAsia="宋体"/>
          <w:lang w:eastAsia="zh-CN"/>
        </w:rPr>
      </w:pPr>
      <w:r>
        <w:rPr>
          <w:rFonts w:ascii="宋体" w:hAnsi="宋体" w:eastAsia="宋体"/>
          <w:lang w:eastAsia="zh-CN"/>
        </w:rPr>
        <w:t>C. 一次性品牌合作</w:t>
      </w:r>
    </w:p>
    <w:p w14:paraId="01C6ED7C">
      <w:pPr>
        <w:rPr>
          <w:rFonts w:hint="eastAsia" w:ascii="宋体" w:hAnsi="宋体" w:eastAsia="宋体"/>
          <w:lang w:eastAsia="zh-CN"/>
        </w:rPr>
      </w:pPr>
      <w:r>
        <w:rPr>
          <w:rFonts w:ascii="宋体" w:hAnsi="宋体" w:eastAsia="宋体"/>
          <w:lang w:eastAsia="zh-CN"/>
        </w:rPr>
        <w:t>D. 电商平台产品销售分成</w:t>
      </w:r>
    </w:p>
    <w:p w14:paraId="479159E1">
      <w:pPr>
        <w:rPr>
          <w:rFonts w:hint="eastAsia" w:ascii="宋体" w:hAnsi="宋体" w:eastAsia="宋体"/>
          <w:lang w:eastAsia="zh-CN"/>
        </w:rPr>
      </w:pPr>
      <w:r>
        <w:rPr>
          <w:rFonts w:ascii="宋体" w:hAnsi="宋体" w:eastAsia="宋体"/>
          <w:lang w:eastAsia="zh-CN"/>
        </w:rPr>
        <w:t>答案：A</w:t>
      </w:r>
    </w:p>
    <w:p w14:paraId="2E31F08C">
      <w:pPr>
        <w:rPr>
          <w:rFonts w:hint="eastAsia" w:ascii="宋体" w:hAnsi="宋体" w:eastAsia="宋体"/>
          <w:lang w:eastAsia="zh-CN"/>
        </w:rPr>
      </w:pPr>
      <w:r>
        <w:rPr>
          <w:rFonts w:ascii="宋体" w:hAnsi="宋体" w:eastAsia="宋体"/>
          <w:lang w:eastAsia="zh-CN"/>
        </w:rPr>
        <w:t>382. 用户生成内容（UGC）主要由（）创作和分享。</w:t>
      </w:r>
    </w:p>
    <w:p w14:paraId="4CE5F33D">
      <w:pPr>
        <w:rPr>
          <w:rFonts w:hint="eastAsia" w:ascii="宋体" w:hAnsi="宋体" w:eastAsia="宋体"/>
          <w:lang w:eastAsia="zh-CN"/>
        </w:rPr>
      </w:pPr>
      <w:r>
        <w:rPr>
          <w:rFonts w:ascii="宋体" w:hAnsi="宋体" w:eastAsia="宋体"/>
          <w:lang w:eastAsia="zh-CN"/>
        </w:rPr>
        <w:t>A. 名人网红</w:t>
      </w:r>
    </w:p>
    <w:p w14:paraId="2CB156D5">
      <w:pPr>
        <w:rPr>
          <w:rFonts w:hint="eastAsia" w:ascii="宋体" w:hAnsi="宋体" w:eastAsia="宋体"/>
          <w:lang w:eastAsia="zh-CN"/>
        </w:rPr>
      </w:pPr>
      <w:r>
        <w:rPr>
          <w:rFonts w:ascii="宋体" w:hAnsi="宋体" w:eastAsia="宋体"/>
          <w:lang w:eastAsia="zh-CN"/>
        </w:rPr>
        <w:t>B. 专业机构</w:t>
      </w:r>
    </w:p>
    <w:p w14:paraId="2A5D03E5">
      <w:pPr>
        <w:rPr>
          <w:rFonts w:hint="eastAsia" w:ascii="宋体" w:hAnsi="宋体" w:eastAsia="宋体"/>
          <w:lang w:eastAsia="zh-CN"/>
        </w:rPr>
      </w:pPr>
      <w:r>
        <w:rPr>
          <w:rFonts w:ascii="宋体" w:hAnsi="宋体" w:eastAsia="宋体"/>
          <w:lang w:eastAsia="zh-CN"/>
        </w:rPr>
        <w:t>C. 社交媒体平台</w:t>
      </w:r>
    </w:p>
    <w:p w14:paraId="4D6B2BDA">
      <w:pPr>
        <w:rPr>
          <w:rFonts w:hint="eastAsia" w:ascii="宋体" w:hAnsi="宋体" w:eastAsia="宋体"/>
          <w:lang w:eastAsia="zh-CN"/>
        </w:rPr>
      </w:pPr>
      <w:r>
        <w:rPr>
          <w:rFonts w:ascii="宋体" w:hAnsi="宋体" w:eastAsia="宋体"/>
          <w:lang w:eastAsia="zh-CN"/>
        </w:rPr>
        <w:t>D. 普通用户</w:t>
      </w:r>
    </w:p>
    <w:p w14:paraId="237E24DC">
      <w:pPr>
        <w:rPr>
          <w:rFonts w:hint="eastAsia" w:ascii="宋体" w:hAnsi="宋体" w:eastAsia="宋体"/>
          <w:lang w:eastAsia="zh-CN"/>
        </w:rPr>
      </w:pPr>
      <w:r>
        <w:rPr>
          <w:rFonts w:ascii="宋体" w:hAnsi="宋体" w:eastAsia="宋体"/>
          <w:lang w:eastAsia="zh-CN"/>
        </w:rPr>
        <w:t>答案：D</w:t>
      </w:r>
    </w:p>
    <w:p w14:paraId="3958DD85">
      <w:pPr>
        <w:rPr>
          <w:rFonts w:hint="eastAsia" w:ascii="宋体" w:hAnsi="宋体" w:eastAsia="宋体"/>
          <w:lang w:eastAsia="zh-CN"/>
        </w:rPr>
      </w:pPr>
      <w:r>
        <w:rPr>
          <w:rFonts w:ascii="宋体" w:hAnsi="宋体" w:eastAsia="宋体"/>
          <w:lang w:eastAsia="zh-CN"/>
        </w:rPr>
        <w:t>383. 在制定内容优化方案时，对目标受众的细分主要基于（）。</w:t>
      </w:r>
    </w:p>
    <w:p w14:paraId="213709BD">
      <w:pPr>
        <w:rPr>
          <w:rFonts w:hint="eastAsia" w:ascii="宋体" w:hAnsi="宋体" w:eastAsia="宋体"/>
          <w:lang w:eastAsia="zh-CN"/>
        </w:rPr>
      </w:pPr>
      <w:r>
        <w:rPr>
          <w:rFonts w:ascii="宋体" w:hAnsi="宋体" w:eastAsia="宋体"/>
          <w:lang w:eastAsia="zh-CN"/>
        </w:rPr>
        <w:t>A. 受众的年龄、性别和教育背景</w:t>
      </w:r>
    </w:p>
    <w:p w14:paraId="577D6A01">
      <w:pPr>
        <w:rPr>
          <w:rFonts w:hint="eastAsia" w:ascii="宋体" w:hAnsi="宋体" w:eastAsia="宋体"/>
          <w:lang w:eastAsia="zh-CN"/>
        </w:rPr>
      </w:pPr>
      <w:r>
        <w:rPr>
          <w:rFonts w:ascii="宋体" w:hAnsi="宋体" w:eastAsia="宋体"/>
          <w:lang w:eastAsia="zh-CN"/>
        </w:rPr>
        <w:t>B. 受众的地理位置和收入水平</w:t>
      </w:r>
    </w:p>
    <w:p w14:paraId="01589A1C">
      <w:pPr>
        <w:rPr>
          <w:rFonts w:hint="eastAsia" w:ascii="宋体" w:hAnsi="宋体" w:eastAsia="宋体"/>
          <w:lang w:eastAsia="zh-CN"/>
        </w:rPr>
      </w:pPr>
      <w:r>
        <w:rPr>
          <w:rFonts w:ascii="宋体" w:hAnsi="宋体" w:eastAsia="宋体"/>
          <w:lang w:eastAsia="zh-CN"/>
        </w:rPr>
        <w:t>C. 受众的购买行为和消费习惯</w:t>
      </w:r>
    </w:p>
    <w:p w14:paraId="3F1CCD4F">
      <w:pPr>
        <w:rPr>
          <w:rFonts w:hint="eastAsia" w:ascii="宋体" w:hAnsi="宋体" w:eastAsia="宋体"/>
          <w:lang w:eastAsia="zh-CN"/>
        </w:rPr>
      </w:pPr>
      <w:r>
        <w:rPr>
          <w:rFonts w:ascii="宋体" w:hAnsi="宋体" w:eastAsia="宋体"/>
          <w:lang w:eastAsia="zh-CN"/>
        </w:rPr>
        <w:t>D. 受众的社交媒体使用偏好</w:t>
      </w:r>
    </w:p>
    <w:p w14:paraId="4EFD1ED3">
      <w:pPr>
        <w:rPr>
          <w:rFonts w:hint="eastAsia" w:ascii="宋体" w:hAnsi="宋体" w:eastAsia="宋体"/>
          <w:lang w:eastAsia="zh-CN"/>
        </w:rPr>
      </w:pPr>
      <w:r>
        <w:rPr>
          <w:rFonts w:ascii="宋体" w:hAnsi="宋体" w:eastAsia="宋体"/>
          <w:lang w:eastAsia="zh-CN"/>
        </w:rPr>
        <w:t>答案：C</w:t>
      </w:r>
    </w:p>
    <w:p w14:paraId="5F9462C3">
      <w:pPr>
        <w:rPr>
          <w:rFonts w:hint="eastAsia" w:ascii="宋体" w:hAnsi="宋体" w:eastAsia="宋体"/>
          <w:lang w:eastAsia="zh-CN"/>
        </w:rPr>
      </w:pPr>
      <w:r>
        <w:rPr>
          <w:rFonts w:ascii="宋体" w:hAnsi="宋体" w:eastAsia="宋体"/>
          <w:lang w:eastAsia="zh-CN"/>
        </w:rPr>
        <w:t>384. 全媒体运营师在构建短视频矩阵账号时，为了高效管理多个账号，通常会采用（）等工具。</w:t>
      </w:r>
    </w:p>
    <w:p w14:paraId="5A9DB213">
      <w:pPr>
        <w:rPr>
          <w:rFonts w:hint="eastAsia" w:ascii="宋体" w:hAnsi="宋体" w:eastAsia="宋体"/>
          <w:lang w:eastAsia="zh-CN"/>
        </w:rPr>
      </w:pPr>
      <w:r>
        <w:rPr>
          <w:rFonts w:ascii="宋体" w:hAnsi="宋体" w:eastAsia="宋体"/>
          <w:lang w:eastAsia="zh-CN"/>
        </w:rPr>
        <w:t>A. 短视频编辑软件</w:t>
      </w:r>
    </w:p>
    <w:p w14:paraId="6EC55792">
      <w:pPr>
        <w:rPr>
          <w:rFonts w:hint="eastAsia" w:ascii="宋体" w:hAnsi="宋体" w:eastAsia="宋体"/>
          <w:lang w:eastAsia="zh-CN"/>
        </w:rPr>
      </w:pPr>
      <w:r>
        <w:rPr>
          <w:rFonts w:ascii="宋体" w:hAnsi="宋体" w:eastAsia="宋体"/>
          <w:lang w:eastAsia="zh-CN"/>
        </w:rPr>
        <w:t>B. 社交媒体原生功能</w:t>
      </w:r>
    </w:p>
    <w:p w14:paraId="23BD5F9F">
      <w:pPr>
        <w:rPr>
          <w:rFonts w:hint="eastAsia" w:ascii="宋体" w:hAnsi="宋体" w:eastAsia="宋体"/>
          <w:lang w:eastAsia="zh-CN"/>
        </w:rPr>
      </w:pPr>
      <w:r>
        <w:rPr>
          <w:rFonts w:ascii="宋体" w:hAnsi="宋体" w:eastAsia="宋体"/>
          <w:lang w:eastAsia="zh-CN"/>
        </w:rPr>
        <w:t>C. 数据分析平台</w:t>
      </w:r>
    </w:p>
    <w:p w14:paraId="330A19AC">
      <w:pPr>
        <w:rPr>
          <w:rFonts w:hint="eastAsia" w:ascii="宋体" w:hAnsi="宋体" w:eastAsia="宋体"/>
          <w:lang w:eastAsia="zh-CN"/>
        </w:rPr>
      </w:pPr>
      <w:r>
        <w:rPr>
          <w:rFonts w:ascii="宋体" w:hAnsi="宋体" w:eastAsia="宋体"/>
          <w:lang w:eastAsia="zh-CN"/>
        </w:rPr>
        <w:t>D. 专业的短视频账号管理工具</w:t>
      </w:r>
    </w:p>
    <w:p w14:paraId="2587BD31">
      <w:pPr>
        <w:rPr>
          <w:rFonts w:hint="eastAsia" w:ascii="宋体" w:hAnsi="宋体" w:eastAsia="宋体"/>
          <w:lang w:eastAsia="zh-CN"/>
        </w:rPr>
      </w:pPr>
      <w:r>
        <w:rPr>
          <w:rFonts w:ascii="宋体" w:hAnsi="宋体" w:eastAsia="宋体"/>
          <w:lang w:eastAsia="zh-CN"/>
        </w:rPr>
        <w:t>答案：D</w:t>
      </w:r>
    </w:p>
    <w:p w14:paraId="6371D53E">
      <w:pPr>
        <w:rPr>
          <w:rFonts w:hint="eastAsia" w:ascii="宋体" w:hAnsi="宋体" w:eastAsia="宋体"/>
          <w:lang w:eastAsia="zh-CN"/>
        </w:rPr>
      </w:pPr>
      <w:r>
        <w:rPr>
          <w:rFonts w:ascii="宋体" w:hAnsi="宋体" w:eastAsia="宋体"/>
          <w:lang w:eastAsia="zh-CN"/>
        </w:rPr>
        <w:t>385. 在全媒体运营中，通过（）可以有效提升内容的可读性和吸引力，从而优化用户体验。</w:t>
      </w:r>
    </w:p>
    <w:p w14:paraId="210EA090">
      <w:pPr>
        <w:rPr>
          <w:rFonts w:hint="eastAsia" w:ascii="宋体" w:hAnsi="宋体" w:eastAsia="宋体"/>
          <w:lang w:eastAsia="zh-CN"/>
        </w:rPr>
      </w:pPr>
      <w:r>
        <w:rPr>
          <w:rFonts w:ascii="宋体" w:hAnsi="宋体" w:eastAsia="宋体"/>
          <w:lang w:eastAsia="zh-CN"/>
        </w:rPr>
        <w:t>A. 单一的内容形式</w:t>
      </w:r>
    </w:p>
    <w:p w14:paraId="49328383">
      <w:pPr>
        <w:rPr>
          <w:rFonts w:hint="eastAsia" w:ascii="宋体" w:hAnsi="宋体" w:eastAsia="宋体"/>
          <w:lang w:eastAsia="zh-CN"/>
        </w:rPr>
      </w:pPr>
      <w:r>
        <w:rPr>
          <w:rFonts w:ascii="宋体" w:hAnsi="宋体" w:eastAsia="宋体"/>
          <w:lang w:eastAsia="zh-CN"/>
        </w:rPr>
        <w:t>B. 简化内容逻辑</w:t>
      </w:r>
    </w:p>
    <w:p w14:paraId="31EC1235">
      <w:pPr>
        <w:rPr>
          <w:rFonts w:hint="eastAsia" w:ascii="宋体" w:hAnsi="宋体" w:eastAsia="宋体"/>
          <w:lang w:eastAsia="zh-CN"/>
        </w:rPr>
      </w:pPr>
      <w:r>
        <w:rPr>
          <w:rFonts w:ascii="宋体" w:hAnsi="宋体" w:eastAsia="宋体"/>
          <w:lang w:eastAsia="zh-CN"/>
        </w:rPr>
        <w:t>C. 丰富的多媒体元素</w:t>
      </w:r>
    </w:p>
    <w:p w14:paraId="48833805">
      <w:pPr>
        <w:rPr>
          <w:rFonts w:hint="eastAsia" w:ascii="宋体" w:hAnsi="宋体" w:eastAsia="宋体"/>
          <w:lang w:eastAsia="zh-CN"/>
        </w:rPr>
      </w:pPr>
      <w:r>
        <w:rPr>
          <w:rFonts w:ascii="宋体" w:hAnsi="宋体" w:eastAsia="宋体"/>
          <w:lang w:eastAsia="zh-CN"/>
        </w:rPr>
        <w:t>D. 减少内容更新频率</w:t>
      </w:r>
    </w:p>
    <w:p w14:paraId="6D08FD91">
      <w:pPr>
        <w:rPr>
          <w:rFonts w:hint="eastAsia" w:ascii="宋体" w:hAnsi="宋体" w:eastAsia="宋体"/>
          <w:lang w:eastAsia="zh-CN"/>
        </w:rPr>
      </w:pPr>
      <w:r>
        <w:rPr>
          <w:rFonts w:ascii="宋体" w:hAnsi="宋体" w:eastAsia="宋体"/>
          <w:lang w:eastAsia="zh-CN"/>
        </w:rPr>
        <w:t>答案：C</w:t>
      </w:r>
    </w:p>
    <w:p w14:paraId="0CF49725">
      <w:pPr>
        <w:rPr>
          <w:rFonts w:hint="eastAsia" w:ascii="宋体" w:hAnsi="宋体" w:eastAsia="宋体"/>
          <w:lang w:eastAsia="zh-CN"/>
        </w:rPr>
      </w:pPr>
      <w:r>
        <w:rPr>
          <w:rFonts w:ascii="宋体" w:hAnsi="宋体" w:eastAsia="宋体"/>
          <w:lang w:eastAsia="zh-CN"/>
        </w:rPr>
        <w:t>386. 在直播带货中，主播与品牌合作，通过（）获得品牌合作费用。</w:t>
      </w:r>
    </w:p>
    <w:p w14:paraId="1E571679">
      <w:pPr>
        <w:rPr>
          <w:rFonts w:hint="eastAsia" w:ascii="宋体" w:hAnsi="宋体" w:eastAsia="宋体"/>
          <w:lang w:eastAsia="zh-CN"/>
        </w:rPr>
      </w:pPr>
      <w:r>
        <w:rPr>
          <w:rFonts w:ascii="宋体" w:hAnsi="宋体" w:eastAsia="宋体"/>
          <w:lang w:eastAsia="zh-CN"/>
        </w:rPr>
        <w:t>A. 广告植入或品牌推广</w:t>
      </w:r>
    </w:p>
    <w:p w14:paraId="0E05E3FF">
      <w:pPr>
        <w:rPr>
          <w:rFonts w:hint="eastAsia" w:ascii="宋体" w:hAnsi="宋体" w:eastAsia="宋体"/>
          <w:lang w:eastAsia="zh-CN"/>
        </w:rPr>
      </w:pPr>
      <w:r>
        <w:rPr>
          <w:rFonts w:ascii="宋体" w:hAnsi="宋体" w:eastAsia="宋体"/>
          <w:lang w:eastAsia="zh-CN"/>
        </w:rPr>
        <w:t>B. 商品销售佣金</w:t>
      </w:r>
    </w:p>
    <w:p w14:paraId="13085E6B">
      <w:pPr>
        <w:rPr>
          <w:rFonts w:hint="eastAsia" w:ascii="宋体" w:hAnsi="宋体" w:eastAsia="宋体"/>
          <w:lang w:eastAsia="zh-CN"/>
        </w:rPr>
      </w:pPr>
      <w:r>
        <w:rPr>
          <w:rFonts w:ascii="宋体" w:hAnsi="宋体" w:eastAsia="宋体"/>
          <w:lang w:eastAsia="zh-CN"/>
        </w:rPr>
        <w:t>C. 虚拟礼物打赏</w:t>
      </w:r>
    </w:p>
    <w:p w14:paraId="431AEBDD">
      <w:pPr>
        <w:rPr>
          <w:rFonts w:hint="eastAsia" w:ascii="宋体" w:hAnsi="宋体" w:eastAsia="宋体"/>
          <w:lang w:eastAsia="zh-CN"/>
        </w:rPr>
      </w:pPr>
      <w:r>
        <w:rPr>
          <w:rFonts w:ascii="宋体" w:hAnsi="宋体" w:eastAsia="宋体"/>
          <w:lang w:eastAsia="zh-CN"/>
        </w:rPr>
        <w:t>D. 会员订阅服务</w:t>
      </w:r>
    </w:p>
    <w:p w14:paraId="7AD75194">
      <w:pPr>
        <w:rPr>
          <w:rFonts w:hint="eastAsia" w:ascii="宋体" w:hAnsi="宋体" w:eastAsia="宋体"/>
          <w:lang w:eastAsia="zh-CN"/>
        </w:rPr>
      </w:pPr>
      <w:r>
        <w:rPr>
          <w:rFonts w:ascii="宋体" w:hAnsi="宋体" w:eastAsia="宋体"/>
          <w:lang w:eastAsia="zh-CN"/>
        </w:rPr>
        <w:t>答案：A</w:t>
      </w:r>
    </w:p>
    <w:p w14:paraId="316181DE">
      <w:pPr>
        <w:rPr>
          <w:rFonts w:hint="eastAsia" w:ascii="宋体" w:hAnsi="宋体" w:eastAsia="宋体"/>
          <w:lang w:eastAsia="zh-CN"/>
        </w:rPr>
      </w:pPr>
      <w:r>
        <w:rPr>
          <w:rFonts w:ascii="宋体" w:hAnsi="宋体" w:eastAsia="宋体"/>
          <w:lang w:eastAsia="zh-CN"/>
        </w:rPr>
        <w:t>387. 在全媒体运营中，达人形象包装的核心目的是（）。</w:t>
      </w:r>
    </w:p>
    <w:p w14:paraId="04BFF918">
      <w:pPr>
        <w:rPr>
          <w:rFonts w:hint="eastAsia" w:ascii="宋体" w:hAnsi="宋体" w:eastAsia="宋体"/>
          <w:lang w:eastAsia="zh-CN"/>
        </w:rPr>
      </w:pPr>
      <w:r>
        <w:rPr>
          <w:rFonts w:ascii="宋体" w:hAnsi="宋体" w:eastAsia="宋体"/>
          <w:lang w:eastAsia="zh-CN"/>
        </w:rPr>
        <w:t>A. 提升达人的品牌识别度和商业价值</w:t>
      </w:r>
    </w:p>
    <w:p w14:paraId="53C3C038">
      <w:pPr>
        <w:rPr>
          <w:rFonts w:hint="eastAsia" w:ascii="宋体" w:hAnsi="宋体" w:eastAsia="宋体"/>
          <w:lang w:eastAsia="zh-CN"/>
        </w:rPr>
      </w:pPr>
      <w:r>
        <w:rPr>
          <w:rFonts w:ascii="宋体" w:hAnsi="宋体" w:eastAsia="宋体"/>
          <w:lang w:eastAsia="zh-CN"/>
        </w:rPr>
        <w:t>B. 追求视觉上的极致美观</w:t>
      </w:r>
    </w:p>
    <w:p w14:paraId="17B20E85">
      <w:pPr>
        <w:rPr>
          <w:rFonts w:hint="eastAsia" w:ascii="宋体" w:hAnsi="宋体" w:eastAsia="宋体"/>
          <w:lang w:eastAsia="zh-CN"/>
        </w:rPr>
      </w:pPr>
      <w:r>
        <w:rPr>
          <w:rFonts w:ascii="宋体" w:hAnsi="宋体" w:eastAsia="宋体"/>
          <w:lang w:eastAsia="zh-CN"/>
        </w:rPr>
        <w:t>C. 单纯增加粉丝数量</w:t>
      </w:r>
    </w:p>
    <w:p w14:paraId="24E3C68E">
      <w:pPr>
        <w:rPr>
          <w:rFonts w:hint="eastAsia" w:ascii="宋体" w:hAnsi="宋体" w:eastAsia="宋体"/>
          <w:lang w:eastAsia="zh-CN"/>
        </w:rPr>
      </w:pPr>
      <w:r>
        <w:rPr>
          <w:rFonts w:ascii="宋体" w:hAnsi="宋体" w:eastAsia="宋体"/>
          <w:lang w:eastAsia="zh-CN"/>
        </w:rPr>
        <w:t>D. 快速实现内容变现</w:t>
      </w:r>
    </w:p>
    <w:p w14:paraId="5144FEF1">
      <w:pPr>
        <w:rPr>
          <w:rFonts w:hint="eastAsia" w:ascii="宋体" w:hAnsi="宋体" w:eastAsia="宋体"/>
          <w:lang w:eastAsia="zh-CN"/>
        </w:rPr>
      </w:pPr>
      <w:r>
        <w:rPr>
          <w:rFonts w:ascii="宋体" w:hAnsi="宋体" w:eastAsia="宋体"/>
          <w:lang w:eastAsia="zh-CN"/>
        </w:rPr>
        <w:t>答案：A</w:t>
      </w:r>
    </w:p>
    <w:p w14:paraId="5EF536B8">
      <w:pPr>
        <w:rPr>
          <w:rFonts w:hint="eastAsia" w:ascii="宋体" w:hAnsi="宋体" w:eastAsia="宋体"/>
          <w:lang w:eastAsia="zh-CN"/>
        </w:rPr>
      </w:pPr>
      <w:r>
        <w:rPr>
          <w:rFonts w:ascii="宋体" w:hAnsi="宋体" w:eastAsia="宋体"/>
          <w:lang w:eastAsia="zh-CN"/>
        </w:rPr>
        <w:t>388. 在话题挑战型达人营销活动中，达人选择与合作的关键在于（）。</w:t>
      </w:r>
    </w:p>
    <w:p w14:paraId="00412284">
      <w:pPr>
        <w:rPr>
          <w:rFonts w:hint="eastAsia" w:ascii="宋体" w:hAnsi="宋体" w:eastAsia="宋体"/>
          <w:lang w:eastAsia="zh-CN"/>
        </w:rPr>
      </w:pPr>
      <w:r>
        <w:rPr>
          <w:rFonts w:ascii="宋体" w:hAnsi="宋体" w:eastAsia="宋体"/>
          <w:lang w:eastAsia="zh-CN"/>
        </w:rPr>
        <w:t>A. 达人的个人影响力超越品牌</w:t>
      </w:r>
    </w:p>
    <w:p w14:paraId="5DD5C41E">
      <w:pPr>
        <w:rPr>
          <w:rFonts w:hint="eastAsia" w:ascii="宋体" w:hAnsi="宋体" w:eastAsia="宋体"/>
          <w:lang w:eastAsia="zh-CN"/>
        </w:rPr>
      </w:pPr>
      <w:r>
        <w:rPr>
          <w:rFonts w:ascii="宋体" w:hAnsi="宋体" w:eastAsia="宋体"/>
          <w:lang w:eastAsia="zh-CN"/>
        </w:rPr>
        <w:t>B. 达人的粉丝数量越多越好</w:t>
      </w:r>
    </w:p>
    <w:p w14:paraId="6CD1AC82">
      <w:pPr>
        <w:rPr>
          <w:rFonts w:hint="eastAsia" w:ascii="宋体" w:hAnsi="宋体" w:eastAsia="宋体"/>
          <w:lang w:eastAsia="zh-CN"/>
        </w:rPr>
      </w:pPr>
      <w:r>
        <w:rPr>
          <w:rFonts w:ascii="宋体" w:hAnsi="宋体" w:eastAsia="宋体"/>
          <w:lang w:eastAsia="zh-CN"/>
        </w:rPr>
        <w:t>C. 达人的合作费用越低越好</w:t>
      </w:r>
    </w:p>
    <w:p w14:paraId="42D3D7E2">
      <w:pPr>
        <w:rPr>
          <w:rFonts w:hint="eastAsia" w:ascii="宋体" w:hAnsi="宋体" w:eastAsia="宋体"/>
          <w:lang w:eastAsia="zh-CN"/>
        </w:rPr>
      </w:pPr>
      <w:r>
        <w:rPr>
          <w:rFonts w:ascii="宋体" w:hAnsi="宋体" w:eastAsia="宋体"/>
          <w:lang w:eastAsia="zh-CN"/>
        </w:rPr>
        <w:t>D. 达人的专业领域与话题高度相关</w:t>
      </w:r>
    </w:p>
    <w:p w14:paraId="540DDF3A">
      <w:pPr>
        <w:rPr>
          <w:rFonts w:hint="eastAsia" w:ascii="宋体" w:hAnsi="宋体" w:eastAsia="宋体"/>
          <w:lang w:eastAsia="zh-CN"/>
        </w:rPr>
      </w:pPr>
      <w:r>
        <w:rPr>
          <w:rFonts w:ascii="宋体" w:hAnsi="宋体" w:eastAsia="宋体"/>
          <w:lang w:eastAsia="zh-CN"/>
        </w:rPr>
        <w:t>答案：D</w:t>
      </w:r>
    </w:p>
    <w:p w14:paraId="3339A404">
      <w:pPr>
        <w:rPr>
          <w:rFonts w:hint="eastAsia" w:ascii="宋体" w:hAnsi="宋体" w:eastAsia="宋体"/>
          <w:lang w:eastAsia="zh-CN"/>
        </w:rPr>
      </w:pPr>
      <w:r>
        <w:rPr>
          <w:rFonts w:ascii="宋体" w:hAnsi="宋体" w:eastAsia="宋体"/>
          <w:lang w:eastAsia="zh-CN"/>
        </w:rPr>
        <w:t>389. 排品过程中，通过算法或人工方式为用户推荐可能感兴趣的商品或内容，这一策略主要体现了排品的性质或特点是（）。</w:t>
      </w:r>
    </w:p>
    <w:p w14:paraId="4555EF2A">
      <w:pPr>
        <w:rPr>
          <w:rFonts w:hint="eastAsia" w:ascii="宋体" w:hAnsi="宋体" w:eastAsia="宋体"/>
          <w:lang w:eastAsia="zh-CN"/>
        </w:rPr>
      </w:pPr>
      <w:r>
        <w:rPr>
          <w:rFonts w:ascii="宋体" w:hAnsi="宋体" w:eastAsia="宋体"/>
          <w:lang w:eastAsia="zh-CN"/>
        </w:rPr>
        <w:t>A. 商品展示的视觉吸引力</w:t>
      </w:r>
    </w:p>
    <w:p w14:paraId="0CC50390">
      <w:pPr>
        <w:rPr>
          <w:rFonts w:hint="eastAsia" w:ascii="宋体" w:hAnsi="宋体" w:eastAsia="宋体"/>
          <w:lang w:eastAsia="zh-CN"/>
        </w:rPr>
      </w:pPr>
      <w:r>
        <w:rPr>
          <w:rFonts w:ascii="宋体" w:hAnsi="宋体" w:eastAsia="宋体"/>
          <w:lang w:eastAsia="zh-CN"/>
        </w:rPr>
        <w:t>B. 基于数据分析的精准性</w:t>
      </w:r>
    </w:p>
    <w:p w14:paraId="7D2674F7">
      <w:pPr>
        <w:rPr>
          <w:rFonts w:hint="eastAsia" w:ascii="宋体" w:hAnsi="宋体" w:eastAsia="宋体"/>
          <w:lang w:eastAsia="zh-CN"/>
        </w:rPr>
      </w:pPr>
      <w:r>
        <w:rPr>
          <w:rFonts w:ascii="宋体" w:hAnsi="宋体" w:eastAsia="宋体"/>
          <w:lang w:eastAsia="zh-CN"/>
        </w:rPr>
        <w:t>C. 用户需求的个性化满足</w:t>
      </w:r>
    </w:p>
    <w:p w14:paraId="476216C6">
      <w:pPr>
        <w:rPr>
          <w:rFonts w:hint="eastAsia" w:ascii="宋体" w:hAnsi="宋体" w:eastAsia="宋体"/>
        </w:rPr>
      </w:pPr>
      <w:r>
        <w:rPr>
          <w:rFonts w:ascii="宋体" w:hAnsi="宋体" w:eastAsia="宋体"/>
        </w:rPr>
        <w:t>D. 流量价值的最大化利用</w:t>
      </w:r>
    </w:p>
    <w:p w14:paraId="19108B44">
      <w:pPr>
        <w:rPr>
          <w:rFonts w:hint="eastAsia" w:ascii="宋体" w:hAnsi="宋体" w:eastAsia="宋体"/>
          <w:lang w:eastAsia="zh-CN"/>
        </w:rPr>
      </w:pPr>
      <w:r>
        <w:rPr>
          <w:rFonts w:ascii="宋体" w:hAnsi="宋体" w:eastAsia="宋体"/>
          <w:lang w:eastAsia="zh-CN"/>
        </w:rPr>
        <w:t>答案：B</w:t>
      </w:r>
    </w:p>
    <w:p w14:paraId="2ABB614F">
      <w:pPr>
        <w:rPr>
          <w:rFonts w:hint="eastAsia" w:ascii="宋体" w:hAnsi="宋体" w:eastAsia="宋体"/>
          <w:lang w:eastAsia="zh-CN"/>
        </w:rPr>
      </w:pPr>
      <w:r>
        <w:rPr>
          <w:rFonts w:ascii="宋体" w:hAnsi="宋体" w:eastAsia="宋体"/>
          <w:lang w:eastAsia="zh-CN"/>
        </w:rPr>
        <w:t>390. 全媒体运营师在保护用户隐私方面，首要的任务是制定并明确（），确保用户个人信息的收集、使用、共享和保护有章可循。</w:t>
      </w:r>
    </w:p>
    <w:p w14:paraId="7190D09D">
      <w:pPr>
        <w:rPr>
          <w:rFonts w:hint="eastAsia" w:ascii="宋体" w:hAnsi="宋体" w:eastAsia="宋体"/>
          <w:lang w:eastAsia="zh-CN"/>
        </w:rPr>
      </w:pPr>
      <w:r>
        <w:rPr>
          <w:rFonts w:ascii="宋体" w:hAnsi="宋体" w:eastAsia="宋体"/>
          <w:lang w:eastAsia="zh-CN"/>
        </w:rPr>
        <w:t>A. 营销策略</w:t>
      </w:r>
    </w:p>
    <w:p w14:paraId="5BA00AB9">
      <w:pPr>
        <w:rPr>
          <w:rFonts w:hint="eastAsia" w:ascii="宋体" w:hAnsi="宋体" w:eastAsia="宋体"/>
          <w:lang w:eastAsia="zh-CN"/>
        </w:rPr>
      </w:pPr>
      <w:r>
        <w:rPr>
          <w:rFonts w:ascii="宋体" w:hAnsi="宋体" w:eastAsia="宋体"/>
          <w:lang w:eastAsia="zh-CN"/>
        </w:rPr>
        <w:t>B. 隐私政策</w:t>
      </w:r>
    </w:p>
    <w:p w14:paraId="25C8466E">
      <w:pPr>
        <w:rPr>
          <w:rFonts w:hint="eastAsia" w:ascii="宋体" w:hAnsi="宋体" w:eastAsia="宋体"/>
          <w:lang w:eastAsia="zh-CN"/>
        </w:rPr>
      </w:pPr>
      <w:r>
        <w:rPr>
          <w:rFonts w:ascii="宋体" w:hAnsi="宋体" w:eastAsia="宋体"/>
          <w:lang w:eastAsia="zh-CN"/>
        </w:rPr>
        <w:t>C. 推广计划</w:t>
      </w:r>
    </w:p>
    <w:p w14:paraId="0F42C108">
      <w:pPr>
        <w:rPr>
          <w:rFonts w:hint="eastAsia" w:ascii="宋体" w:hAnsi="宋体" w:eastAsia="宋体"/>
          <w:lang w:eastAsia="zh-CN"/>
        </w:rPr>
      </w:pPr>
      <w:r>
        <w:rPr>
          <w:rFonts w:ascii="宋体" w:hAnsi="宋体" w:eastAsia="宋体"/>
          <w:lang w:eastAsia="zh-CN"/>
        </w:rPr>
        <w:t>D. 用户协议</w:t>
      </w:r>
    </w:p>
    <w:p w14:paraId="0EF405EF">
      <w:pPr>
        <w:rPr>
          <w:rFonts w:hint="eastAsia" w:ascii="宋体" w:hAnsi="宋体" w:eastAsia="宋体"/>
          <w:lang w:eastAsia="zh-CN"/>
        </w:rPr>
      </w:pPr>
      <w:r>
        <w:rPr>
          <w:rFonts w:ascii="宋体" w:hAnsi="宋体" w:eastAsia="宋体"/>
          <w:lang w:eastAsia="zh-CN"/>
        </w:rPr>
        <w:t>答案：B</w:t>
      </w:r>
    </w:p>
    <w:p w14:paraId="429453E0">
      <w:pPr>
        <w:rPr>
          <w:rFonts w:hint="eastAsia" w:ascii="宋体" w:hAnsi="宋体" w:eastAsia="宋体"/>
          <w:lang w:eastAsia="zh-CN"/>
        </w:rPr>
      </w:pPr>
      <w:r>
        <w:rPr>
          <w:rFonts w:ascii="宋体" w:hAnsi="宋体" w:eastAsia="宋体"/>
          <w:lang w:eastAsia="zh-CN"/>
        </w:rPr>
        <w:t>391. 在全媒体运营中，为了通过优化内容增加网站流量，关键词的选择应遵循（）原则。</w:t>
      </w:r>
    </w:p>
    <w:p w14:paraId="4F629F1A">
      <w:pPr>
        <w:rPr>
          <w:rFonts w:hint="eastAsia" w:ascii="宋体" w:hAnsi="宋体" w:eastAsia="宋体"/>
          <w:lang w:eastAsia="zh-CN"/>
        </w:rPr>
      </w:pPr>
      <w:r>
        <w:rPr>
          <w:rFonts w:ascii="宋体" w:hAnsi="宋体" w:eastAsia="宋体"/>
          <w:lang w:eastAsia="zh-CN"/>
        </w:rPr>
        <w:t>A. 关键词应与网站内容高度相关，且具有一定的搜索量</w:t>
      </w:r>
    </w:p>
    <w:p w14:paraId="157E8369">
      <w:pPr>
        <w:rPr>
          <w:rFonts w:hint="eastAsia" w:ascii="宋体" w:hAnsi="宋体" w:eastAsia="宋体"/>
          <w:lang w:eastAsia="zh-CN"/>
        </w:rPr>
      </w:pPr>
      <w:r>
        <w:rPr>
          <w:rFonts w:ascii="宋体" w:hAnsi="宋体" w:eastAsia="宋体"/>
          <w:lang w:eastAsia="zh-CN"/>
        </w:rPr>
        <w:t>B. 关键词越热门越好，无需考虑竞争度</w:t>
      </w:r>
    </w:p>
    <w:p w14:paraId="31841A41">
      <w:pPr>
        <w:rPr>
          <w:rFonts w:hint="eastAsia" w:ascii="宋体" w:hAnsi="宋体" w:eastAsia="宋体"/>
          <w:lang w:eastAsia="zh-CN"/>
        </w:rPr>
      </w:pPr>
      <w:r>
        <w:rPr>
          <w:rFonts w:ascii="宋体" w:hAnsi="宋体" w:eastAsia="宋体"/>
          <w:lang w:eastAsia="zh-CN"/>
        </w:rPr>
        <w:t>C. 关键词应尽可能长，以覆盖更多潜在用户</w:t>
      </w:r>
    </w:p>
    <w:p w14:paraId="33EFF18D">
      <w:pPr>
        <w:rPr>
          <w:rFonts w:hint="eastAsia" w:ascii="宋体" w:hAnsi="宋体" w:eastAsia="宋体"/>
          <w:lang w:eastAsia="zh-CN"/>
        </w:rPr>
      </w:pPr>
      <w:r>
        <w:rPr>
          <w:rFonts w:ascii="宋体" w:hAnsi="宋体" w:eastAsia="宋体"/>
          <w:lang w:eastAsia="zh-CN"/>
        </w:rPr>
        <w:t>D. 关键词应随意选择，以增加内容的多样性</w:t>
      </w:r>
    </w:p>
    <w:p w14:paraId="17128212">
      <w:pPr>
        <w:rPr>
          <w:rFonts w:hint="eastAsia" w:ascii="宋体" w:hAnsi="宋体" w:eastAsia="宋体"/>
          <w:lang w:eastAsia="zh-CN"/>
        </w:rPr>
      </w:pPr>
      <w:r>
        <w:rPr>
          <w:rFonts w:ascii="宋体" w:hAnsi="宋体" w:eastAsia="宋体"/>
          <w:lang w:eastAsia="zh-CN"/>
        </w:rPr>
        <w:t>答案：A</w:t>
      </w:r>
    </w:p>
    <w:p w14:paraId="3C14A9D5">
      <w:pPr>
        <w:rPr>
          <w:rFonts w:hint="eastAsia" w:ascii="宋体" w:hAnsi="宋体" w:eastAsia="宋体"/>
          <w:lang w:eastAsia="zh-CN"/>
        </w:rPr>
      </w:pPr>
      <w:r>
        <w:rPr>
          <w:rFonts w:ascii="宋体" w:hAnsi="宋体" w:eastAsia="宋体"/>
          <w:lang w:eastAsia="zh-CN"/>
        </w:rPr>
        <w:t>392. 网络舆情风险分析能够提升视听运营团队的（），使其能够更明智地制定决策。</w:t>
      </w:r>
    </w:p>
    <w:p w14:paraId="7FC41A2E">
      <w:pPr>
        <w:rPr>
          <w:rFonts w:hint="eastAsia" w:ascii="宋体" w:hAnsi="宋体" w:eastAsia="宋体"/>
          <w:lang w:eastAsia="zh-CN"/>
        </w:rPr>
      </w:pPr>
      <w:r>
        <w:rPr>
          <w:rFonts w:ascii="宋体" w:hAnsi="宋体" w:eastAsia="宋体"/>
          <w:lang w:eastAsia="zh-CN"/>
        </w:rPr>
        <w:t>A. 危机应对速度</w:t>
      </w:r>
    </w:p>
    <w:p w14:paraId="212D53B2">
      <w:pPr>
        <w:rPr>
          <w:rFonts w:hint="eastAsia" w:ascii="宋体" w:hAnsi="宋体" w:eastAsia="宋体"/>
          <w:lang w:eastAsia="zh-CN"/>
        </w:rPr>
      </w:pPr>
      <w:r>
        <w:rPr>
          <w:rFonts w:ascii="宋体" w:hAnsi="宋体" w:eastAsia="宋体"/>
          <w:lang w:eastAsia="zh-CN"/>
        </w:rPr>
        <w:t>B. 技术创新能力</w:t>
      </w:r>
    </w:p>
    <w:p w14:paraId="62F0863D">
      <w:pPr>
        <w:rPr>
          <w:rFonts w:hint="eastAsia" w:ascii="宋体" w:hAnsi="宋体" w:eastAsia="宋体"/>
          <w:lang w:eastAsia="zh-CN"/>
        </w:rPr>
      </w:pPr>
      <w:r>
        <w:rPr>
          <w:rFonts w:ascii="宋体" w:hAnsi="宋体" w:eastAsia="宋体"/>
          <w:lang w:eastAsia="zh-CN"/>
        </w:rPr>
        <w:t>C. 品牌影响力</w:t>
      </w:r>
    </w:p>
    <w:p w14:paraId="405AC34D">
      <w:pPr>
        <w:rPr>
          <w:rFonts w:hint="eastAsia" w:ascii="宋体" w:hAnsi="宋体" w:eastAsia="宋体"/>
          <w:lang w:eastAsia="zh-CN"/>
        </w:rPr>
      </w:pPr>
      <w:r>
        <w:rPr>
          <w:rFonts w:ascii="宋体" w:hAnsi="宋体" w:eastAsia="宋体"/>
          <w:lang w:eastAsia="zh-CN"/>
        </w:rPr>
        <w:t>D. 决策科学性</w:t>
      </w:r>
    </w:p>
    <w:p w14:paraId="75034573">
      <w:pPr>
        <w:rPr>
          <w:rFonts w:hint="eastAsia" w:ascii="宋体" w:hAnsi="宋体" w:eastAsia="宋体"/>
          <w:lang w:eastAsia="zh-CN"/>
        </w:rPr>
      </w:pPr>
      <w:r>
        <w:rPr>
          <w:rFonts w:ascii="宋体" w:hAnsi="宋体" w:eastAsia="宋体"/>
          <w:lang w:eastAsia="zh-CN"/>
        </w:rPr>
        <w:t>答案：D</w:t>
      </w:r>
    </w:p>
    <w:p w14:paraId="198C3CDF">
      <w:pPr>
        <w:rPr>
          <w:rFonts w:hint="eastAsia" w:ascii="宋体" w:hAnsi="宋体" w:eastAsia="宋体"/>
          <w:lang w:eastAsia="zh-CN"/>
        </w:rPr>
      </w:pPr>
      <w:r>
        <w:rPr>
          <w:rFonts w:ascii="宋体" w:hAnsi="宋体" w:eastAsia="宋体"/>
          <w:lang w:eastAsia="zh-CN"/>
        </w:rPr>
        <w:t>393. 在全媒体运营中，选择社交媒体平台进行推广的首要依据是（）。</w:t>
      </w:r>
    </w:p>
    <w:p w14:paraId="340806A9">
      <w:pPr>
        <w:rPr>
          <w:rFonts w:hint="eastAsia" w:ascii="宋体" w:hAnsi="宋体" w:eastAsia="宋体"/>
          <w:lang w:eastAsia="zh-CN"/>
        </w:rPr>
      </w:pPr>
      <w:r>
        <w:rPr>
          <w:rFonts w:ascii="宋体" w:hAnsi="宋体" w:eastAsia="宋体"/>
          <w:lang w:eastAsia="zh-CN"/>
        </w:rPr>
        <w:t>A. 平台的广告费用预算</w:t>
      </w:r>
    </w:p>
    <w:p w14:paraId="32F45E75">
      <w:pPr>
        <w:rPr>
          <w:rFonts w:hint="eastAsia" w:ascii="宋体" w:hAnsi="宋体" w:eastAsia="宋体"/>
          <w:lang w:eastAsia="zh-CN"/>
        </w:rPr>
      </w:pPr>
      <w:r>
        <w:rPr>
          <w:rFonts w:ascii="宋体" w:hAnsi="宋体" w:eastAsia="宋体"/>
          <w:lang w:eastAsia="zh-CN"/>
        </w:rPr>
        <w:t>B. 平台的知名度和影响力</w:t>
      </w:r>
    </w:p>
    <w:p w14:paraId="63D878E8">
      <w:pPr>
        <w:rPr>
          <w:rFonts w:hint="eastAsia" w:ascii="宋体" w:hAnsi="宋体" w:eastAsia="宋体"/>
          <w:lang w:eastAsia="zh-CN"/>
        </w:rPr>
      </w:pPr>
      <w:r>
        <w:rPr>
          <w:rFonts w:ascii="宋体" w:hAnsi="宋体" w:eastAsia="宋体"/>
          <w:lang w:eastAsia="zh-CN"/>
        </w:rPr>
        <w:t>C. 目标受众的偏好和活跃平台</w:t>
      </w:r>
    </w:p>
    <w:p w14:paraId="02A34449">
      <w:pPr>
        <w:rPr>
          <w:rFonts w:hint="eastAsia" w:ascii="宋体" w:hAnsi="宋体" w:eastAsia="宋体"/>
          <w:lang w:eastAsia="zh-CN"/>
        </w:rPr>
      </w:pPr>
      <w:r>
        <w:rPr>
          <w:rFonts w:ascii="宋体" w:hAnsi="宋体" w:eastAsia="宋体"/>
          <w:lang w:eastAsia="zh-CN"/>
        </w:rPr>
        <w:t>D. 平台的最新功能和趋势</w:t>
      </w:r>
    </w:p>
    <w:p w14:paraId="4C7F5C7E">
      <w:pPr>
        <w:rPr>
          <w:rFonts w:hint="eastAsia" w:ascii="宋体" w:hAnsi="宋体" w:eastAsia="宋体"/>
          <w:lang w:eastAsia="zh-CN"/>
        </w:rPr>
      </w:pPr>
      <w:r>
        <w:rPr>
          <w:rFonts w:ascii="宋体" w:hAnsi="宋体" w:eastAsia="宋体"/>
          <w:lang w:eastAsia="zh-CN"/>
        </w:rPr>
        <w:t>答案：C</w:t>
      </w:r>
    </w:p>
    <w:p w14:paraId="4D0C1B8D">
      <w:pPr>
        <w:rPr>
          <w:rFonts w:hint="eastAsia" w:ascii="宋体" w:hAnsi="宋体" w:eastAsia="宋体"/>
          <w:lang w:eastAsia="zh-CN"/>
        </w:rPr>
      </w:pPr>
      <w:r>
        <w:rPr>
          <w:rFonts w:ascii="宋体" w:hAnsi="宋体" w:eastAsia="宋体"/>
          <w:lang w:eastAsia="zh-CN"/>
        </w:rPr>
        <w:t>394. 流量价值测量工具是用于分析、追踪和评估（）的一系列软件和平台。</w:t>
      </w:r>
    </w:p>
    <w:p w14:paraId="6489CF88">
      <w:pPr>
        <w:rPr>
          <w:rFonts w:hint="eastAsia" w:ascii="宋体" w:hAnsi="宋体" w:eastAsia="宋体"/>
          <w:lang w:eastAsia="zh-CN"/>
        </w:rPr>
      </w:pPr>
      <w:r>
        <w:rPr>
          <w:rFonts w:ascii="宋体" w:hAnsi="宋体" w:eastAsia="宋体"/>
          <w:lang w:eastAsia="zh-CN"/>
        </w:rPr>
        <w:t>A. 网站或应用程序的流量价值、来源、行为及转化情况</w:t>
      </w:r>
    </w:p>
    <w:p w14:paraId="15EB700C">
      <w:pPr>
        <w:rPr>
          <w:rFonts w:hint="eastAsia" w:ascii="宋体" w:hAnsi="宋体" w:eastAsia="宋体"/>
          <w:lang w:eastAsia="zh-CN"/>
        </w:rPr>
      </w:pPr>
      <w:r>
        <w:rPr>
          <w:rFonts w:ascii="宋体" w:hAnsi="宋体" w:eastAsia="宋体"/>
          <w:lang w:eastAsia="zh-CN"/>
        </w:rPr>
        <w:t>B. 网站或应用程序的点击量</w:t>
      </w:r>
    </w:p>
    <w:p w14:paraId="04363575">
      <w:pPr>
        <w:rPr>
          <w:rFonts w:hint="eastAsia" w:ascii="宋体" w:hAnsi="宋体" w:eastAsia="宋体"/>
          <w:lang w:eastAsia="zh-CN"/>
        </w:rPr>
      </w:pPr>
      <w:r>
        <w:rPr>
          <w:rFonts w:ascii="宋体" w:hAnsi="宋体" w:eastAsia="宋体"/>
          <w:lang w:eastAsia="zh-CN"/>
        </w:rPr>
        <w:t>C. 网站或应用程序的注册用户数</w:t>
      </w:r>
    </w:p>
    <w:p w14:paraId="2EAD8CB7">
      <w:pPr>
        <w:rPr>
          <w:rFonts w:hint="eastAsia" w:ascii="宋体" w:hAnsi="宋体" w:eastAsia="宋体"/>
          <w:lang w:eastAsia="zh-CN"/>
        </w:rPr>
      </w:pPr>
      <w:r>
        <w:rPr>
          <w:rFonts w:ascii="宋体" w:hAnsi="宋体" w:eastAsia="宋体"/>
          <w:lang w:eastAsia="zh-CN"/>
        </w:rPr>
        <w:t>D. 网站或应用程序的页面浏览深度</w:t>
      </w:r>
    </w:p>
    <w:p w14:paraId="52FC1FB2">
      <w:pPr>
        <w:rPr>
          <w:rFonts w:hint="eastAsia" w:ascii="宋体" w:hAnsi="宋体" w:eastAsia="宋体"/>
          <w:lang w:eastAsia="zh-CN"/>
        </w:rPr>
      </w:pPr>
      <w:r>
        <w:rPr>
          <w:rFonts w:ascii="宋体" w:hAnsi="宋体" w:eastAsia="宋体"/>
          <w:lang w:eastAsia="zh-CN"/>
        </w:rPr>
        <w:t>答案：A</w:t>
      </w:r>
    </w:p>
    <w:p w14:paraId="2D58D9FD">
      <w:pPr>
        <w:rPr>
          <w:rFonts w:hint="eastAsia" w:ascii="宋体" w:hAnsi="宋体" w:eastAsia="宋体"/>
          <w:lang w:eastAsia="zh-CN"/>
        </w:rPr>
      </w:pPr>
      <w:r>
        <w:rPr>
          <w:rFonts w:ascii="宋体" w:hAnsi="宋体" w:eastAsia="宋体"/>
          <w:lang w:eastAsia="zh-CN"/>
        </w:rPr>
        <w:t>395. 在进行流量价值分析时，借助（）可以提高分析的效率和准确性。</w:t>
      </w:r>
    </w:p>
    <w:p w14:paraId="44AF8F15">
      <w:pPr>
        <w:rPr>
          <w:rFonts w:hint="eastAsia" w:ascii="宋体" w:hAnsi="宋体" w:eastAsia="宋体"/>
          <w:lang w:eastAsia="zh-CN"/>
        </w:rPr>
      </w:pPr>
      <w:r>
        <w:rPr>
          <w:rFonts w:ascii="宋体" w:hAnsi="宋体" w:eastAsia="宋体"/>
          <w:lang w:eastAsia="zh-CN"/>
        </w:rPr>
        <w:t>A. 用户体验反馈</w:t>
      </w:r>
    </w:p>
    <w:p w14:paraId="1E11001B">
      <w:pPr>
        <w:rPr>
          <w:rFonts w:hint="eastAsia" w:ascii="宋体" w:hAnsi="宋体" w:eastAsia="宋体"/>
          <w:lang w:eastAsia="zh-CN"/>
        </w:rPr>
      </w:pPr>
      <w:r>
        <w:rPr>
          <w:rFonts w:ascii="宋体" w:hAnsi="宋体" w:eastAsia="宋体"/>
          <w:lang w:eastAsia="zh-CN"/>
        </w:rPr>
        <w:t>B. 营销策略</w:t>
      </w:r>
    </w:p>
    <w:p w14:paraId="0D3DDFBB">
      <w:pPr>
        <w:rPr>
          <w:rFonts w:hint="eastAsia" w:ascii="宋体" w:hAnsi="宋体" w:eastAsia="宋体"/>
          <w:lang w:eastAsia="zh-CN"/>
        </w:rPr>
      </w:pPr>
      <w:r>
        <w:rPr>
          <w:rFonts w:ascii="宋体" w:hAnsi="宋体" w:eastAsia="宋体"/>
          <w:lang w:eastAsia="zh-CN"/>
        </w:rPr>
        <w:t>C. 数据分析工具</w:t>
      </w:r>
    </w:p>
    <w:p w14:paraId="19BCCD32">
      <w:pPr>
        <w:rPr>
          <w:rFonts w:hint="eastAsia" w:ascii="宋体" w:hAnsi="宋体" w:eastAsia="宋体"/>
          <w:lang w:eastAsia="zh-CN"/>
        </w:rPr>
      </w:pPr>
      <w:r>
        <w:rPr>
          <w:rFonts w:ascii="宋体" w:hAnsi="宋体" w:eastAsia="宋体"/>
          <w:lang w:eastAsia="zh-CN"/>
        </w:rPr>
        <w:t>D. 广告创意设计</w:t>
      </w:r>
    </w:p>
    <w:p w14:paraId="7B18BCD8">
      <w:pPr>
        <w:rPr>
          <w:rFonts w:hint="eastAsia" w:ascii="宋体" w:hAnsi="宋体" w:eastAsia="宋体"/>
          <w:lang w:eastAsia="zh-CN"/>
        </w:rPr>
      </w:pPr>
      <w:r>
        <w:rPr>
          <w:rFonts w:ascii="宋体" w:hAnsi="宋体" w:eastAsia="宋体"/>
          <w:lang w:eastAsia="zh-CN"/>
        </w:rPr>
        <w:t>答案：C</w:t>
      </w:r>
    </w:p>
    <w:p w14:paraId="7F11A7D2">
      <w:pPr>
        <w:rPr>
          <w:rFonts w:hint="eastAsia" w:ascii="宋体" w:hAnsi="宋体" w:eastAsia="宋体"/>
          <w:lang w:eastAsia="zh-CN"/>
        </w:rPr>
      </w:pPr>
      <w:r>
        <w:rPr>
          <w:rFonts w:ascii="宋体" w:hAnsi="宋体" w:eastAsia="宋体"/>
          <w:lang w:eastAsia="zh-CN"/>
        </w:rPr>
        <w:t>396. 跨平台传播是指通过多个媒体平台，将内容以不同形式进行传播，以达到（）的策略。</w:t>
      </w:r>
    </w:p>
    <w:p w14:paraId="63601F25">
      <w:pPr>
        <w:rPr>
          <w:rFonts w:hint="eastAsia" w:ascii="宋体" w:hAnsi="宋体" w:eastAsia="宋体"/>
          <w:lang w:eastAsia="zh-CN"/>
        </w:rPr>
      </w:pPr>
      <w:r>
        <w:rPr>
          <w:rFonts w:ascii="宋体" w:hAnsi="宋体" w:eastAsia="宋体"/>
          <w:lang w:eastAsia="zh-CN"/>
        </w:rPr>
        <w:t>A. 减少运营成本</w:t>
      </w:r>
    </w:p>
    <w:p w14:paraId="7997B205">
      <w:pPr>
        <w:rPr>
          <w:rFonts w:hint="eastAsia" w:ascii="宋体" w:hAnsi="宋体" w:eastAsia="宋体"/>
          <w:lang w:eastAsia="zh-CN"/>
        </w:rPr>
      </w:pPr>
      <w:r>
        <w:rPr>
          <w:rFonts w:ascii="宋体" w:hAnsi="宋体" w:eastAsia="宋体"/>
          <w:lang w:eastAsia="zh-CN"/>
        </w:rPr>
        <w:t>B. 提高受众覆盖面</w:t>
      </w:r>
    </w:p>
    <w:p w14:paraId="4B955304">
      <w:pPr>
        <w:rPr>
          <w:rFonts w:hint="eastAsia" w:ascii="宋体" w:hAnsi="宋体" w:eastAsia="宋体"/>
          <w:lang w:eastAsia="zh-CN"/>
        </w:rPr>
      </w:pPr>
      <w:r>
        <w:rPr>
          <w:rFonts w:ascii="宋体" w:hAnsi="宋体" w:eastAsia="宋体"/>
          <w:lang w:eastAsia="zh-CN"/>
        </w:rPr>
        <w:t>C. 缩减传播渠道</w:t>
      </w:r>
    </w:p>
    <w:p w14:paraId="3A9E9B31">
      <w:pPr>
        <w:rPr>
          <w:rFonts w:hint="eastAsia" w:ascii="宋体" w:hAnsi="宋体" w:eastAsia="宋体"/>
          <w:lang w:eastAsia="zh-CN"/>
        </w:rPr>
      </w:pPr>
      <w:r>
        <w:rPr>
          <w:rFonts w:ascii="宋体" w:hAnsi="宋体" w:eastAsia="宋体"/>
          <w:lang w:eastAsia="zh-CN"/>
        </w:rPr>
        <w:t>D. 降低品牌影响力</w:t>
      </w:r>
    </w:p>
    <w:p w14:paraId="71B47F5D">
      <w:pPr>
        <w:rPr>
          <w:rFonts w:hint="eastAsia" w:ascii="宋体" w:hAnsi="宋体" w:eastAsia="宋体"/>
          <w:lang w:eastAsia="zh-CN"/>
        </w:rPr>
      </w:pPr>
      <w:r>
        <w:rPr>
          <w:rFonts w:ascii="宋体" w:hAnsi="宋体" w:eastAsia="宋体"/>
          <w:lang w:eastAsia="zh-CN"/>
        </w:rPr>
        <w:t>答案：B</w:t>
      </w:r>
    </w:p>
    <w:p w14:paraId="34870773">
      <w:pPr>
        <w:rPr>
          <w:rFonts w:hint="eastAsia" w:ascii="宋体" w:hAnsi="宋体" w:eastAsia="宋体"/>
          <w:lang w:eastAsia="zh-CN"/>
        </w:rPr>
      </w:pPr>
      <w:r>
        <w:rPr>
          <w:rFonts w:ascii="宋体" w:hAnsi="宋体" w:eastAsia="宋体"/>
          <w:lang w:eastAsia="zh-CN"/>
        </w:rPr>
        <w:t>397. 在计算UV价值时，若采用基于收入的计算方法，其公式为（）。</w:t>
      </w:r>
    </w:p>
    <w:p w14:paraId="3B359993">
      <w:pPr>
        <w:rPr>
          <w:rFonts w:hint="eastAsia" w:ascii="宋体" w:hAnsi="宋体" w:eastAsia="宋体"/>
          <w:lang w:eastAsia="zh-CN"/>
        </w:rPr>
      </w:pPr>
      <w:r>
        <w:rPr>
          <w:rFonts w:ascii="宋体" w:hAnsi="宋体" w:eastAsia="宋体"/>
          <w:lang w:eastAsia="zh-CN"/>
        </w:rPr>
        <w:t>A. UV价值 = 总成本 / 总UV数</w:t>
      </w:r>
    </w:p>
    <w:p w14:paraId="12516B3B">
      <w:pPr>
        <w:rPr>
          <w:rFonts w:hint="eastAsia" w:ascii="宋体" w:hAnsi="宋体" w:eastAsia="宋体"/>
          <w:lang w:eastAsia="zh-CN"/>
        </w:rPr>
      </w:pPr>
      <w:r>
        <w:rPr>
          <w:rFonts w:ascii="宋体" w:hAnsi="宋体" w:eastAsia="宋体"/>
          <w:lang w:eastAsia="zh-CN"/>
        </w:rPr>
        <w:t>B. UV价值 = 总UV数 / 总收入</w:t>
      </w:r>
    </w:p>
    <w:p w14:paraId="588B6D34">
      <w:pPr>
        <w:rPr>
          <w:rFonts w:hint="eastAsia" w:ascii="宋体" w:hAnsi="宋体" w:eastAsia="宋体"/>
          <w:lang w:eastAsia="zh-CN"/>
        </w:rPr>
      </w:pPr>
      <w:r>
        <w:rPr>
          <w:rFonts w:ascii="宋体" w:hAnsi="宋体" w:eastAsia="宋体"/>
          <w:lang w:eastAsia="zh-CN"/>
        </w:rPr>
        <w:t>C. UV价值 = 总收入 / 总UV数</w:t>
      </w:r>
    </w:p>
    <w:p w14:paraId="77E95B9F">
      <w:pPr>
        <w:rPr>
          <w:rFonts w:hint="eastAsia" w:ascii="宋体" w:hAnsi="宋体" w:eastAsia="宋体"/>
          <w:lang w:eastAsia="zh-CN"/>
        </w:rPr>
      </w:pPr>
      <w:r>
        <w:rPr>
          <w:rFonts w:ascii="宋体" w:hAnsi="宋体" w:eastAsia="宋体"/>
          <w:lang w:eastAsia="zh-CN"/>
        </w:rPr>
        <w:t>D. UV价值 = 平均订单价值 / 转化率</w:t>
      </w:r>
    </w:p>
    <w:p w14:paraId="4E6CED01">
      <w:pPr>
        <w:rPr>
          <w:rFonts w:hint="eastAsia" w:ascii="宋体" w:hAnsi="宋体" w:eastAsia="宋体"/>
          <w:lang w:eastAsia="zh-CN"/>
        </w:rPr>
      </w:pPr>
      <w:r>
        <w:rPr>
          <w:rFonts w:ascii="宋体" w:hAnsi="宋体" w:eastAsia="宋体"/>
          <w:lang w:eastAsia="zh-CN"/>
        </w:rPr>
        <w:t>答案：C</w:t>
      </w:r>
    </w:p>
    <w:p w14:paraId="43CD1E26">
      <w:pPr>
        <w:rPr>
          <w:rFonts w:hint="eastAsia" w:ascii="宋体" w:hAnsi="宋体" w:eastAsia="宋体"/>
          <w:lang w:eastAsia="zh-CN"/>
        </w:rPr>
      </w:pPr>
      <w:r>
        <w:rPr>
          <w:rFonts w:ascii="宋体" w:hAnsi="宋体" w:eastAsia="宋体"/>
          <w:lang w:eastAsia="zh-CN"/>
        </w:rPr>
        <w:t>398. 在传播平台资源库运营优化实践中，为确保资源的合法性和合规性，需建立严格的（）。</w:t>
      </w:r>
    </w:p>
    <w:p w14:paraId="2F0A6907">
      <w:pPr>
        <w:rPr>
          <w:rFonts w:hint="eastAsia" w:ascii="宋体" w:hAnsi="宋体" w:eastAsia="宋体"/>
          <w:lang w:eastAsia="zh-CN"/>
        </w:rPr>
      </w:pPr>
      <w:r>
        <w:rPr>
          <w:rFonts w:ascii="宋体" w:hAnsi="宋体" w:eastAsia="宋体"/>
          <w:lang w:eastAsia="zh-CN"/>
        </w:rPr>
        <w:t>A. 用户反馈机制</w:t>
      </w:r>
    </w:p>
    <w:p w14:paraId="3D6C077C">
      <w:pPr>
        <w:rPr>
          <w:rFonts w:hint="eastAsia" w:ascii="宋体" w:hAnsi="宋体" w:eastAsia="宋体"/>
          <w:lang w:eastAsia="zh-CN"/>
        </w:rPr>
      </w:pPr>
      <w:r>
        <w:rPr>
          <w:rFonts w:ascii="宋体" w:hAnsi="宋体" w:eastAsia="宋体"/>
          <w:lang w:eastAsia="zh-CN"/>
        </w:rPr>
        <w:t>B. 资源更新机制</w:t>
      </w:r>
    </w:p>
    <w:p w14:paraId="746806FF">
      <w:pPr>
        <w:rPr>
          <w:rFonts w:hint="eastAsia" w:ascii="宋体" w:hAnsi="宋体" w:eastAsia="宋体"/>
          <w:lang w:eastAsia="zh-CN"/>
        </w:rPr>
      </w:pPr>
      <w:r>
        <w:rPr>
          <w:rFonts w:ascii="宋体" w:hAnsi="宋体" w:eastAsia="宋体"/>
          <w:lang w:eastAsia="zh-CN"/>
        </w:rPr>
        <w:t>C. 数据分析机制</w:t>
      </w:r>
    </w:p>
    <w:p w14:paraId="55E15481">
      <w:pPr>
        <w:rPr>
          <w:rFonts w:hint="eastAsia" w:ascii="宋体" w:hAnsi="宋体" w:eastAsia="宋体"/>
          <w:lang w:eastAsia="zh-CN"/>
        </w:rPr>
      </w:pPr>
      <w:r>
        <w:rPr>
          <w:rFonts w:ascii="宋体" w:hAnsi="宋体" w:eastAsia="宋体"/>
          <w:lang w:eastAsia="zh-CN"/>
        </w:rPr>
        <w:t>D. 内容审核机制</w:t>
      </w:r>
    </w:p>
    <w:p w14:paraId="4073BA0C">
      <w:pPr>
        <w:rPr>
          <w:rFonts w:hint="eastAsia" w:ascii="宋体" w:hAnsi="宋体" w:eastAsia="宋体"/>
          <w:lang w:eastAsia="zh-CN"/>
        </w:rPr>
      </w:pPr>
      <w:r>
        <w:rPr>
          <w:rFonts w:ascii="宋体" w:hAnsi="宋体" w:eastAsia="宋体"/>
          <w:lang w:eastAsia="zh-CN"/>
        </w:rPr>
        <w:t>答案：D</w:t>
      </w:r>
    </w:p>
    <w:p w14:paraId="32B52864">
      <w:pPr>
        <w:rPr>
          <w:rFonts w:hint="eastAsia" w:ascii="宋体" w:hAnsi="宋体" w:eastAsia="宋体"/>
          <w:lang w:eastAsia="zh-CN"/>
        </w:rPr>
      </w:pPr>
      <w:r>
        <w:rPr>
          <w:rFonts w:ascii="宋体" w:hAnsi="宋体" w:eastAsia="宋体"/>
          <w:lang w:eastAsia="zh-CN"/>
        </w:rPr>
        <w:t>399. 视听运营中，利用（）可以有效增强用户之间的互动，提升用户参与感和忠诚度。</w:t>
      </w:r>
    </w:p>
    <w:p w14:paraId="6ADB497C">
      <w:pPr>
        <w:rPr>
          <w:rFonts w:hint="eastAsia" w:ascii="宋体" w:hAnsi="宋体" w:eastAsia="宋体"/>
          <w:lang w:eastAsia="zh-CN"/>
        </w:rPr>
      </w:pPr>
      <w:r>
        <w:rPr>
          <w:rFonts w:ascii="宋体" w:hAnsi="宋体" w:eastAsia="宋体"/>
          <w:lang w:eastAsia="zh-CN"/>
        </w:rPr>
        <w:t>A. 广告植入</w:t>
      </w:r>
    </w:p>
    <w:p w14:paraId="799F0CFC">
      <w:pPr>
        <w:rPr>
          <w:rFonts w:hint="eastAsia" w:ascii="宋体" w:hAnsi="宋体" w:eastAsia="宋体"/>
          <w:lang w:eastAsia="zh-CN"/>
        </w:rPr>
      </w:pPr>
      <w:r>
        <w:rPr>
          <w:rFonts w:ascii="宋体" w:hAnsi="宋体" w:eastAsia="宋体"/>
          <w:lang w:eastAsia="zh-CN"/>
        </w:rPr>
        <w:t>B. 弹幕功能</w:t>
      </w:r>
    </w:p>
    <w:p w14:paraId="65C211F6">
      <w:pPr>
        <w:rPr>
          <w:rFonts w:hint="eastAsia" w:ascii="宋体" w:hAnsi="宋体" w:eastAsia="宋体"/>
          <w:lang w:eastAsia="zh-CN"/>
        </w:rPr>
      </w:pPr>
      <w:r>
        <w:rPr>
          <w:rFonts w:ascii="宋体" w:hAnsi="宋体" w:eastAsia="宋体"/>
          <w:lang w:eastAsia="zh-CN"/>
        </w:rPr>
        <w:t>C. 付费会员制度</w:t>
      </w:r>
    </w:p>
    <w:p w14:paraId="6137F24B">
      <w:pPr>
        <w:rPr>
          <w:rFonts w:hint="eastAsia" w:ascii="宋体" w:hAnsi="宋体" w:eastAsia="宋体"/>
          <w:lang w:eastAsia="zh-CN"/>
        </w:rPr>
      </w:pPr>
      <w:r>
        <w:rPr>
          <w:rFonts w:ascii="宋体" w:hAnsi="宋体" w:eastAsia="宋体"/>
          <w:lang w:eastAsia="zh-CN"/>
        </w:rPr>
        <w:t>D. 数据分析工具</w:t>
      </w:r>
    </w:p>
    <w:p w14:paraId="3A56FE9D">
      <w:pPr>
        <w:rPr>
          <w:rFonts w:hint="eastAsia" w:ascii="宋体" w:hAnsi="宋体" w:eastAsia="宋体"/>
          <w:lang w:eastAsia="zh-CN"/>
        </w:rPr>
      </w:pPr>
      <w:r>
        <w:rPr>
          <w:rFonts w:ascii="宋体" w:hAnsi="宋体" w:eastAsia="宋体"/>
          <w:lang w:eastAsia="zh-CN"/>
        </w:rPr>
        <w:t>答案：B</w:t>
      </w:r>
    </w:p>
    <w:p w14:paraId="36729EEF">
      <w:pPr>
        <w:rPr>
          <w:rFonts w:hint="eastAsia" w:ascii="宋体" w:hAnsi="宋体" w:eastAsia="宋体"/>
          <w:lang w:eastAsia="zh-CN"/>
        </w:rPr>
      </w:pPr>
      <w:r>
        <w:rPr>
          <w:rFonts w:ascii="宋体" w:hAnsi="宋体" w:eastAsia="宋体"/>
          <w:lang w:eastAsia="zh-CN"/>
        </w:rPr>
        <w:t>400. 在私域流量运营中，个性化推荐与营销是基于（）来实现精准营销的。</w:t>
      </w:r>
    </w:p>
    <w:p w14:paraId="6647FEC1">
      <w:pPr>
        <w:rPr>
          <w:rFonts w:hint="eastAsia" w:ascii="宋体" w:hAnsi="宋体" w:eastAsia="宋体"/>
          <w:lang w:eastAsia="zh-CN"/>
        </w:rPr>
      </w:pPr>
      <w:r>
        <w:rPr>
          <w:rFonts w:ascii="宋体" w:hAnsi="宋体" w:eastAsia="宋体"/>
          <w:lang w:eastAsia="zh-CN"/>
        </w:rPr>
        <w:t>A. 用户活跃度</w:t>
      </w:r>
    </w:p>
    <w:p w14:paraId="73051A56">
      <w:pPr>
        <w:rPr>
          <w:rFonts w:hint="eastAsia" w:ascii="宋体" w:hAnsi="宋体" w:eastAsia="宋体"/>
          <w:lang w:eastAsia="zh-CN"/>
        </w:rPr>
      </w:pPr>
      <w:r>
        <w:rPr>
          <w:rFonts w:ascii="宋体" w:hAnsi="宋体" w:eastAsia="宋体"/>
          <w:lang w:eastAsia="zh-CN"/>
        </w:rPr>
        <w:t>B. 用户画像</w:t>
      </w:r>
    </w:p>
    <w:p w14:paraId="25D0487C">
      <w:pPr>
        <w:rPr>
          <w:rFonts w:hint="eastAsia" w:ascii="宋体" w:hAnsi="宋体" w:eastAsia="宋体"/>
          <w:lang w:eastAsia="zh-CN"/>
        </w:rPr>
      </w:pPr>
      <w:r>
        <w:rPr>
          <w:rFonts w:ascii="宋体" w:hAnsi="宋体" w:eastAsia="宋体"/>
          <w:lang w:eastAsia="zh-CN"/>
        </w:rPr>
        <w:t>C. 社群规模</w:t>
      </w:r>
    </w:p>
    <w:p w14:paraId="42797E9C">
      <w:pPr>
        <w:rPr>
          <w:rFonts w:hint="eastAsia" w:ascii="宋体" w:hAnsi="宋体" w:eastAsia="宋体"/>
          <w:lang w:eastAsia="zh-CN"/>
        </w:rPr>
      </w:pPr>
      <w:r>
        <w:rPr>
          <w:rFonts w:ascii="宋体" w:hAnsi="宋体" w:eastAsia="宋体"/>
          <w:lang w:eastAsia="zh-CN"/>
        </w:rPr>
        <w:t>D. 广告投放量</w:t>
      </w:r>
    </w:p>
    <w:p w14:paraId="49FAFE0A">
      <w:pPr>
        <w:rPr>
          <w:rFonts w:hint="eastAsia" w:ascii="宋体" w:hAnsi="宋体" w:eastAsia="宋体"/>
          <w:lang w:eastAsia="zh-CN"/>
        </w:rPr>
      </w:pPr>
      <w:r>
        <w:rPr>
          <w:rFonts w:ascii="宋体" w:hAnsi="宋体" w:eastAsia="宋体"/>
          <w:lang w:eastAsia="zh-CN"/>
        </w:rPr>
        <w:t>答案：B</w:t>
      </w:r>
    </w:p>
    <w:p w14:paraId="3CF09788">
      <w:pPr>
        <w:rPr>
          <w:rFonts w:hint="eastAsia" w:ascii="宋体" w:hAnsi="宋体" w:eastAsia="宋体"/>
          <w:lang w:eastAsia="zh-CN"/>
        </w:rPr>
      </w:pPr>
      <w:r>
        <w:rPr>
          <w:rFonts w:ascii="宋体" w:hAnsi="宋体" w:eastAsia="宋体"/>
          <w:lang w:eastAsia="zh-CN"/>
        </w:rPr>
        <w:t>401. 全媒体运营师在提升社群活跃度以增强用户粘性时，首要任务是（）</w:t>
      </w:r>
    </w:p>
    <w:p w14:paraId="74F20456">
      <w:pPr>
        <w:rPr>
          <w:rFonts w:hint="eastAsia" w:ascii="宋体" w:hAnsi="宋体" w:eastAsia="宋体"/>
          <w:lang w:eastAsia="zh-CN"/>
        </w:rPr>
      </w:pPr>
      <w:r>
        <w:rPr>
          <w:rFonts w:ascii="宋体" w:hAnsi="宋体" w:eastAsia="宋体"/>
          <w:lang w:eastAsia="zh-CN"/>
        </w:rPr>
        <w:t>A. 组织大规模促销活动</w:t>
      </w:r>
    </w:p>
    <w:p w14:paraId="039D3F79">
      <w:pPr>
        <w:rPr>
          <w:rFonts w:hint="eastAsia" w:ascii="宋体" w:hAnsi="宋体" w:eastAsia="宋体"/>
          <w:lang w:eastAsia="zh-CN"/>
        </w:rPr>
      </w:pPr>
      <w:r>
        <w:rPr>
          <w:rFonts w:ascii="宋体" w:hAnsi="宋体" w:eastAsia="宋体"/>
          <w:lang w:eastAsia="zh-CN"/>
        </w:rPr>
        <w:t>B. 明确社群目标与受众定位</w:t>
      </w:r>
    </w:p>
    <w:p w14:paraId="4298AB8C">
      <w:pPr>
        <w:rPr>
          <w:rFonts w:hint="eastAsia" w:ascii="宋体" w:hAnsi="宋体" w:eastAsia="宋体"/>
          <w:lang w:eastAsia="zh-CN"/>
        </w:rPr>
      </w:pPr>
      <w:r>
        <w:rPr>
          <w:rFonts w:ascii="宋体" w:hAnsi="宋体" w:eastAsia="宋体"/>
          <w:lang w:eastAsia="zh-CN"/>
        </w:rPr>
        <w:t>C. 引入复杂的游戏化互动</w:t>
      </w:r>
    </w:p>
    <w:p w14:paraId="75F9E23D">
      <w:pPr>
        <w:rPr>
          <w:rFonts w:hint="eastAsia" w:ascii="宋体" w:hAnsi="宋体" w:eastAsia="宋体"/>
          <w:lang w:eastAsia="zh-CN"/>
        </w:rPr>
      </w:pPr>
      <w:r>
        <w:rPr>
          <w:rFonts w:ascii="宋体" w:hAnsi="宋体" w:eastAsia="宋体"/>
          <w:lang w:eastAsia="zh-CN"/>
        </w:rPr>
        <w:t>D. 扩大社群成员数量</w:t>
      </w:r>
    </w:p>
    <w:p w14:paraId="0E6929D6">
      <w:pPr>
        <w:rPr>
          <w:rFonts w:hint="eastAsia" w:ascii="宋体" w:hAnsi="宋体" w:eastAsia="宋体"/>
          <w:lang w:eastAsia="zh-CN"/>
        </w:rPr>
      </w:pPr>
      <w:r>
        <w:rPr>
          <w:rFonts w:ascii="宋体" w:hAnsi="宋体" w:eastAsia="宋体"/>
          <w:lang w:eastAsia="zh-CN"/>
        </w:rPr>
        <w:t>答案：B</w:t>
      </w:r>
    </w:p>
    <w:p w14:paraId="7376AAF7">
      <w:pPr>
        <w:rPr>
          <w:rFonts w:hint="eastAsia" w:ascii="宋体" w:hAnsi="宋体" w:eastAsia="宋体"/>
          <w:lang w:eastAsia="zh-CN"/>
        </w:rPr>
      </w:pPr>
      <w:r>
        <w:rPr>
          <w:rFonts w:ascii="宋体" w:hAnsi="宋体" w:eastAsia="宋体"/>
          <w:lang w:eastAsia="zh-CN"/>
        </w:rPr>
        <w:t>402. 新媒体传播生态中，信息的（）特性使得新媒体成为突发事件报道和舆论引导的重要力量。</w:t>
      </w:r>
    </w:p>
    <w:p w14:paraId="2A89B6B9">
      <w:pPr>
        <w:rPr>
          <w:rFonts w:hint="eastAsia" w:ascii="宋体" w:hAnsi="宋体" w:eastAsia="宋体"/>
          <w:lang w:eastAsia="zh-CN"/>
        </w:rPr>
      </w:pPr>
      <w:r>
        <w:rPr>
          <w:rFonts w:ascii="宋体" w:hAnsi="宋体" w:eastAsia="宋体"/>
          <w:lang w:eastAsia="zh-CN"/>
        </w:rPr>
        <w:t>A. 互动性</w:t>
      </w:r>
    </w:p>
    <w:p w14:paraId="0033ADC1">
      <w:pPr>
        <w:rPr>
          <w:rFonts w:hint="eastAsia" w:ascii="宋体" w:hAnsi="宋体" w:eastAsia="宋体"/>
          <w:lang w:eastAsia="zh-CN"/>
        </w:rPr>
      </w:pPr>
      <w:r>
        <w:rPr>
          <w:rFonts w:ascii="宋体" w:hAnsi="宋体" w:eastAsia="宋体"/>
          <w:lang w:eastAsia="zh-CN"/>
        </w:rPr>
        <w:t>B. 多元化</w:t>
      </w:r>
    </w:p>
    <w:p w14:paraId="599D70B8">
      <w:pPr>
        <w:rPr>
          <w:rFonts w:hint="eastAsia" w:ascii="宋体" w:hAnsi="宋体" w:eastAsia="宋体"/>
          <w:lang w:eastAsia="zh-CN"/>
        </w:rPr>
      </w:pPr>
      <w:r>
        <w:rPr>
          <w:rFonts w:ascii="宋体" w:hAnsi="宋体" w:eastAsia="宋体"/>
          <w:lang w:eastAsia="zh-CN"/>
        </w:rPr>
        <w:t>C. 个性化</w:t>
      </w:r>
    </w:p>
    <w:p w14:paraId="07FA381D">
      <w:pPr>
        <w:rPr>
          <w:rFonts w:hint="eastAsia" w:ascii="宋体" w:hAnsi="宋体" w:eastAsia="宋体"/>
          <w:lang w:eastAsia="zh-CN"/>
        </w:rPr>
      </w:pPr>
      <w:r>
        <w:rPr>
          <w:rFonts w:ascii="宋体" w:hAnsi="宋体" w:eastAsia="宋体"/>
          <w:lang w:eastAsia="zh-CN"/>
        </w:rPr>
        <w:t>D. 即时性</w:t>
      </w:r>
    </w:p>
    <w:p w14:paraId="2547564D">
      <w:pPr>
        <w:rPr>
          <w:rFonts w:hint="eastAsia" w:ascii="宋体" w:hAnsi="宋体" w:eastAsia="宋体"/>
          <w:lang w:eastAsia="zh-CN"/>
        </w:rPr>
      </w:pPr>
      <w:r>
        <w:rPr>
          <w:rFonts w:ascii="宋体" w:hAnsi="宋体" w:eastAsia="宋体"/>
          <w:lang w:eastAsia="zh-CN"/>
        </w:rPr>
        <w:t>答案：D</w:t>
      </w:r>
    </w:p>
    <w:p w14:paraId="3CC6906E">
      <w:pPr>
        <w:rPr>
          <w:rFonts w:hint="eastAsia" w:ascii="宋体" w:hAnsi="宋体" w:eastAsia="宋体"/>
          <w:lang w:eastAsia="zh-CN"/>
        </w:rPr>
      </w:pPr>
      <w:r>
        <w:rPr>
          <w:rFonts w:ascii="宋体" w:hAnsi="宋体" w:eastAsia="宋体"/>
          <w:lang w:eastAsia="zh-CN"/>
        </w:rPr>
        <w:t>403. 在流量价值测量中，用于衡量视频内容质量和观众满意度的重要指标是（）。</w:t>
      </w:r>
    </w:p>
    <w:p w14:paraId="289F983D">
      <w:pPr>
        <w:rPr>
          <w:rFonts w:hint="eastAsia" w:ascii="宋体" w:hAnsi="宋体" w:eastAsia="宋体"/>
          <w:lang w:eastAsia="zh-CN"/>
        </w:rPr>
      </w:pPr>
      <w:r>
        <w:rPr>
          <w:rFonts w:ascii="宋体" w:hAnsi="宋体" w:eastAsia="宋体"/>
          <w:lang w:eastAsia="zh-CN"/>
        </w:rPr>
        <w:t>A. 独立观众量</w:t>
      </w:r>
    </w:p>
    <w:p w14:paraId="0DA0328E">
      <w:pPr>
        <w:rPr>
          <w:rFonts w:hint="eastAsia" w:ascii="宋体" w:hAnsi="宋体" w:eastAsia="宋体"/>
          <w:lang w:eastAsia="zh-CN"/>
        </w:rPr>
      </w:pPr>
      <w:r>
        <w:rPr>
          <w:rFonts w:ascii="宋体" w:hAnsi="宋体" w:eastAsia="宋体"/>
          <w:lang w:eastAsia="zh-CN"/>
        </w:rPr>
        <w:t>B. 总观看量</w:t>
      </w:r>
    </w:p>
    <w:p w14:paraId="55C0359F">
      <w:pPr>
        <w:rPr>
          <w:rFonts w:hint="eastAsia" w:ascii="宋体" w:hAnsi="宋体" w:eastAsia="宋体"/>
          <w:lang w:eastAsia="zh-CN"/>
        </w:rPr>
      </w:pPr>
      <w:r>
        <w:rPr>
          <w:rFonts w:ascii="宋体" w:hAnsi="宋体" w:eastAsia="宋体"/>
          <w:lang w:eastAsia="zh-CN"/>
        </w:rPr>
        <w:t>C. 观看完成率</w:t>
      </w:r>
    </w:p>
    <w:p w14:paraId="49D5EBE7">
      <w:pPr>
        <w:rPr>
          <w:rFonts w:hint="eastAsia" w:ascii="宋体" w:hAnsi="宋体" w:eastAsia="宋体"/>
          <w:lang w:eastAsia="zh-CN"/>
        </w:rPr>
      </w:pPr>
      <w:r>
        <w:rPr>
          <w:rFonts w:ascii="宋体" w:hAnsi="宋体" w:eastAsia="宋体"/>
          <w:lang w:eastAsia="zh-CN"/>
        </w:rPr>
        <w:t>D. 用户留存率</w:t>
      </w:r>
    </w:p>
    <w:p w14:paraId="2EC7E046">
      <w:pPr>
        <w:rPr>
          <w:rFonts w:hint="eastAsia" w:ascii="宋体" w:hAnsi="宋体" w:eastAsia="宋体"/>
          <w:lang w:eastAsia="zh-CN"/>
        </w:rPr>
      </w:pPr>
      <w:r>
        <w:rPr>
          <w:rFonts w:ascii="宋体" w:hAnsi="宋体" w:eastAsia="宋体"/>
          <w:lang w:eastAsia="zh-CN"/>
        </w:rPr>
        <w:t>答案：C</w:t>
      </w:r>
    </w:p>
    <w:p w14:paraId="44F3B1B9">
      <w:pPr>
        <w:rPr>
          <w:rFonts w:hint="eastAsia" w:ascii="宋体" w:hAnsi="宋体" w:eastAsia="宋体"/>
          <w:lang w:eastAsia="zh-CN"/>
        </w:rPr>
      </w:pPr>
      <w:r>
        <w:rPr>
          <w:rFonts w:ascii="宋体" w:hAnsi="宋体" w:eastAsia="宋体"/>
          <w:lang w:eastAsia="zh-CN"/>
        </w:rPr>
        <w:t>404. 在抖音平台发布广告时，除了遵守一般广告审核规范外，还需特别注意广告的（），以避免影响用户观看体验。</w:t>
      </w:r>
    </w:p>
    <w:p w14:paraId="53F5ED4F">
      <w:pPr>
        <w:rPr>
          <w:rFonts w:hint="eastAsia" w:ascii="宋体" w:hAnsi="宋体" w:eastAsia="宋体"/>
          <w:lang w:eastAsia="zh-CN"/>
        </w:rPr>
      </w:pPr>
      <w:r>
        <w:rPr>
          <w:rFonts w:ascii="宋体" w:hAnsi="宋体" w:eastAsia="宋体"/>
          <w:lang w:eastAsia="zh-CN"/>
        </w:rPr>
        <w:t>A. 文案吸引力</w:t>
      </w:r>
    </w:p>
    <w:p w14:paraId="1C9DC725">
      <w:pPr>
        <w:rPr>
          <w:rFonts w:hint="eastAsia" w:ascii="宋体" w:hAnsi="宋体" w:eastAsia="宋体"/>
          <w:lang w:eastAsia="zh-CN"/>
        </w:rPr>
      </w:pPr>
      <w:r>
        <w:rPr>
          <w:rFonts w:ascii="宋体" w:hAnsi="宋体" w:eastAsia="宋体"/>
          <w:lang w:eastAsia="zh-CN"/>
        </w:rPr>
        <w:t>B. 创意独特性</w:t>
      </w:r>
    </w:p>
    <w:p w14:paraId="6BED88F1">
      <w:pPr>
        <w:rPr>
          <w:rFonts w:hint="eastAsia" w:ascii="宋体" w:hAnsi="宋体" w:eastAsia="宋体"/>
          <w:lang w:eastAsia="zh-CN"/>
        </w:rPr>
      </w:pPr>
      <w:r>
        <w:rPr>
          <w:rFonts w:ascii="宋体" w:hAnsi="宋体" w:eastAsia="宋体"/>
          <w:lang w:eastAsia="zh-CN"/>
        </w:rPr>
        <w:t>C. 视频清晰度与完整性</w:t>
      </w:r>
    </w:p>
    <w:p w14:paraId="12AB6FBA">
      <w:pPr>
        <w:rPr>
          <w:rFonts w:hint="eastAsia" w:ascii="宋体" w:hAnsi="宋体" w:eastAsia="宋体"/>
          <w:lang w:eastAsia="zh-CN"/>
        </w:rPr>
      </w:pPr>
      <w:r>
        <w:rPr>
          <w:rFonts w:ascii="宋体" w:hAnsi="宋体" w:eastAsia="宋体"/>
          <w:lang w:eastAsia="zh-CN"/>
        </w:rPr>
        <w:t>D. 品牌曝光度</w:t>
      </w:r>
    </w:p>
    <w:p w14:paraId="55E9F4E1">
      <w:pPr>
        <w:rPr>
          <w:rFonts w:hint="eastAsia" w:ascii="宋体" w:hAnsi="宋体" w:eastAsia="宋体"/>
          <w:lang w:eastAsia="zh-CN"/>
        </w:rPr>
      </w:pPr>
      <w:r>
        <w:rPr>
          <w:rFonts w:ascii="宋体" w:hAnsi="宋体" w:eastAsia="宋体"/>
          <w:lang w:eastAsia="zh-CN"/>
        </w:rPr>
        <w:t>答案：C</w:t>
      </w:r>
    </w:p>
    <w:p w14:paraId="0B64526E">
      <w:pPr>
        <w:rPr>
          <w:rFonts w:hint="eastAsia" w:ascii="宋体" w:hAnsi="宋体" w:eastAsia="宋体"/>
          <w:lang w:eastAsia="zh-CN"/>
        </w:rPr>
      </w:pPr>
      <w:r>
        <w:rPr>
          <w:rFonts w:ascii="宋体" w:hAnsi="宋体" w:eastAsia="宋体"/>
          <w:lang w:eastAsia="zh-CN"/>
        </w:rPr>
        <w:t>405. 相邻品排品策略中，通过（）可以在商品详情页或购物车页面展示相关联的商品，引导消费者进行额外购买。</w:t>
      </w:r>
    </w:p>
    <w:p w14:paraId="22BAEEA6">
      <w:pPr>
        <w:rPr>
          <w:rFonts w:hint="eastAsia" w:ascii="宋体" w:hAnsi="宋体" w:eastAsia="宋体"/>
          <w:lang w:eastAsia="zh-CN"/>
        </w:rPr>
      </w:pPr>
      <w:r>
        <w:rPr>
          <w:rFonts w:ascii="宋体" w:hAnsi="宋体" w:eastAsia="宋体"/>
          <w:lang w:eastAsia="zh-CN"/>
        </w:rPr>
        <w:t>A. 关联推荐</w:t>
      </w:r>
    </w:p>
    <w:p w14:paraId="786221FB">
      <w:pPr>
        <w:rPr>
          <w:rFonts w:hint="eastAsia" w:ascii="宋体" w:hAnsi="宋体" w:eastAsia="宋体"/>
          <w:lang w:eastAsia="zh-CN"/>
        </w:rPr>
      </w:pPr>
      <w:r>
        <w:rPr>
          <w:rFonts w:ascii="宋体" w:hAnsi="宋体" w:eastAsia="宋体"/>
          <w:lang w:eastAsia="zh-CN"/>
        </w:rPr>
        <w:t>B. 捆绑销售</w:t>
      </w:r>
    </w:p>
    <w:p w14:paraId="67BE858E">
      <w:pPr>
        <w:rPr>
          <w:rFonts w:hint="eastAsia" w:ascii="宋体" w:hAnsi="宋体" w:eastAsia="宋体"/>
          <w:lang w:eastAsia="zh-CN"/>
        </w:rPr>
      </w:pPr>
      <w:r>
        <w:rPr>
          <w:rFonts w:ascii="宋体" w:hAnsi="宋体" w:eastAsia="宋体"/>
          <w:lang w:eastAsia="zh-CN"/>
        </w:rPr>
        <w:t>C. 场景化陈列</w:t>
      </w:r>
    </w:p>
    <w:p w14:paraId="13167DAB">
      <w:pPr>
        <w:rPr>
          <w:rFonts w:hint="eastAsia" w:ascii="宋体" w:hAnsi="宋体" w:eastAsia="宋体"/>
          <w:lang w:eastAsia="zh-CN"/>
        </w:rPr>
      </w:pPr>
      <w:r>
        <w:rPr>
          <w:rFonts w:ascii="宋体" w:hAnsi="宋体" w:eastAsia="宋体"/>
          <w:lang w:eastAsia="zh-CN"/>
        </w:rPr>
        <w:t>D. 交叉销售</w:t>
      </w:r>
    </w:p>
    <w:p w14:paraId="60DFBDDE">
      <w:pPr>
        <w:rPr>
          <w:rFonts w:hint="eastAsia" w:ascii="宋体" w:hAnsi="宋体" w:eastAsia="宋体"/>
          <w:lang w:eastAsia="zh-CN"/>
        </w:rPr>
      </w:pPr>
      <w:r>
        <w:rPr>
          <w:rFonts w:ascii="宋体" w:hAnsi="宋体" w:eastAsia="宋体"/>
          <w:lang w:eastAsia="zh-CN"/>
        </w:rPr>
        <w:t>答案：A</w:t>
      </w:r>
    </w:p>
    <w:p w14:paraId="0283E90F">
      <w:pPr>
        <w:rPr>
          <w:rFonts w:hint="eastAsia" w:ascii="宋体" w:hAnsi="宋体" w:eastAsia="宋体"/>
          <w:lang w:eastAsia="zh-CN"/>
        </w:rPr>
      </w:pPr>
      <w:r>
        <w:rPr>
          <w:rFonts w:ascii="宋体" w:hAnsi="宋体" w:eastAsia="宋体"/>
          <w:lang w:eastAsia="zh-CN"/>
        </w:rPr>
        <w:t>406. 在全媒体运营中，分析当前内容现状的首要目的是（）。</w:t>
      </w:r>
    </w:p>
    <w:p w14:paraId="19909E26">
      <w:pPr>
        <w:rPr>
          <w:rFonts w:hint="eastAsia" w:ascii="宋体" w:hAnsi="宋体" w:eastAsia="宋体"/>
          <w:lang w:eastAsia="zh-CN"/>
        </w:rPr>
      </w:pPr>
      <w:r>
        <w:rPr>
          <w:rFonts w:ascii="宋体" w:hAnsi="宋体" w:eastAsia="宋体"/>
          <w:lang w:eastAsia="zh-CN"/>
        </w:rPr>
        <w:t>A. 明确内容优化的方向和目标</w:t>
      </w:r>
    </w:p>
    <w:p w14:paraId="5C0FC609">
      <w:pPr>
        <w:rPr>
          <w:rFonts w:hint="eastAsia" w:ascii="宋体" w:hAnsi="宋体" w:eastAsia="宋体"/>
          <w:lang w:eastAsia="zh-CN"/>
        </w:rPr>
      </w:pPr>
      <w:r>
        <w:rPr>
          <w:rFonts w:ascii="宋体" w:hAnsi="宋体" w:eastAsia="宋体"/>
          <w:lang w:eastAsia="zh-CN"/>
        </w:rPr>
        <w:t>B. 制定内容创作计划</w:t>
      </w:r>
    </w:p>
    <w:p w14:paraId="642D3AE2">
      <w:pPr>
        <w:rPr>
          <w:rFonts w:hint="eastAsia" w:ascii="宋体" w:hAnsi="宋体" w:eastAsia="宋体"/>
          <w:lang w:eastAsia="zh-CN"/>
        </w:rPr>
      </w:pPr>
      <w:r>
        <w:rPr>
          <w:rFonts w:ascii="宋体" w:hAnsi="宋体" w:eastAsia="宋体"/>
          <w:lang w:eastAsia="zh-CN"/>
        </w:rPr>
        <w:t>C. 提升内容质量</w:t>
      </w:r>
    </w:p>
    <w:p w14:paraId="3638D45B">
      <w:pPr>
        <w:rPr>
          <w:rFonts w:hint="eastAsia" w:ascii="宋体" w:hAnsi="宋体" w:eastAsia="宋体"/>
          <w:lang w:eastAsia="zh-CN"/>
        </w:rPr>
      </w:pPr>
      <w:r>
        <w:rPr>
          <w:rFonts w:ascii="宋体" w:hAnsi="宋体" w:eastAsia="宋体"/>
          <w:lang w:eastAsia="zh-CN"/>
        </w:rPr>
        <w:t>D. 评估广告投放效果</w:t>
      </w:r>
    </w:p>
    <w:p w14:paraId="3D37823F">
      <w:pPr>
        <w:rPr>
          <w:rFonts w:hint="eastAsia" w:ascii="宋体" w:hAnsi="宋体" w:eastAsia="宋体"/>
          <w:lang w:eastAsia="zh-CN"/>
        </w:rPr>
      </w:pPr>
      <w:r>
        <w:rPr>
          <w:rFonts w:ascii="宋体" w:hAnsi="宋体" w:eastAsia="宋体"/>
          <w:lang w:eastAsia="zh-CN"/>
        </w:rPr>
        <w:t>答案：A</w:t>
      </w:r>
    </w:p>
    <w:p w14:paraId="158C86E7">
      <w:pPr>
        <w:rPr>
          <w:rFonts w:hint="eastAsia" w:ascii="宋体" w:hAnsi="宋体" w:eastAsia="宋体"/>
          <w:lang w:eastAsia="zh-CN"/>
        </w:rPr>
      </w:pPr>
      <w:r>
        <w:rPr>
          <w:rFonts w:ascii="宋体" w:hAnsi="宋体" w:eastAsia="宋体"/>
          <w:lang w:eastAsia="zh-CN"/>
        </w:rPr>
        <w:t>407. 评估候选人在社交媒体平台的创新能力时，最能体现其创新能力的指标是（）。</w:t>
      </w:r>
    </w:p>
    <w:p w14:paraId="4B20017E">
      <w:pPr>
        <w:rPr>
          <w:rFonts w:hint="eastAsia" w:ascii="宋体" w:hAnsi="宋体" w:eastAsia="宋体"/>
          <w:lang w:eastAsia="zh-CN"/>
        </w:rPr>
      </w:pPr>
      <w:r>
        <w:rPr>
          <w:rFonts w:ascii="宋体" w:hAnsi="宋体" w:eastAsia="宋体"/>
          <w:lang w:eastAsia="zh-CN"/>
        </w:rPr>
        <w:t>A. 候选人发布内容的转发量</w:t>
      </w:r>
    </w:p>
    <w:p w14:paraId="25E613BE">
      <w:pPr>
        <w:rPr>
          <w:rFonts w:hint="eastAsia" w:ascii="宋体" w:hAnsi="宋体" w:eastAsia="宋体"/>
          <w:lang w:eastAsia="zh-CN"/>
        </w:rPr>
      </w:pPr>
      <w:r>
        <w:rPr>
          <w:rFonts w:ascii="宋体" w:hAnsi="宋体" w:eastAsia="宋体"/>
          <w:lang w:eastAsia="zh-CN"/>
        </w:rPr>
        <w:t>B. 候选人发布内容的数量</w:t>
      </w:r>
    </w:p>
    <w:p w14:paraId="0690391E">
      <w:pPr>
        <w:rPr>
          <w:rFonts w:hint="eastAsia" w:ascii="宋体" w:hAnsi="宋体" w:eastAsia="宋体"/>
          <w:lang w:eastAsia="zh-CN"/>
        </w:rPr>
      </w:pPr>
      <w:r>
        <w:rPr>
          <w:rFonts w:ascii="宋体" w:hAnsi="宋体" w:eastAsia="宋体"/>
          <w:lang w:eastAsia="zh-CN"/>
        </w:rPr>
        <w:t>C. 候选人发布内容的的时间间隔</w:t>
      </w:r>
    </w:p>
    <w:p w14:paraId="65EBE640">
      <w:pPr>
        <w:rPr>
          <w:rFonts w:hint="eastAsia" w:ascii="宋体" w:hAnsi="宋体" w:eastAsia="宋体"/>
          <w:lang w:eastAsia="zh-CN"/>
        </w:rPr>
      </w:pPr>
      <w:r>
        <w:rPr>
          <w:rFonts w:ascii="宋体" w:hAnsi="宋体" w:eastAsia="宋体"/>
          <w:lang w:eastAsia="zh-CN"/>
        </w:rPr>
        <w:t>D. 候选人尝试新形式、新话题的频率</w:t>
      </w:r>
    </w:p>
    <w:p w14:paraId="25ED017D">
      <w:pPr>
        <w:rPr>
          <w:rFonts w:hint="eastAsia" w:ascii="宋体" w:hAnsi="宋体" w:eastAsia="宋体"/>
          <w:lang w:eastAsia="zh-CN"/>
        </w:rPr>
      </w:pPr>
      <w:r>
        <w:rPr>
          <w:rFonts w:ascii="宋体" w:hAnsi="宋体" w:eastAsia="宋体"/>
          <w:lang w:eastAsia="zh-CN"/>
        </w:rPr>
        <w:t>答案：D</w:t>
      </w:r>
    </w:p>
    <w:p w14:paraId="105EE2E4">
      <w:pPr>
        <w:rPr>
          <w:rFonts w:hint="eastAsia" w:ascii="宋体" w:hAnsi="宋体" w:eastAsia="宋体"/>
          <w:lang w:eastAsia="zh-CN"/>
        </w:rPr>
      </w:pPr>
      <w:r>
        <w:rPr>
          <w:rFonts w:ascii="宋体" w:hAnsi="宋体" w:eastAsia="宋体"/>
          <w:lang w:eastAsia="zh-CN"/>
        </w:rPr>
        <w:t>408. 在管理短视频矩阵账号时，确保所有账号在（）方面保持一致，是强化品牌识别度的关键。</w:t>
      </w:r>
    </w:p>
    <w:p w14:paraId="23330D70">
      <w:pPr>
        <w:rPr>
          <w:rFonts w:hint="eastAsia" w:ascii="宋体" w:hAnsi="宋体" w:eastAsia="宋体"/>
          <w:lang w:eastAsia="zh-CN"/>
        </w:rPr>
      </w:pPr>
      <w:r>
        <w:rPr>
          <w:rFonts w:ascii="宋体" w:hAnsi="宋体" w:eastAsia="宋体"/>
          <w:lang w:eastAsia="zh-CN"/>
        </w:rPr>
        <w:t>A. 内容形式</w:t>
      </w:r>
    </w:p>
    <w:p w14:paraId="78973589">
      <w:pPr>
        <w:rPr>
          <w:rFonts w:hint="eastAsia" w:ascii="宋体" w:hAnsi="宋体" w:eastAsia="宋体"/>
          <w:lang w:eastAsia="zh-CN"/>
        </w:rPr>
      </w:pPr>
      <w:r>
        <w:rPr>
          <w:rFonts w:ascii="宋体" w:hAnsi="宋体" w:eastAsia="宋体"/>
          <w:lang w:eastAsia="zh-CN"/>
        </w:rPr>
        <w:t>B. 发布时间</w:t>
      </w:r>
    </w:p>
    <w:p w14:paraId="5BEDBD48">
      <w:pPr>
        <w:rPr>
          <w:rFonts w:hint="eastAsia" w:ascii="宋体" w:hAnsi="宋体" w:eastAsia="宋体"/>
          <w:lang w:eastAsia="zh-CN"/>
        </w:rPr>
      </w:pPr>
      <w:r>
        <w:rPr>
          <w:rFonts w:ascii="宋体" w:hAnsi="宋体" w:eastAsia="宋体"/>
          <w:lang w:eastAsia="zh-CN"/>
        </w:rPr>
        <w:t>C. 粉丝互动频率</w:t>
      </w:r>
    </w:p>
    <w:p w14:paraId="4A835E61">
      <w:pPr>
        <w:rPr>
          <w:rFonts w:hint="eastAsia" w:ascii="宋体" w:hAnsi="宋体" w:eastAsia="宋体"/>
          <w:lang w:eastAsia="zh-CN"/>
        </w:rPr>
      </w:pPr>
      <w:r>
        <w:rPr>
          <w:rFonts w:ascii="宋体" w:hAnsi="宋体" w:eastAsia="宋体"/>
          <w:lang w:eastAsia="zh-CN"/>
        </w:rPr>
        <w:t>D. 视觉形象与语言风格</w:t>
      </w:r>
    </w:p>
    <w:p w14:paraId="2CC8864E">
      <w:pPr>
        <w:rPr>
          <w:rFonts w:hint="eastAsia" w:ascii="宋体" w:hAnsi="宋体" w:eastAsia="宋体"/>
          <w:lang w:eastAsia="zh-CN"/>
        </w:rPr>
      </w:pPr>
      <w:r>
        <w:rPr>
          <w:rFonts w:ascii="宋体" w:hAnsi="宋体" w:eastAsia="宋体"/>
          <w:lang w:eastAsia="zh-CN"/>
        </w:rPr>
        <w:t>答案：D</w:t>
      </w:r>
    </w:p>
    <w:p w14:paraId="23D53AB9">
      <w:pPr>
        <w:rPr>
          <w:rFonts w:hint="eastAsia" w:ascii="宋体" w:hAnsi="宋体" w:eastAsia="宋体"/>
          <w:lang w:eastAsia="zh-CN"/>
        </w:rPr>
      </w:pPr>
      <w:r>
        <w:rPr>
          <w:rFonts w:ascii="宋体" w:hAnsi="宋体" w:eastAsia="宋体"/>
          <w:lang w:eastAsia="zh-CN"/>
        </w:rPr>
        <w:t>409. 全媒体运营模式强调在多个媒体平台之间保持（）的品牌形象和信息传递，以实现营销传播的协同效应。</w:t>
      </w:r>
    </w:p>
    <w:p w14:paraId="463AA39F">
      <w:pPr>
        <w:rPr>
          <w:rFonts w:hint="eastAsia" w:ascii="宋体" w:hAnsi="宋体" w:eastAsia="宋体"/>
          <w:lang w:eastAsia="zh-CN"/>
        </w:rPr>
      </w:pPr>
      <w:r>
        <w:rPr>
          <w:rFonts w:ascii="宋体" w:hAnsi="宋体" w:eastAsia="宋体"/>
          <w:lang w:eastAsia="zh-CN"/>
        </w:rPr>
        <w:t>A. 独立性</w:t>
      </w:r>
    </w:p>
    <w:p w14:paraId="52A3F17D">
      <w:pPr>
        <w:rPr>
          <w:rFonts w:hint="eastAsia" w:ascii="宋体" w:hAnsi="宋体" w:eastAsia="宋体"/>
          <w:lang w:eastAsia="zh-CN"/>
        </w:rPr>
      </w:pPr>
      <w:r>
        <w:rPr>
          <w:rFonts w:ascii="宋体" w:hAnsi="宋体" w:eastAsia="宋体"/>
          <w:lang w:eastAsia="zh-CN"/>
        </w:rPr>
        <w:t>B. 差异化</w:t>
      </w:r>
    </w:p>
    <w:p w14:paraId="7674235F">
      <w:pPr>
        <w:rPr>
          <w:rFonts w:hint="eastAsia" w:ascii="宋体" w:hAnsi="宋体" w:eastAsia="宋体"/>
          <w:lang w:eastAsia="zh-CN"/>
        </w:rPr>
      </w:pPr>
      <w:r>
        <w:rPr>
          <w:rFonts w:ascii="宋体" w:hAnsi="宋体" w:eastAsia="宋体"/>
          <w:lang w:eastAsia="zh-CN"/>
        </w:rPr>
        <w:t>C. 一致性</w:t>
      </w:r>
    </w:p>
    <w:p w14:paraId="607DE0FB">
      <w:pPr>
        <w:rPr>
          <w:rFonts w:hint="eastAsia" w:ascii="宋体" w:hAnsi="宋体" w:eastAsia="宋体"/>
          <w:lang w:eastAsia="zh-CN"/>
        </w:rPr>
      </w:pPr>
      <w:r>
        <w:rPr>
          <w:rFonts w:ascii="宋体" w:hAnsi="宋体" w:eastAsia="宋体"/>
          <w:lang w:eastAsia="zh-CN"/>
        </w:rPr>
        <w:t>D. 竞争性</w:t>
      </w:r>
    </w:p>
    <w:p w14:paraId="582CE58F">
      <w:pPr>
        <w:rPr>
          <w:rFonts w:hint="eastAsia" w:ascii="宋体" w:hAnsi="宋体" w:eastAsia="宋体"/>
          <w:lang w:eastAsia="zh-CN"/>
        </w:rPr>
      </w:pPr>
      <w:r>
        <w:rPr>
          <w:rFonts w:ascii="宋体" w:hAnsi="宋体" w:eastAsia="宋体"/>
          <w:lang w:eastAsia="zh-CN"/>
        </w:rPr>
        <w:t>答案：C</w:t>
      </w:r>
    </w:p>
    <w:p w14:paraId="4D6F79C3">
      <w:pPr>
        <w:rPr>
          <w:rFonts w:hint="eastAsia" w:ascii="宋体" w:hAnsi="宋体" w:eastAsia="宋体"/>
          <w:lang w:eastAsia="zh-CN"/>
        </w:rPr>
      </w:pPr>
      <w:r>
        <w:rPr>
          <w:rFonts w:ascii="宋体" w:hAnsi="宋体" w:eastAsia="宋体"/>
          <w:lang w:eastAsia="zh-CN"/>
        </w:rPr>
        <w:t>410. 在全媒体运营中，合理使用话题标签的主要目的是（）。</w:t>
      </w:r>
    </w:p>
    <w:p w14:paraId="489F0D60">
      <w:pPr>
        <w:rPr>
          <w:rFonts w:hint="eastAsia" w:ascii="宋体" w:hAnsi="宋体" w:eastAsia="宋体"/>
          <w:lang w:eastAsia="zh-CN"/>
        </w:rPr>
      </w:pPr>
      <w:r>
        <w:rPr>
          <w:rFonts w:ascii="宋体" w:hAnsi="宋体" w:eastAsia="宋体"/>
          <w:lang w:eastAsia="zh-CN"/>
        </w:rPr>
        <w:t>A. 增加账号粉丝数量</w:t>
      </w:r>
    </w:p>
    <w:p w14:paraId="18D0E60F">
      <w:pPr>
        <w:rPr>
          <w:rFonts w:hint="eastAsia" w:ascii="宋体" w:hAnsi="宋体" w:eastAsia="宋体"/>
          <w:lang w:eastAsia="zh-CN"/>
        </w:rPr>
      </w:pPr>
      <w:r>
        <w:rPr>
          <w:rFonts w:ascii="宋体" w:hAnsi="宋体" w:eastAsia="宋体"/>
          <w:lang w:eastAsia="zh-CN"/>
        </w:rPr>
        <w:t>B. 提高内容在社交媒体平台上的可见性和关联性</w:t>
      </w:r>
    </w:p>
    <w:p w14:paraId="21167A2F">
      <w:pPr>
        <w:rPr>
          <w:rFonts w:hint="eastAsia" w:ascii="宋体" w:hAnsi="宋体" w:eastAsia="宋体"/>
          <w:lang w:eastAsia="zh-CN"/>
        </w:rPr>
      </w:pPr>
      <w:r>
        <w:rPr>
          <w:rFonts w:ascii="宋体" w:hAnsi="宋体" w:eastAsia="宋体"/>
          <w:lang w:eastAsia="zh-CN"/>
        </w:rPr>
        <w:t>C. 降低内容创作成本</w:t>
      </w:r>
    </w:p>
    <w:p w14:paraId="765A2168">
      <w:pPr>
        <w:rPr>
          <w:rFonts w:hint="eastAsia" w:ascii="宋体" w:hAnsi="宋体" w:eastAsia="宋体"/>
          <w:lang w:eastAsia="zh-CN"/>
        </w:rPr>
      </w:pPr>
      <w:r>
        <w:rPr>
          <w:rFonts w:ascii="宋体" w:hAnsi="宋体" w:eastAsia="宋体"/>
          <w:lang w:eastAsia="zh-CN"/>
        </w:rPr>
        <w:t>D. 提升账号的活跃度</w:t>
      </w:r>
    </w:p>
    <w:p w14:paraId="7AC085CB">
      <w:pPr>
        <w:rPr>
          <w:rFonts w:hint="eastAsia" w:ascii="宋体" w:hAnsi="宋体" w:eastAsia="宋体"/>
          <w:lang w:eastAsia="zh-CN"/>
        </w:rPr>
      </w:pPr>
      <w:r>
        <w:rPr>
          <w:rFonts w:ascii="宋体" w:hAnsi="宋体" w:eastAsia="宋体"/>
          <w:lang w:eastAsia="zh-CN"/>
        </w:rPr>
        <w:t>答案：B</w:t>
      </w:r>
    </w:p>
    <w:p w14:paraId="46D9B60E">
      <w:pPr>
        <w:rPr>
          <w:rFonts w:hint="eastAsia" w:ascii="宋体" w:hAnsi="宋体" w:eastAsia="宋体"/>
          <w:lang w:eastAsia="zh-CN"/>
        </w:rPr>
      </w:pPr>
      <w:r>
        <w:rPr>
          <w:rFonts w:ascii="宋体" w:hAnsi="宋体" w:eastAsia="宋体"/>
          <w:lang w:eastAsia="zh-CN"/>
        </w:rPr>
        <w:t>411. 专属内容创作型达人营销活动中，确保内容质量符合品牌标准的环节是（）。</w:t>
      </w:r>
    </w:p>
    <w:p w14:paraId="292A13EC">
      <w:pPr>
        <w:rPr>
          <w:rFonts w:hint="eastAsia" w:ascii="宋体" w:hAnsi="宋体" w:eastAsia="宋体"/>
          <w:lang w:eastAsia="zh-CN"/>
        </w:rPr>
      </w:pPr>
      <w:r>
        <w:rPr>
          <w:rFonts w:ascii="宋体" w:hAnsi="宋体" w:eastAsia="宋体"/>
          <w:lang w:eastAsia="zh-CN"/>
        </w:rPr>
        <w:t>A. 内容策划</w:t>
      </w:r>
    </w:p>
    <w:p w14:paraId="4E4B2099">
      <w:pPr>
        <w:rPr>
          <w:rFonts w:hint="eastAsia" w:ascii="宋体" w:hAnsi="宋体" w:eastAsia="宋体"/>
          <w:lang w:eastAsia="zh-CN"/>
        </w:rPr>
      </w:pPr>
      <w:r>
        <w:rPr>
          <w:rFonts w:ascii="宋体" w:hAnsi="宋体" w:eastAsia="宋体"/>
          <w:lang w:eastAsia="zh-CN"/>
        </w:rPr>
        <w:t>B. 达人筛选</w:t>
      </w:r>
    </w:p>
    <w:p w14:paraId="332E5B95">
      <w:pPr>
        <w:rPr>
          <w:rFonts w:hint="eastAsia" w:ascii="宋体" w:hAnsi="宋体" w:eastAsia="宋体"/>
          <w:lang w:eastAsia="zh-CN"/>
        </w:rPr>
      </w:pPr>
      <w:r>
        <w:rPr>
          <w:rFonts w:ascii="宋体" w:hAnsi="宋体" w:eastAsia="宋体"/>
          <w:lang w:eastAsia="zh-CN"/>
        </w:rPr>
        <w:t>C. 数据分析</w:t>
      </w:r>
    </w:p>
    <w:p w14:paraId="147C4058">
      <w:pPr>
        <w:rPr>
          <w:rFonts w:hint="eastAsia" w:ascii="宋体" w:hAnsi="宋体" w:eastAsia="宋体"/>
          <w:lang w:eastAsia="zh-CN"/>
        </w:rPr>
      </w:pPr>
      <w:r>
        <w:rPr>
          <w:rFonts w:ascii="宋体" w:hAnsi="宋体" w:eastAsia="宋体"/>
          <w:lang w:eastAsia="zh-CN"/>
        </w:rPr>
        <w:t>D. 内容审核</w:t>
      </w:r>
    </w:p>
    <w:p w14:paraId="7DBD21F1">
      <w:pPr>
        <w:rPr>
          <w:rFonts w:hint="eastAsia" w:ascii="宋体" w:hAnsi="宋体" w:eastAsia="宋体"/>
          <w:lang w:eastAsia="zh-CN"/>
        </w:rPr>
      </w:pPr>
      <w:r>
        <w:rPr>
          <w:rFonts w:ascii="宋体" w:hAnsi="宋体" w:eastAsia="宋体"/>
          <w:lang w:eastAsia="zh-CN"/>
        </w:rPr>
        <w:t>答案：D</w:t>
      </w:r>
    </w:p>
    <w:p w14:paraId="5BCC20AC">
      <w:pPr>
        <w:rPr>
          <w:rFonts w:hint="eastAsia" w:ascii="宋体" w:hAnsi="宋体" w:eastAsia="宋体"/>
          <w:lang w:eastAsia="zh-CN"/>
        </w:rPr>
      </w:pPr>
      <w:r>
        <w:rPr>
          <w:rFonts w:ascii="宋体" w:hAnsi="宋体" w:eastAsia="宋体"/>
          <w:lang w:eastAsia="zh-CN"/>
        </w:rPr>
        <w:t>412. 在全媒体运营中，新品营销推广的市场定位策略主要依据（）来确定产品在市场中的独特位置。</w:t>
      </w:r>
    </w:p>
    <w:p w14:paraId="410E45B8">
      <w:pPr>
        <w:rPr>
          <w:rFonts w:hint="eastAsia" w:ascii="宋体" w:hAnsi="宋体" w:eastAsia="宋体"/>
          <w:lang w:eastAsia="zh-CN"/>
        </w:rPr>
      </w:pPr>
      <w:r>
        <w:rPr>
          <w:rFonts w:ascii="宋体" w:hAnsi="宋体" w:eastAsia="宋体"/>
          <w:lang w:eastAsia="zh-CN"/>
        </w:rPr>
        <w:t>A. 目标受众分析的结果</w:t>
      </w:r>
    </w:p>
    <w:p w14:paraId="5B957883">
      <w:pPr>
        <w:rPr>
          <w:rFonts w:hint="eastAsia" w:ascii="宋体" w:hAnsi="宋体" w:eastAsia="宋体"/>
          <w:lang w:eastAsia="zh-CN"/>
        </w:rPr>
      </w:pPr>
      <w:r>
        <w:rPr>
          <w:rFonts w:ascii="宋体" w:hAnsi="宋体" w:eastAsia="宋体"/>
          <w:lang w:eastAsia="zh-CN"/>
        </w:rPr>
        <w:t>B. 竞品广告投放策略</w:t>
      </w:r>
    </w:p>
    <w:p w14:paraId="103D1D2C">
      <w:pPr>
        <w:rPr>
          <w:rFonts w:hint="eastAsia" w:ascii="宋体" w:hAnsi="宋体" w:eastAsia="宋体"/>
          <w:lang w:eastAsia="zh-CN"/>
        </w:rPr>
      </w:pPr>
      <w:r>
        <w:rPr>
          <w:rFonts w:ascii="宋体" w:hAnsi="宋体" w:eastAsia="宋体"/>
          <w:lang w:eastAsia="zh-CN"/>
        </w:rPr>
        <w:t>C. 宏观经济政策走向</w:t>
      </w:r>
    </w:p>
    <w:p w14:paraId="1394E3D3">
      <w:pPr>
        <w:rPr>
          <w:rFonts w:hint="eastAsia" w:ascii="宋体" w:hAnsi="宋体" w:eastAsia="宋体"/>
          <w:lang w:eastAsia="zh-CN"/>
        </w:rPr>
      </w:pPr>
      <w:r>
        <w:rPr>
          <w:rFonts w:ascii="宋体" w:hAnsi="宋体" w:eastAsia="宋体"/>
          <w:lang w:eastAsia="zh-CN"/>
        </w:rPr>
        <w:t>D. 行业技术发展趋势</w:t>
      </w:r>
    </w:p>
    <w:p w14:paraId="51F4CA07">
      <w:pPr>
        <w:rPr>
          <w:rFonts w:hint="eastAsia" w:ascii="宋体" w:hAnsi="宋体" w:eastAsia="宋体"/>
          <w:lang w:eastAsia="zh-CN"/>
        </w:rPr>
      </w:pPr>
      <w:r>
        <w:rPr>
          <w:rFonts w:ascii="宋体" w:hAnsi="宋体" w:eastAsia="宋体"/>
          <w:lang w:eastAsia="zh-CN"/>
        </w:rPr>
        <w:t>答案：A</w:t>
      </w:r>
    </w:p>
    <w:p w14:paraId="36F7471C">
      <w:pPr>
        <w:rPr>
          <w:rFonts w:hint="eastAsia" w:ascii="宋体" w:hAnsi="宋体" w:eastAsia="宋体"/>
          <w:lang w:eastAsia="zh-CN"/>
        </w:rPr>
      </w:pPr>
      <w:r>
        <w:rPr>
          <w:rFonts w:ascii="宋体" w:hAnsi="宋体" w:eastAsia="宋体"/>
          <w:lang w:eastAsia="zh-CN"/>
        </w:rPr>
        <w:t>413. 消费者有权自主选择提供商品或者服务的经营者，自主选择商品品种或者服务方式，这体现了消费者的（）。</w:t>
      </w:r>
    </w:p>
    <w:p w14:paraId="476FCB79">
      <w:pPr>
        <w:rPr>
          <w:rFonts w:hint="eastAsia" w:ascii="宋体" w:hAnsi="宋体" w:eastAsia="宋体"/>
          <w:lang w:eastAsia="zh-CN"/>
        </w:rPr>
      </w:pPr>
      <w:r>
        <w:rPr>
          <w:rFonts w:ascii="宋体" w:hAnsi="宋体" w:eastAsia="宋体"/>
          <w:lang w:eastAsia="zh-CN"/>
        </w:rPr>
        <w:t>A. 知情权</w:t>
      </w:r>
    </w:p>
    <w:p w14:paraId="26DDB3AE">
      <w:pPr>
        <w:rPr>
          <w:rFonts w:hint="eastAsia" w:ascii="宋体" w:hAnsi="宋体" w:eastAsia="宋体"/>
          <w:lang w:eastAsia="zh-CN"/>
        </w:rPr>
      </w:pPr>
      <w:r>
        <w:rPr>
          <w:rFonts w:ascii="宋体" w:hAnsi="宋体" w:eastAsia="宋体"/>
          <w:lang w:eastAsia="zh-CN"/>
        </w:rPr>
        <w:t>B. 安全权</w:t>
      </w:r>
    </w:p>
    <w:p w14:paraId="2242E212">
      <w:pPr>
        <w:rPr>
          <w:rFonts w:hint="eastAsia" w:ascii="宋体" w:hAnsi="宋体" w:eastAsia="宋体"/>
          <w:lang w:eastAsia="zh-CN"/>
        </w:rPr>
      </w:pPr>
      <w:r>
        <w:rPr>
          <w:rFonts w:ascii="宋体" w:hAnsi="宋体" w:eastAsia="宋体"/>
          <w:lang w:eastAsia="zh-CN"/>
        </w:rPr>
        <w:t>C. 自主选择权</w:t>
      </w:r>
    </w:p>
    <w:p w14:paraId="7AE7876E">
      <w:pPr>
        <w:rPr>
          <w:rFonts w:hint="eastAsia" w:ascii="宋体" w:hAnsi="宋体" w:eastAsia="宋体"/>
          <w:lang w:eastAsia="zh-CN"/>
        </w:rPr>
      </w:pPr>
      <w:r>
        <w:rPr>
          <w:rFonts w:ascii="宋体" w:hAnsi="宋体" w:eastAsia="宋体"/>
          <w:lang w:eastAsia="zh-CN"/>
        </w:rPr>
        <w:t>D. 公平交易权</w:t>
      </w:r>
    </w:p>
    <w:p w14:paraId="1F437E53">
      <w:pPr>
        <w:rPr>
          <w:rFonts w:hint="eastAsia" w:ascii="宋体" w:hAnsi="宋体" w:eastAsia="宋体"/>
          <w:lang w:eastAsia="zh-CN"/>
        </w:rPr>
      </w:pPr>
      <w:r>
        <w:rPr>
          <w:rFonts w:ascii="宋体" w:hAnsi="宋体" w:eastAsia="宋体"/>
          <w:lang w:eastAsia="zh-CN"/>
        </w:rPr>
        <w:t>答案：C</w:t>
      </w:r>
    </w:p>
    <w:p w14:paraId="7B51F743">
      <w:pPr>
        <w:rPr>
          <w:rFonts w:hint="eastAsia" w:ascii="宋体" w:hAnsi="宋体" w:eastAsia="宋体"/>
          <w:lang w:eastAsia="zh-CN"/>
        </w:rPr>
      </w:pPr>
      <w:r>
        <w:rPr>
          <w:rFonts w:ascii="宋体" w:hAnsi="宋体" w:eastAsia="宋体"/>
          <w:lang w:eastAsia="zh-CN"/>
        </w:rPr>
        <w:t>414. 在电商业务流程中，负责处理用户订单、安排库存管理及物流配送的是（）。</w:t>
      </w:r>
    </w:p>
    <w:p w14:paraId="1287BFA0">
      <w:pPr>
        <w:rPr>
          <w:rFonts w:hint="eastAsia" w:ascii="宋体" w:hAnsi="宋体" w:eastAsia="宋体"/>
          <w:lang w:eastAsia="zh-CN"/>
        </w:rPr>
      </w:pPr>
      <w:r>
        <w:rPr>
          <w:rFonts w:ascii="宋体" w:hAnsi="宋体" w:eastAsia="宋体"/>
          <w:lang w:eastAsia="zh-CN"/>
        </w:rPr>
        <w:t>A. 市场推广团队</w:t>
      </w:r>
    </w:p>
    <w:p w14:paraId="7CCF2162">
      <w:pPr>
        <w:rPr>
          <w:rFonts w:hint="eastAsia" w:ascii="宋体" w:hAnsi="宋体" w:eastAsia="宋体"/>
          <w:lang w:eastAsia="zh-CN"/>
        </w:rPr>
      </w:pPr>
      <w:r>
        <w:rPr>
          <w:rFonts w:ascii="宋体" w:hAnsi="宋体" w:eastAsia="宋体"/>
          <w:lang w:eastAsia="zh-CN"/>
        </w:rPr>
        <w:t>B. 商品策划团队</w:t>
      </w:r>
    </w:p>
    <w:p w14:paraId="314098A6">
      <w:pPr>
        <w:rPr>
          <w:rFonts w:hint="eastAsia" w:ascii="宋体" w:hAnsi="宋体" w:eastAsia="宋体"/>
          <w:lang w:eastAsia="zh-CN"/>
        </w:rPr>
      </w:pPr>
      <w:r>
        <w:rPr>
          <w:rFonts w:ascii="宋体" w:hAnsi="宋体" w:eastAsia="宋体"/>
          <w:lang w:eastAsia="zh-CN"/>
        </w:rPr>
        <w:t>C. 客户服务团队</w:t>
      </w:r>
    </w:p>
    <w:p w14:paraId="162CEF73">
      <w:pPr>
        <w:rPr>
          <w:rFonts w:hint="eastAsia" w:ascii="宋体" w:hAnsi="宋体" w:eastAsia="宋体"/>
          <w:lang w:eastAsia="zh-CN"/>
        </w:rPr>
      </w:pPr>
      <w:r>
        <w:rPr>
          <w:rFonts w:ascii="宋体" w:hAnsi="宋体" w:eastAsia="宋体"/>
          <w:lang w:eastAsia="zh-CN"/>
        </w:rPr>
        <w:t>D. 订单处理团队</w:t>
      </w:r>
    </w:p>
    <w:p w14:paraId="54EACBC5">
      <w:pPr>
        <w:rPr>
          <w:rFonts w:hint="eastAsia" w:ascii="宋体" w:hAnsi="宋体" w:eastAsia="宋体"/>
          <w:lang w:eastAsia="zh-CN"/>
        </w:rPr>
      </w:pPr>
      <w:r>
        <w:rPr>
          <w:rFonts w:ascii="宋体" w:hAnsi="宋体" w:eastAsia="宋体"/>
          <w:lang w:eastAsia="zh-CN"/>
        </w:rPr>
        <w:t>答案：D</w:t>
      </w:r>
    </w:p>
    <w:p w14:paraId="4E9818DC">
      <w:pPr>
        <w:rPr>
          <w:rFonts w:hint="eastAsia" w:ascii="宋体" w:hAnsi="宋体" w:eastAsia="宋体"/>
          <w:lang w:eastAsia="zh-CN"/>
        </w:rPr>
      </w:pPr>
      <w:r>
        <w:rPr>
          <w:rFonts w:ascii="宋体" w:hAnsi="宋体" w:eastAsia="宋体"/>
          <w:lang w:eastAsia="zh-CN"/>
        </w:rPr>
        <w:t>415. 社群运营型达人营销活动中，社群氛围维护的关键在于（）。</w:t>
      </w:r>
    </w:p>
    <w:p w14:paraId="3BFE9706">
      <w:pPr>
        <w:rPr>
          <w:rFonts w:hint="eastAsia" w:ascii="宋体" w:hAnsi="宋体" w:eastAsia="宋体"/>
          <w:lang w:eastAsia="zh-CN"/>
        </w:rPr>
      </w:pPr>
      <w:r>
        <w:rPr>
          <w:rFonts w:ascii="宋体" w:hAnsi="宋体" w:eastAsia="宋体"/>
          <w:lang w:eastAsia="zh-CN"/>
        </w:rPr>
        <w:t>A. 严格控制成员发言以避免冲突</w:t>
      </w:r>
    </w:p>
    <w:p w14:paraId="30F4989F">
      <w:pPr>
        <w:rPr>
          <w:rFonts w:hint="eastAsia" w:ascii="宋体" w:hAnsi="宋体" w:eastAsia="宋体"/>
          <w:lang w:eastAsia="zh-CN"/>
        </w:rPr>
      </w:pPr>
      <w:r>
        <w:rPr>
          <w:rFonts w:ascii="宋体" w:hAnsi="宋体" w:eastAsia="宋体"/>
          <w:lang w:eastAsia="zh-CN"/>
        </w:rPr>
        <w:t>B. 频繁发布广告以促进销售</w:t>
      </w:r>
    </w:p>
    <w:p w14:paraId="328FE4A1">
      <w:pPr>
        <w:rPr>
          <w:rFonts w:hint="eastAsia" w:ascii="宋体" w:hAnsi="宋体" w:eastAsia="宋体"/>
          <w:lang w:eastAsia="zh-CN"/>
        </w:rPr>
      </w:pPr>
      <w:r>
        <w:rPr>
          <w:rFonts w:ascii="宋体" w:hAnsi="宋体" w:eastAsia="宋体"/>
          <w:lang w:eastAsia="zh-CN"/>
        </w:rPr>
        <w:t>C. 仅限于邀请达人进行直播或分享</w:t>
      </w:r>
    </w:p>
    <w:p w14:paraId="5542B84C">
      <w:pPr>
        <w:rPr>
          <w:rFonts w:hint="eastAsia" w:ascii="宋体" w:hAnsi="宋体" w:eastAsia="宋体"/>
          <w:lang w:eastAsia="zh-CN"/>
        </w:rPr>
      </w:pPr>
      <w:r>
        <w:rPr>
          <w:rFonts w:ascii="宋体" w:hAnsi="宋体" w:eastAsia="宋体"/>
          <w:lang w:eastAsia="zh-CN"/>
        </w:rPr>
        <w:t>D. 及时处理负面言论和冲突，保持积极向上的氛围</w:t>
      </w:r>
    </w:p>
    <w:p w14:paraId="7BA52435">
      <w:pPr>
        <w:rPr>
          <w:rFonts w:hint="eastAsia" w:ascii="宋体" w:hAnsi="宋体" w:eastAsia="宋体"/>
          <w:lang w:eastAsia="zh-CN"/>
        </w:rPr>
      </w:pPr>
      <w:r>
        <w:rPr>
          <w:rFonts w:ascii="宋体" w:hAnsi="宋体" w:eastAsia="宋体"/>
          <w:lang w:eastAsia="zh-CN"/>
        </w:rPr>
        <w:t>答案：D</w:t>
      </w:r>
    </w:p>
    <w:p w14:paraId="096AF4FA">
      <w:pPr>
        <w:rPr>
          <w:rFonts w:hint="eastAsia" w:ascii="宋体" w:hAnsi="宋体" w:eastAsia="宋体"/>
          <w:lang w:eastAsia="zh-CN"/>
        </w:rPr>
      </w:pPr>
      <w:r>
        <w:rPr>
          <w:rFonts w:ascii="宋体" w:hAnsi="宋体" w:eastAsia="宋体"/>
          <w:lang w:eastAsia="zh-CN"/>
        </w:rPr>
        <w:t>416. 判断用户是否已加入私域流量运营的关键在于评估用户与企业间的（）能力。</w:t>
      </w:r>
    </w:p>
    <w:p w14:paraId="6744C7B3">
      <w:pPr>
        <w:rPr>
          <w:rFonts w:hint="eastAsia" w:ascii="宋体" w:hAnsi="宋体" w:eastAsia="宋体"/>
          <w:lang w:eastAsia="zh-CN"/>
        </w:rPr>
      </w:pPr>
      <w:r>
        <w:rPr>
          <w:rFonts w:ascii="宋体" w:hAnsi="宋体" w:eastAsia="宋体"/>
          <w:lang w:eastAsia="zh-CN"/>
        </w:rPr>
        <w:t>A. 信息共享</w:t>
      </w:r>
    </w:p>
    <w:p w14:paraId="54AE16A9">
      <w:pPr>
        <w:rPr>
          <w:rFonts w:hint="eastAsia" w:ascii="宋体" w:hAnsi="宋体" w:eastAsia="宋体"/>
          <w:lang w:eastAsia="zh-CN"/>
        </w:rPr>
      </w:pPr>
      <w:r>
        <w:rPr>
          <w:rFonts w:ascii="宋体" w:hAnsi="宋体" w:eastAsia="宋体"/>
          <w:lang w:eastAsia="zh-CN"/>
        </w:rPr>
        <w:t>B. 直接且自由的触达</w:t>
      </w:r>
    </w:p>
    <w:p w14:paraId="35A83C2B">
      <w:pPr>
        <w:rPr>
          <w:rFonts w:hint="eastAsia" w:ascii="宋体" w:hAnsi="宋体" w:eastAsia="宋体"/>
          <w:lang w:eastAsia="zh-CN"/>
        </w:rPr>
      </w:pPr>
      <w:r>
        <w:rPr>
          <w:rFonts w:ascii="宋体" w:hAnsi="宋体" w:eastAsia="宋体"/>
          <w:lang w:eastAsia="zh-CN"/>
        </w:rPr>
        <w:t>C. 数据交换</w:t>
      </w:r>
    </w:p>
    <w:p w14:paraId="1219113F">
      <w:pPr>
        <w:rPr>
          <w:rFonts w:hint="eastAsia" w:ascii="宋体" w:hAnsi="宋体" w:eastAsia="宋体"/>
          <w:lang w:eastAsia="zh-CN"/>
        </w:rPr>
      </w:pPr>
      <w:r>
        <w:rPr>
          <w:rFonts w:ascii="宋体" w:hAnsi="宋体" w:eastAsia="宋体"/>
          <w:lang w:eastAsia="zh-CN"/>
        </w:rPr>
        <w:t>D. 社交互动频率</w:t>
      </w:r>
    </w:p>
    <w:p w14:paraId="66B74645">
      <w:pPr>
        <w:rPr>
          <w:rFonts w:hint="eastAsia" w:ascii="宋体" w:hAnsi="宋体" w:eastAsia="宋体"/>
          <w:lang w:eastAsia="zh-CN"/>
        </w:rPr>
      </w:pPr>
      <w:r>
        <w:rPr>
          <w:rFonts w:ascii="宋体" w:hAnsi="宋体" w:eastAsia="宋体"/>
          <w:lang w:eastAsia="zh-CN"/>
        </w:rPr>
        <w:t>答案：B</w:t>
      </w:r>
    </w:p>
    <w:p w14:paraId="200FC199">
      <w:pPr>
        <w:rPr>
          <w:rFonts w:hint="eastAsia" w:ascii="宋体" w:hAnsi="宋体" w:eastAsia="宋体"/>
          <w:lang w:eastAsia="zh-CN"/>
        </w:rPr>
      </w:pPr>
      <w:r>
        <w:rPr>
          <w:rFonts w:ascii="宋体" w:hAnsi="宋体" w:eastAsia="宋体"/>
          <w:lang w:eastAsia="zh-CN"/>
        </w:rPr>
        <w:t>417. 在评估流量价值时，流量转化率是一个关键指标，它直接反映了（）。</w:t>
      </w:r>
    </w:p>
    <w:p w14:paraId="1782E014">
      <w:pPr>
        <w:rPr>
          <w:rFonts w:hint="eastAsia" w:ascii="宋体" w:hAnsi="宋体" w:eastAsia="宋体"/>
          <w:lang w:eastAsia="zh-CN"/>
        </w:rPr>
      </w:pPr>
      <w:r>
        <w:rPr>
          <w:rFonts w:ascii="宋体" w:hAnsi="宋体" w:eastAsia="宋体"/>
          <w:lang w:eastAsia="zh-CN"/>
        </w:rPr>
        <w:t>A. 用户的浏览深度</w:t>
      </w:r>
    </w:p>
    <w:p w14:paraId="12DB1C69">
      <w:pPr>
        <w:rPr>
          <w:rFonts w:hint="eastAsia" w:ascii="宋体" w:hAnsi="宋体" w:eastAsia="宋体"/>
          <w:lang w:eastAsia="zh-CN"/>
        </w:rPr>
      </w:pPr>
      <w:r>
        <w:rPr>
          <w:rFonts w:ascii="宋体" w:hAnsi="宋体" w:eastAsia="宋体"/>
          <w:lang w:eastAsia="zh-CN"/>
        </w:rPr>
        <w:t>B. 网站的访问量大小</w:t>
      </w:r>
    </w:p>
    <w:p w14:paraId="7ADDA402">
      <w:pPr>
        <w:rPr>
          <w:rFonts w:hint="eastAsia" w:ascii="宋体" w:hAnsi="宋体" w:eastAsia="宋体"/>
          <w:lang w:eastAsia="zh-CN"/>
        </w:rPr>
      </w:pPr>
      <w:r>
        <w:rPr>
          <w:rFonts w:ascii="宋体" w:hAnsi="宋体" w:eastAsia="宋体"/>
          <w:lang w:eastAsia="zh-CN"/>
        </w:rPr>
        <w:t>C. 流量的商业变现能力</w:t>
      </w:r>
    </w:p>
    <w:p w14:paraId="23E9E5F3">
      <w:pPr>
        <w:rPr>
          <w:rFonts w:hint="eastAsia" w:ascii="宋体" w:hAnsi="宋体" w:eastAsia="宋体"/>
          <w:lang w:eastAsia="zh-CN"/>
        </w:rPr>
      </w:pPr>
      <w:r>
        <w:rPr>
          <w:rFonts w:ascii="宋体" w:hAnsi="宋体" w:eastAsia="宋体"/>
          <w:lang w:eastAsia="zh-CN"/>
        </w:rPr>
        <w:t>D. 广告点击次数</w:t>
      </w:r>
    </w:p>
    <w:p w14:paraId="5F27739E">
      <w:pPr>
        <w:rPr>
          <w:rFonts w:hint="eastAsia" w:ascii="宋体" w:hAnsi="宋体" w:eastAsia="宋体"/>
          <w:lang w:eastAsia="zh-CN"/>
        </w:rPr>
      </w:pPr>
      <w:r>
        <w:rPr>
          <w:rFonts w:ascii="宋体" w:hAnsi="宋体" w:eastAsia="宋体"/>
          <w:lang w:eastAsia="zh-CN"/>
        </w:rPr>
        <w:t>答案：C</w:t>
      </w:r>
    </w:p>
    <w:p w14:paraId="078B5429">
      <w:pPr>
        <w:rPr>
          <w:rFonts w:hint="eastAsia" w:ascii="宋体" w:hAnsi="宋体" w:eastAsia="宋体"/>
          <w:lang w:eastAsia="zh-CN"/>
        </w:rPr>
      </w:pPr>
      <w:r>
        <w:rPr>
          <w:rFonts w:ascii="宋体" w:hAnsi="宋体" w:eastAsia="宋体"/>
          <w:lang w:eastAsia="zh-CN"/>
        </w:rPr>
        <w:t>418. 在流量价值的构成中，直接体现流量转化为实际业务效率的是（）。</w:t>
      </w:r>
    </w:p>
    <w:p w14:paraId="0728619E">
      <w:pPr>
        <w:rPr>
          <w:rFonts w:hint="eastAsia" w:ascii="宋体" w:hAnsi="宋体" w:eastAsia="宋体"/>
          <w:lang w:eastAsia="zh-CN"/>
        </w:rPr>
      </w:pPr>
      <w:r>
        <w:rPr>
          <w:rFonts w:ascii="宋体" w:hAnsi="宋体" w:eastAsia="宋体"/>
          <w:lang w:eastAsia="zh-CN"/>
        </w:rPr>
        <w:t>A. 流量来源</w:t>
      </w:r>
    </w:p>
    <w:p w14:paraId="3335B122">
      <w:pPr>
        <w:rPr>
          <w:rFonts w:hint="eastAsia" w:ascii="宋体" w:hAnsi="宋体" w:eastAsia="宋体"/>
          <w:lang w:eastAsia="zh-CN"/>
        </w:rPr>
      </w:pPr>
      <w:r>
        <w:rPr>
          <w:rFonts w:ascii="宋体" w:hAnsi="宋体" w:eastAsia="宋体"/>
          <w:lang w:eastAsia="zh-CN"/>
        </w:rPr>
        <w:t>B. 流量数量</w:t>
      </w:r>
    </w:p>
    <w:p w14:paraId="2DD92AD0">
      <w:pPr>
        <w:rPr>
          <w:rFonts w:hint="eastAsia" w:ascii="宋体" w:hAnsi="宋体" w:eastAsia="宋体"/>
          <w:lang w:eastAsia="zh-CN"/>
        </w:rPr>
      </w:pPr>
      <w:r>
        <w:rPr>
          <w:rFonts w:ascii="宋体" w:hAnsi="宋体" w:eastAsia="宋体"/>
          <w:lang w:eastAsia="zh-CN"/>
        </w:rPr>
        <w:t>C. 停留时间</w:t>
      </w:r>
    </w:p>
    <w:p w14:paraId="7F4C2FA5">
      <w:pPr>
        <w:rPr>
          <w:rFonts w:hint="eastAsia" w:ascii="宋体" w:hAnsi="宋体" w:eastAsia="宋体"/>
          <w:lang w:eastAsia="zh-CN"/>
        </w:rPr>
      </w:pPr>
      <w:r>
        <w:rPr>
          <w:rFonts w:ascii="宋体" w:hAnsi="宋体" w:eastAsia="宋体"/>
          <w:lang w:eastAsia="zh-CN"/>
        </w:rPr>
        <w:t>D. 转化率</w:t>
      </w:r>
    </w:p>
    <w:p w14:paraId="28CCD516">
      <w:pPr>
        <w:rPr>
          <w:rFonts w:hint="eastAsia" w:ascii="宋体" w:hAnsi="宋体" w:eastAsia="宋体"/>
          <w:lang w:eastAsia="zh-CN"/>
        </w:rPr>
      </w:pPr>
      <w:r>
        <w:rPr>
          <w:rFonts w:ascii="宋体" w:hAnsi="宋体" w:eastAsia="宋体"/>
          <w:lang w:eastAsia="zh-CN"/>
        </w:rPr>
        <w:t>答案：D</w:t>
      </w:r>
    </w:p>
    <w:p w14:paraId="5517887B">
      <w:pPr>
        <w:rPr>
          <w:rFonts w:hint="eastAsia" w:ascii="宋体" w:hAnsi="宋体" w:eastAsia="宋体"/>
          <w:lang w:eastAsia="zh-CN"/>
        </w:rPr>
      </w:pPr>
      <w:r>
        <w:rPr>
          <w:rFonts w:ascii="宋体" w:hAnsi="宋体" w:eastAsia="宋体"/>
          <w:lang w:eastAsia="zh-CN"/>
        </w:rPr>
        <w:t>419. 在全媒体运营企业中，提升员工职业道德水平的性质及其对企业运营成本的直接影响是（）。</w:t>
      </w:r>
    </w:p>
    <w:p w14:paraId="02DBA836">
      <w:pPr>
        <w:rPr>
          <w:rFonts w:hint="eastAsia" w:ascii="宋体" w:hAnsi="宋体" w:eastAsia="宋体"/>
          <w:lang w:eastAsia="zh-CN"/>
        </w:rPr>
      </w:pPr>
      <w:r>
        <w:rPr>
          <w:rFonts w:ascii="宋体" w:hAnsi="宋体" w:eastAsia="宋体"/>
          <w:lang w:eastAsia="zh-CN"/>
        </w:rPr>
        <w:t>A. 作为一种文化塑造，间接降低运营成本</w:t>
      </w:r>
    </w:p>
    <w:p w14:paraId="3FD0C4B5">
      <w:pPr>
        <w:rPr>
          <w:rFonts w:hint="eastAsia" w:ascii="宋体" w:hAnsi="宋体" w:eastAsia="宋体"/>
          <w:lang w:eastAsia="zh-CN"/>
        </w:rPr>
      </w:pPr>
      <w:r>
        <w:rPr>
          <w:rFonts w:ascii="宋体" w:hAnsi="宋体" w:eastAsia="宋体"/>
          <w:lang w:eastAsia="zh-CN"/>
        </w:rPr>
        <w:t>B. 通过减少失误和纠纷，显著降低运营成本</w:t>
      </w:r>
    </w:p>
    <w:p w14:paraId="47172A39">
      <w:pPr>
        <w:rPr>
          <w:rFonts w:hint="eastAsia" w:ascii="宋体" w:hAnsi="宋体" w:eastAsia="宋体"/>
          <w:lang w:eastAsia="zh-CN"/>
        </w:rPr>
      </w:pPr>
      <w:r>
        <w:rPr>
          <w:rFonts w:ascii="宋体" w:hAnsi="宋体" w:eastAsia="宋体"/>
          <w:lang w:eastAsia="zh-CN"/>
        </w:rPr>
        <w:t>C. 作为激励机制，提高员工工作积极性</w:t>
      </w:r>
    </w:p>
    <w:p w14:paraId="5EBBAEB6">
      <w:pPr>
        <w:rPr>
          <w:rFonts w:hint="eastAsia" w:ascii="宋体" w:hAnsi="宋体" w:eastAsia="宋体"/>
          <w:lang w:eastAsia="zh-CN"/>
        </w:rPr>
      </w:pPr>
      <w:r>
        <w:rPr>
          <w:rFonts w:ascii="宋体" w:hAnsi="宋体" w:eastAsia="宋体"/>
          <w:lang w:eastAsia="zh-CN"/>
        </w:rPr>
        <w:t>D. 通过提升产品质量，直接增加市场份额</w:t>
      </w:r>
    </w:p>
    <w:p w14:paraId="612A6C6F">
      <w:pPr>
        <w:rPr>
          <w:rFonts w:hint="eastAsia" w:ascii="宋体" w:hAnsi="宋体" w:eastAsia="宋体"/>
          <w:lang w:eastAsia="zh-CN"/>
        </w:rPr>
      </w:pPr>
      <w:r>
        <w:rPr>
          <w:rFonts w:ascii="宋体" w:hAnsi="宋体" w:eastAsia="宋体"/>
          <w:lang w:eastAsia="zh-CN"/>
        </w:rPr>
        <w:t>答案：B</w:t>
      </w:r>
    </w:p>
    <w:p w14:paraId="338EC2E1">
      <w:pPr>
        <w:rPr>
          <w:rFonts w:hint="eastAsia" w:ascii="宋体" w:hAnsi="宋体" w:eastAsia="宋体"/>
          <w:lang w:eastAsia="zh-CN"/>
        </w:rPr>
      </w:pPr>
      <w:r>
        <w:rPr>
          <w:rFonts w:ascii="宋体" w:hAnsi="宋体" w:eastAsia="宋体"/>
          <w:lang w:eastAsia="zh-CN"/>
        </w:rPr>
        <w:t>420. 在预算规划的方法中，（）能够确保预算制定紧密围绕新媒体推广目标，实现资源投入与预期收益的匹配。</w:t>
      </w:r>
    </w:p>
    <w:p w14:paraId="06D70271">
      <w:pPr>
        <w:rPr>
          <w:rFonts w:hint="eastAsia" w:ascii="宋体" w:hAnsi="宋体" w:eastAsia="宋体"/>
          <w:lang w:eastAsia="zh-CN"/>
        </w:rPr>
      </w:pPr>
      <w:r>
        <w:rPr>
          <w:rFonts w:ascii="宋体" w:hAnsi="宋体" w:eastAsia="宋体"/>
          <w:lang w:eastAsia="zh-CN"/>
        </w:rPr>
        <w:t>A. 竞品分析法</w:t>
      </w:r>
    </w:p>
    <w:p w14:paraId="01854E38">
      <w:pPr>
        <w:rPr>
          <w:rFonts w:hint="eastAsia" w:ascii="宋体" w:hAnsi="宋体" w:eastAsia="宋体"/>
          <w:lang w:eastAsia="zh-CN"/>
        </w:rPr>
      </w:pPr>
      <w:r>
        <w:rPr>
          <w:rFonts w:ascii="宋体" w:hAnsi="宋体" w:eastAsia="宋体"/>
          <w:lang w:eastAsia="zh-CN"/>
        </w:rPr>
        <w:t>B. 自下而上法</w:t>
      </w:r>
    </w:p>
    <w:p w14:paraId="7216716A">
      <w:pPr>
        <w:rPr>
          <w:rFonts w:hint="eastAsia" w:ascii="宋体" w:hAnsi="宋体" w:eastAsia="宋体"/>
          <w:lang w:eastAsia="zh-CN"/>
        </w:rPr>
      </w:pPr>
      <w:r>
        <w:rPr>
          <w:rFonts w:ascii="宋体" w:hAnsi="宋体" w:eastAsia="宋体"/>
          <w:lang w:eastAsia="zh-CN"/>
        </w:rPr>
        <w:t>C. 目标导向法</w:t>
      </w:r>
    </w:p>
    <w:p w14:paraId="6209DCC1">
      <w:pPr>
        <w:rPr>
          <w:rFonts w:hint="eastAsia" w:ascii="宋体" w:hAnsi="宋体" w:eastAsia="宋体"/>
          <w:lang w:eastAsia="zh-CN"/>
        </w:rPr>
      </w:pPr>
      <w:r>
        <w:rPr>
          <w:rFonts w:ascii="宋体" w:hAnsi="宋体" w:eastAsia="宋体"/>
          <w:lang w:eastAsia="zh-CN"/>
        </w:rPr>
        <w:t>D. 历史数据法</w:t>
      </w:r>
    </w:p>
    <w:p w14:paraId="2F66B70C">
      <w:pPr>
        <w:rPr>
          <w:rFonts w:hint="eastAsia" w:ascii="宋体" w:hAnsi="宋体" w:eastAsia="宋体"/>
          <w:lang w:eastAsia="zh-CN"/>
        </w:rPr>
      </w:pPr>
      <w:r>
        <w:rPr>
          <w:rFonts w:ascii="宋体" w:hAnsi="宋体" w:eastAsia="宋体"/>
          <w:lang w:eastAsia="zh-CN"/>
        </w:rPr>
        <w:t>答案：C</w:t>
      </w:r>
    </w:p>
    <w:p w14:paraId="12892685">
      <w:pPr>
        <w:rPr>
          <w:rFonts w:hint="eastAsia" w:ascii="宋体" w:hAnsi="宋体" w:eastAsia="宋体"/>
          <w:lang w:eastAsia="zh-CN"/>
        </w:rPr>
      </w:pPr>
      <w:r>
        <w:rPr>
          <w:rFonts w:ascii="宋体" w:hAnsi="宋体" w:eastAsia="宋体"/>
          <w:lang w:eastAsia="zh-CN"/>
        </w:rPr>
        <w:t>421. 在进行市场需求量预测时，首先需要进行的是（）。</w:t>
      </w:r>
    </w:p>
    <w:p w14:paraId="32978A05">
      <w:pPr>
        <w:rPr>
          <w:rFonts w:hint="eastAsia" w:ascii="宋体" w:hAnsi="宋体" w:eastAsia="宋体"/>
          <w:lang w:eastAsia="zh-CN"/>
        </w:rPr>
      </w:pPr>
      <w:r>
        <w:rPr>
          <w:rFonts w:ascii="宋体" w:hAnsi="宋体" w:eastAsia="宋体"/>
          <w:lang w:eastAsia="zh-CN"/>
        </w:rPr>
        <w:t>A. 历史数据分析</w:t>
      </w:r>
    </w:p>
    <w:p w14:paraId="7A96A327">
      <w:pPr>
        <w:rPr>
          <w:rFonts w:hint="eastAsia" w:ascii="宋体" w:hAnsi="宋体" w:eastAsia="宋体"/>
          <w:lang w:eastAsia="zh-CN"/>
        </w:rPr>
      </w:pPr>
      <w:r>
        <w:rPr>
          <w:rFonts w:ascii="宋体" w:hAnsi="宋体" w:eastAsia="宋体"/>
          <w:lang w:eastAsia="zh-CN"/>
        </w:rPr>
        <w:t>B. 未来趋势预测</w:t>
      </w:r>
    </w:p>
    <w:p w14:paraId="7FFDF7FD">
      <w:pPr>
        <w:rPr>
          <w:rFonts w:hint="eastAsia" w:ascii="宋体" w:hAnsi="宋体" w:eastAsia="宋体"/>
          <w:lang w:eastAsia="zh-CN"/>
        </w:rPr>
      </w:pPr>
      <w:r>
        <w:rPr>
          <w:rFonts w:ascii="宋体" w:hAnsi="宋体" w:eastAsia="宋体"/>
          <w:lang w:eastAsia="zh-CN"/>
        </w:rPr>
        <w:t>C. 竞争对手识别</w:t>
      </w:r>
    </w:p>
    <w:p w14:paraId="4D1FA99C">
      <w:pPr>
        <w:rPr>
          <w:rFonts w:hint="eastAsia" w:ascii="宋体" w:hAnsi="宋体" w:eastAsia="宋体"/>
          <w:lang w:eastAsia="zh-CN"/>
        </w:rPr>
      </w:pPr>
      <w:r>
        <w:rPr>
          <w:rFonts w:ascii="宋体" w:hAnsi="宋体" w:eastAsia="宋体"/>
          <w:lang w:eastAsia="zh-CN"/>
        </w:rPr>
        <w:t>D. 新兴技术关注</w:t>
      </w:r>
    </w:p>
    <w:p w14:paraId="52BA9386">
      <w:pPr>
        <w:rPr>
          <w:rFonts w:hint="eastAsia" w:ascii="宋体" w:hAnsi="宋体" w:eastAsia="宋体"/>
          <w:lang w:eastAsia="zh-CN"/>
        </w:rPr>
      </w:pPr>
      <w:r>
        <w:rPr>
          <w:rFonts w:ascii="宋体" w:hAnsi="宋体" w:eastAsia="宋体"/>
          <w:lang w:eastAsia="zh-CN"/>
        </w:rPr>
        <w:t>答案：A</w:t>
      </w:r>
    </w:p>
    <w:p w14:paraId="5ABA4AF4">
      <w:pPr>
        <w:rPr>
          <w:rFonts w:hint="eastAsia" w:ascii="宋体" w:hAnsi="宋体" w:eastAsia="宋体"/>
          <w:lang w:eastAsia="zh-CN"/>
        </w:rPr>
      </w:pPr>
      <w:r>
        <w:rPr>
          <w:rFonts w:ascii="宋体" w:hAnsi="宋体" w:eastAsia="宋体"/>
          <w:lang w:eastAsia="zh-CN"/>
        </w:rPr>
        <w:t>422. 情境模拟设计需要具有（），以区分不同候选人的能力和素质。</w:t>
      </w:r>
    </w:p>
    <w:p w14:paraId="37DA5339">
      <w:pPr>
        <w:rPr>
          <w:rFonts w:hint="eastAsia" w:ascii="宋体" w:hAnsi="宋体" w:eastAsia="宋体"/>
          <w:lang w:eastAsia="zh-CN"/>
        </w:rPr>
      </w:pPr>
      <w:r>
        <w:rPr>
          <w:rFonts w:ascii="宋体" w:hAnsi="宋体" w:eastAsia="宋体"/>
          <w:lang w:eastAsia="zh-CN"/>
        </w:rPr>
        <w:t>A. 真实性</w:t>
      </w:r>
    </w:p>
    <w:p w14:paraId="4DB790B7">
      <w:pPr>
        <w:rPr>
          <w:rFonts w:hint="eastAsia" w:ascii="宋体" w:hAnsi="宋体" w:eastAsia="宋体"/>
          <w:lang w:eastAsia="zh-CN"/>
        </w:rPr>
      </w:pPr>
      <w:r>
        <w:rPr>
          <w:rFonts w:ascii="宋体" w:hAnsi="宋体" w:eastAsia="宋体"/>
          <w:lang w:eastAsia="zh-CN"/>
        </w:rPr>
        <w:t>B. 相关性</w:t>
      </w:r>
    </w:p>
    <w:p w14:paraId="1637A29C">
      <w:pPr>
        <w:rPr>
          <w:rFonts w:hint="eastAsia" w:ascii="宋体" w:hAnsi="宋体" w:eastAsia="宋体"/>
          <w:lang w:eastAsia="zh-CN"/>
        </w:rPr>
      </w:pPr>
      <w:r>
        <w:rPr>
          <w:rFonts w:ascii="宋体" w:hAnsi="宋体" w:eastAsia="宋体"/>
          <w:lang w:eastAsia="zh-CN"/>
        </w:rPr>
        <w:t>C. 挑战性</w:t>
      </w:r>
    </w:p>
    <w:p w14:paraId="6F660440">
      <w:pPr>
        <w:rPr>
          <w:rFonts w:hint="eastAsia" w:ascii="宋体" w:hAnsi="宋体" w:eastAsia="宋体"/>
          <w:lang w:eastAsia="zh-CN"/>
        </w:rPr>
      </w:pPr>
      <w:r>
        <w:rPr>
          <w:rFonts w:ascii="宋体" w:hAnsi="宋体" w:eastAsia="宋体"/>
          <w:lang w:eastAsia="zh-CN"/>
        </w:rPr>
        <w:t>D. 趣味性</w:t>
      </w:r>
    </w:p>
    <w:p w14:paraId="37BDF354">
      <w:pPr>
        <w:rPr>
          <w:rFonts w:hint="eastAsia" w:ascii="宋体" w:hAnsi="宋体" w:eastAsia="宋体"/>
          <w:lang w:eastAsia="zh-CN"/>
        </w:rPr>
      </w:pPr>
      <w:r>
        <w:rPr>
          <w:rFonts w:ascii="宋体" w:hAnsi="宋体" w:eastAsia="宋体"/>
          <w:lang w:eastAsia="zh-CN"/>
        </w:rPr>
        <w:t>答案：C</w:t>
      </w:r>
    </w:p>
    <w:p w14:paraId="0D2C9C89">
      <w:pPr>
        <w:rPr>
          <w:rFonts w:hint="eastAsia" w:ascii="宋体" w:hAnsi="宋体" w:eastAsia="宋体"/>
          <w:lang w:eastAsia="zh-CN"/>
        </w:rPr>
      </w:pPr>
      <w:r>
        <w:rPr>
          <w:rFonts w:ascii="宋体" w:hAnsi="宋体" w:eastAsia="宋体"/>
          <w:lang w:eastAsia="zh-CN"/>
        </w:rPr>
        <w:t>423. 在私域流量运营中，为了提升转化率，全媒体运营师应重点关注（）。</w:t>
      </w:r>
    </w:p>
    <w:p w14:paraId="037DDE08">
      <w:pPr>
        <w:rPr>
          <w:rFonts w:hint="eastAsia" w:ascii="宋体" w:hAnsi="宋体" w:eastAsia="宋体"/>
          <w:lang w:eastAsia="zh-CN"/>
        </w:rPr>
      </w:pPr>
      <w:r>
        <w:rPr>
          <w:rFonts w:ascii="宋体" w:hAnsi="宋体" w:eastAsia="宋体"/>
          <w:lang w:eastAsia="zh-CN"/>
        </w:rPr>
        <w:t>A. 用户社交媒体影响力</w:t>
      </w:r>
    </w:p>
    <w:p w14:paraId="0EBB9D78">
      <w:pPr>
        <w:rPr>
          <w:rFonts w:hint="eastAsia" w:ascii="宋体" w:hAnsi="宋体" w:eastAsia="宋体"/>
          <w:lang w:eastAsia="zh-CN"/>
        </w:rPr>
      </w:pPr>
      <w:r>
        <w:rPr>
          <w:rFonts w:ascii="宋体" w:hAnsi="宋体" w:eastAsia="宋体"/>
          <w:lang w:eastAsia="zh-CN"/>
        </w:rPr>
        <w:t>B. 用户画像的精准度</w:t>
      </w:r>
    </w:p>
    <w:p w14:paraId="4E94BFC9">
      <w:pPr>
        <w:rPr>
          <w:rFonts w:hint="eastAsia" w:ascii="宋体" w:hAnsi="宋体" w:eastAsia="宋体"/>
          <w:lang w:eastAsia="zh-CN"/>
        </w:rPr>
      </w:pPr>
      <w:r>
        <w:rPr>
          <w:rFonts w:ascii="宋体" w:hAnsi="宋体" w:eastAsia="宋体"/>
          <w:lang w:eastAsia="zh-CN"/>
        </w:rPr>
        <w:t>C. 用户注册时间的长短</w:t>
      </w:r>
    </w:p>
    <w:p w14:paraId="3B8E6EE4">
      <w:pPr>
        <w:rPr>
          <w:rFonts w:hint="eastAsia" w:ascii="宋体" w:hAnsi="宋体" w:eastAsia="宋体"/>
          <w:lang w:eastAsia="zh-CN"/>
        </w:rPr>
      </w:pPr>
      <w:r>
        <w:rPr>
          <w:rFonts w:ascii="宋体" w:hAnsi="宋体" w:eastAsia="宋体"/>
          <w:lang w:eastAsia="zh-CN"/>
        </w:rPr>
        <w:t>D. 用户所在地区的差异</w:t>
      </w:r>
    </w:p>
    <w:p w14:paraId="6240F7BE">
      <w:pPr>
        <w:rPr>
          <w:rFonts w:hint="eastAsia" w:ascii="宋体" w:hAnsi="宋体" w:eastAsia="宋体"/>
          <w:lang w:eastAsia="zh-CN"/>
        </w:rPr>
      </w:pPr>
      <w:r>
        <w:rPr>
          <w:rFonts w:ascii="宋体" w:hAnsi="宋体" w:eastAsia="宋体"/>
          <w:lang w:eastAsia="zh-CN"/>
        </w:rPr>
        <w:t>答案：B</w:t>
      </w:r>
    </w:p>
    <w:p w14:paraId="716D28D5">
      <w:pPr>
        <w:rPr>
          <w:rFonts w:hint="eastAsia" w:ascii="宋体" w:hAnsi="宋体" w:eastAsia="宋体"/>
          <w:lang w:eastAsia="zh-CN"/>
        </w:rPr>
      </w:pPr>
      <w:r>
        <w:rPr>
          <w:rFonts w:ascii="宋体" w:hAnsi="宋体" w:eastAsia="宋体"/>
          <w:lang w:eastAsia="zh-CN"/>
        </w:rPr>
        <w:t>424. 合作与联盟营销的核心目的是（）。</w:t>
      </w:r>
    </w:p>
    <w:p w14:paraId="03C47A67">
      <w:pPr>
        <w:rPr>
          <w:rFonts w:hint="eastAsia" w:ascii="宋体" w:hAnsi="宋体" w:eastAsia="宋体"/>
          <w:lang w:eastAsia="zh-CN"/>
        </w:rPr>
      </w:pPr>
      <w:r>
        <w:rPr>
          <w:rFonts w:ascii="宋体" w:hAnsi="宋体" w:eastAsia="宋体"/>
          <w:lang w:eastAsia="zh-CN"/>
        </w:rPr>
        <w:t>A. 提升单个产品的销量</w:t>
      </w:r>
    </w:p>
    <w:p w14:paraId="2398812F">
      <w:pPr>
        <w:rPr>
          <w:rFonts w:hint="eastAsia" w:ascii="宋体" w:hAnsi="宋体" w:eastAsia="宋体"/>
          <w:lang w:eastAsia="zh-CN"/>
        </w:rPr>
      </w:pPr>
      <w:r>
        <w:rPr>
          <w:rFonts w:ascii="宋体" w:hAnsi="宋体" w:eastAsia="宋体"/>
          <w:lang w:eastAsia="zh-CN"/>
        </w:rPr>
        <w:t>B. 实现互利共赢，共同推广产品或服务</w:t>
      </w:r>
    </w:p>
    <w:p w14:paraId="2CA0B1A8">
      <w:pPr>
        <w:rPr>
          <w:rFonts w:hint="eastAsia" w:ascii="宋体" w:hAnsi="宋体" w:eastAsia="宋体"/>
          <w:lang w:eastAsia="zh-CN"/>
        </w:rPr>
      </w:pPr>
      <w:r>
        <w:rPr>
          <w:rFonts w:ascii="宋体" w:hAnsi="宋体" w:eastAsia="宋体"/>
          <w:lang w:eastAsia="zh-CN"/>
        </w:rPr>
        <w:t>C. 降低生产成本</w:t>
      </w:r>
    </w:p>
    <w:p w14:paraId="2BCC3BBF">
      <w:pPr>
        <w:rPr>
          <w:rFonts w:hint="eastAsia" w:ascii="宋体" w:hAnsi="宋体" w:eastAsia="宋体"/>
          <w:lang w:eastAsia="zh-CN"/>
        </w:rPr>
      </w:pPr>
      <w:r>
        <w:rPr>
          <w:rFonts w:ascii="宋体" w:hAnsi="宋体" w:eastAsia="宋体"/>
          <w:lang w:eastAsia="zh-CN"/>
        </w:rPr>
        <w:t>D. 增强某一方的市场竞争力</w:t>
      </w:r>
    </w:p>
    <w:p w14:paraId="551CCD53">
      <w:pPr>
        <w:rPr>
          <w:rFonts w:hint="eastAsia" w:ascii="宋体" w:hAnsi="宋体" w:eastAsia="宋体"/>
          <w:lang w:eastAsia="zh-CN"/>
        </w:rPr>
      </w:pPr>
      <w:r>
        <w:rPr>
          <w:rFonts w:ascii="宋体" w:hAnsi="宋体" w:eastAsia="宋体"/>
          <w:lang w:eastAsia="zh-CN"/>
        </w:rPr>
        <w:t>答案：B</w:t>
      </w:r>
    </w:p>
    <w:p w14:paraId="4CFDD92B">
      <w:pPr>
        <w:rPr>
          <w:rFonts w:hint="eastAsia" w:ascii="宋体" w:hAnsi="宋体" w:eastAsia="宋体"/>
          <w:lang w:eastAsia="zh-CN"/>
        </w:rPr>
      </w:pPr>
      <w:r>
        <w:rPr>
          <w:rFonts w:ascii="宋体" w:hAnsi="宋体" w:eastAsia="宋体"/>
          <w:lang w:eastAsia="zh-CN"/>
        </w:rPr>
        <w:t>425. 版权，即著作权，是作者对其创作的（）所享有的专有权利，版权保护的是（）。</w:t>
      </w:r>
    </w:p>
    <w:p w14:paraId="418135AA">
      <w:pPr>
        <w:rPr>
          <w:rFonts w:hint="eastAsia" w:ascii="宋体" w:hAnsi="宋体" w:eastAsia="宋体"/>
          <w:lang w:eastAsia="zh-CN"/>
        </w:rPr>
      </w:pPr>
      <w:r>
        <w:rPr>
          <w:rFonts w:ascii="宋体" w:hAnsi="宋体" w:eastAsia="宋体"/>
          <w:lang w:eastAsia="zh-CN"/>
        </w:rPr>
        <w:t>A. 科学技术成果，思想本身</w:t>
      </w:r>
    </w:p>
    <w:p w14:paraId="14F49BF1">
      <w:pPr>
        <w:rPr>
          <w:rFonts w:hint="eastAsia" w:ascii="宋体" w:hAnsi="宋体" w:eastAsia="宋体"/>
          <w:lang w:eastAsia="zh-CN"/>
        </w:rPr>
      </w:pPr>
      <w:r>
        <w:rPr>
          <w:rFonts w:ascii="宋体" w:hAnsi="宋体" w:eastAsia="宋体"/>
          <w:lang w:eastAsia="zh-CN"/>
        </w:rPr>
        <w:t>B. 文学艺术作品，思想的表达形式</w:t>
      </w:r>
    </w:p>
    <w:p w14:paraId="070F3695">
      <w:pPr>
        <w:rPr>
          <w:rFonts w:hint="eastAsia" w:ascii="宋体" w:hAnsi="宋体" w:eastAsia="宋体"/>
          <w:lang w:eastAsia="zh-CN"/>
        </w:rPr>
      </w:pPr>
      <w:r>
        <w:rPr>
          <w:rFonts w:ascii="宋体" w:hAnsi="宋体" w:eastAsia="宋体"/>
          <w:lang w:eastAsia="zh-CN"/>
        </w:rPr>
        <w:t>C. 专利商标，表达形式及思想</w:t>
      </w:r>
    </w:p>
    <w:p w14:paraId="6DADB749">
      <w:pPr>
        <w:rPr>
          <w:rFonts w:hint="eastAsia" w:ascii="宋体" w:hAnsi="宋体" w:eastAsia="宋体"/>
          <w:lang w:eastAsia="zh-CN"/>
        </w:rPr>
      </w:pPr>
      <w:r>
        <w:rPr>
          <w:rFonts w:ascii="宋体" w:hAnsi="宋体" w:eastAsia="宋体"/>
          <w:lang w:eastAsia="zh-CN"/>
        </w:rPr>
        <w:t>D. 所有智力成果，表达形式及思想</w:t>
      </w:r>
    </w:p>
    <w:p w14:paraId="3C5D5E76">
      <w:pPr>
        <w:rPr>
          <w:rFonts w:hint="eastAsia" w:ascii="宋体" w:hAnsi="宋体" w:eastAsia="宋体"/>
          <w:lang w:eastAsia="zh-CN"/>
        </w:rPr>
      </w:pPr>
      <w:r>
        <w:rPr>
          <w:rFonts w:ascii="宋体" w:hAnsi="宋体" w:eastAsia="宋体"/>
          <w:lang w:eastAsia="zh-CN"/>
        </w:rPr>
        <w:t>答案：B</w:t>
      </w:r>
    </w:p>
    <w:p w14:paraId="64FDA0EB">
      <w:pPr>
        <w:rPr>
          <w:rFonts w:hint="eastAsia" w:ascii="宋体" w:hAnsi="宋体" w:eastAsia="宋体"/>
          <w:lang w:eastAsia="zh-CN"/>
        </w:rPr>
      </w:pPr>
      <w:r>
        <w:rPr>
          <w:rFonts w:ascii="宋体" w:hAnsi="宋体" w:eastAsia="宋体"/>
          <w:lang w:eastAsia="zh-CN"/>
        </w:rPr>
        <w:t>426. 节日营销中，运营师将节日特点与品牌定位相结合的主要目的是（）。</w:t>
      </w:r>
    </w:p>
    <w:p w14:paraId="71133F38">
      <w:pPr>
        <w:rPr>
          <w:rFonts w:hint="eastAsia" w:ascii="宋体" w:hAnsi="宋体" w:eastAsia="宋体"/>
          <w:lang w:eastAsia="zh-CN"/>
        </w:rPr>
      </w:pPr>
      <w:r>
        <w:rPr>
          <w:rFonts w:ascii="宋体" w:hAnsi="宋体" w:eastAsia="宋体"/>
          <w:lang w:eastAsia="zh-CN"/>
        </w:rPr>
        <w:t>A. 降低产品生产成本</w:t>
      </w:r>
    </w:p>
    <w:p w14:paraId="0A6D3E1C">
      <w:pPr>
        <w:rPr>
          <w:rFonts w:hint="eastAsia" w:ascii="宋体" w:hAnsi="宋体" w:eastAsia="宋体"/>
          <w:lang w:eastAsia="zh-CN"/>
        </w:rPr>
      </w:pPr>
      <w:r>
        <w:rPr>
          <w:rFonts w:ascii="宋体" w:hAnsi="宋体" w:eastAsia="宋体"/>
          <w:lang w:eastAsia="zh-CN"/>
        </w:rPr>
        <w:t>B. 提升品牌知名度</w:t>
      </w:r>
    </w:p>
    <w:p w14:paraId="1BF467E7">
      <w:pPr>
        <w:rPr>
          <w:rFonts w:hint="eastAsia" w:ascii="宋体" w:hAnsi="宋体" w:eastAsia="宋体"/>
          <w:lang w:eastAsia="zh-CN"/>
        </w:rPr>
      </w:pPr>
      <w:r>
        <w:rPr>
          <w:rFonts w:ascii="宋体" w:hAnsi="宋体" w:eastAsia="宋体"/>
          <w:lang w:eastAsia="zh-CN"/>
        </w:rPr>
        <w:t>C. 迅速扩大市场份额</w:t>
      </w:r>
    </w:p>
    <w:p w14:paraId="0A42D772">
      <w:pPr>
        <w:rPr>
          <w:rFonts w:hint="eastAsia" w:ascii="宋体" w:hAnsi="宋体" w:eastAsia="宋体"/>
          <w:lang w:eastAsia="zh-CN"/>
        </w:rPr>
      </w:pPr>
      <w:r>
        <w:rPr>
          <w:rFonts w:ascii="宋体" w:hAnsi="宋体" w:eastAsia="宋体"/>
          <w:lang w:eastAsia="zh-CN"/>
        </w:rPr>
        <w:t>D. 通过情感共鸣提升用户对品牌的认知和好感度</w:t>
      </w:r>
    </w:p>
    <w:p w14:paraId="414FF1AD">
      <w:pPr>
        <w:rPr>
          <w:rFonts w:hint="eastAsia" w:ascii="宋体" w:hAnsi="宋体" w:eastAsia="宋体"/>
          <w:lang w:eastAsia="zh-CN"/>
        </w:rPr>
      </w:pPr>
      <w:r>
        <w:rPr>
          <w:rFonts w:ascii="宋体" w:hAnsi="宋体" w:eastAsia="宋体"/>
          <w:lang w:eastAsia="zh-CN"/>
        </w:rPr>
        <w:t>答案：D</w:t>
      </w:r>
    </w:p>
    <w:p w14:paraId="32F75BB5">
      <w:pPr>
        <w:rPr>
          <w:rFonts w:hint="eastAsia" w:ascii="宋体" w:hAnsi="宋体" w:eastAsia="宋体"/>
          <w:lang w:eastAsia="zh-CN"/>
        </w:rPr>
      </w:pPr>
      <w:r>
        <w:rPr>
          <w:rFonts w:ascii="宋体" w:hAnsi="宋体" w:eastAsia="宋体"/>
          <w:lang w:eastAsia="zh-CN"/>
        </w:rPr>
        <w:t>427. 在IP打造过程中，确保IP内容具有独特魅力和市场辨识度的关键是（）。</w:t>
      </w:r>
    </w:p>
    <w:p w14:paraId="5685EAC5">
      <w:pPr>
        <w:rPr>
          <w:rFonts w:hint="eastAsia" w:ascii="宋体" w:hAnsi="宋体" w:eastAsia="宋体"/>
          <w:lang w:eastAsia="zh-CN"/>
        </w:rPr>
      </w:pPr>
      <w:r>
        <w:rPr>
          <w:rFonts w:ascii="宋体" w:hAnsi="宋体" w:eastAsia="宋体"/>
          <w:lang w:eastAsia="zh-CN"/>
        </w:rPr>
        <w:t>A. 竞品分析</w:t>
      </w:r>
    </w:p>
    <w:p w14:paraId="6A8C745C">
      <w:pPr>
        <w:rPr>
          <w:rFonts w:hint="eastAsia" w:ascii="宋体" w:hAnsi="宋体" w:eastAsia="宋体"/>
          <w:lang w:eastAsia="zh-CN"/>
        </w:rPr>
      </w:pPr>
      <w:r>
        <w:rPr>
          <w:rFonts w:ascii="宋体" w:hAnsi="宋体" w:eastAsia="宋体"/>
          <w:lang w:eastAsia="zh-CN"/>
        </w:rPr>
        <w:t>B. 市场调研</w:t>
      </w:r>
    </w:p>
    <w:p w14:paraId="2958E3BC">
      <w:pPr>
        <w:rPr>
          <w:rFonts w:hint="eastAsia" w:ascii="宋体" w:hAnsi="宋体" w:eastAsia="宋体"/>
          <w:lang w:eastAsia="zh-CN"/>
        </w:rPr>
      </w:pPr>
      <w:r>
        <w:rPr>
          <w:rFonts w:ascii="宋体" w:hAnsi="宋体" w:eastAsia="宋体"/>
          <w:lang w:eastAsia="zh-CN"/>
        </w:rPr>
        <w:t>C. 原创性保证</w:t>
      </w:r>
    </w:p>
    <w:p w14:paraId="522575DE">
      <w:pPr>
        <w:rPr>
          <w:rFonts w:hint="eastAsia" w:ascii="宋体" w:hAnsi="宋体" w:eastAsia="宋体"/>
          <w:lang w:eastAsia="zh-CN"/>
        </w:rPr>
      </w:pPr>
      <w:r>
        <w:rPr>
          <w:rFonts w:ascii="宋体" w:hAnsi="宋体" w:eastAsia="宋体"/>
          <w:lang w:eastAsia="zh-CN"/>
        </w:rPr>
        <w:t>D. 用户反馈收集</w:t>
      </w:r>
    </w:p>
    <w:p w14:paraId="0227A5EF">
      <w:pPr>
        <w:rPr>
          <w:rFonts w:hint="eastAsia" w:ascii="宋体" w:hAnsi="宋体" w:eastAsia="宋体"/>
          <w:lang w:eastAsia="zh-CN"/>
        </w:rPr>
      </w:pPr>
      <w:r>
        <w:rPr>
          <w:rFonts w:ascii="宋体" w:hAnsi="宋体" w:eastAsia="宋体"/>
          <w:lang w:eastAsia="zh-CN"/>
        </w:rPr>
        <w:t>答案：C</w:t>
      </w:r>
    </w:p>
    <w:p w14:paraId="461584F6">
      <w:pPr>
        <w:rPr>
          <w:rFonts w:hint="eastAsia" w:ascii="宋体" w:hAnsi="宋体" w:eastAsia="宋体"/>
          <w:lang w:eastAsia="zh-CN"/>
        </w:rPr>
      </w:pPr>
      <w:r>
        <w:rPr>
          <w:rFonts w:ascii="宋体" w:hAnsi="宋体" w:eastAsia="宋体"/>
          <w:lang w:eastAsia="zh-CN"/>
        </w:rPr>
        <w:t>428. 全媒体运营师在进行行业趋势分析时，首先需要明确（）的概念，以了解行业的整体规模及其增长速度。</w:t>
      </w:r>
    </w:p>
    <w:p w14:paraId="429AA19E">
      <w:pPr>
        <w:rPr>
          <w:rFonts w:hint="eastAsia" w:ascii="宋体" w:hAnsi="宋体" w:eastAsia="宋体"/>
          <w:lang w:eastAsia="zh-CN"/>
        </w:rPr>
      </w:pPr>
      <w:r>
        <w:rPr>
          <w:rFonts w:ascii="宋体" w:hAnsi="宋体" w:eastAsia="宋体"/>
          <w:lang w:eastAsia="zh-CN"/>
        </w:rPr>
        <w:t>A. 用户行为</w:t>
      </w:r>
    </w:p>
    <w:p w14:paraId="4137097C">
      <w:pPr>
        <w:rPr>
          <w:rFonts w:hint="eastAsia" w:ascii="宋体" w:hAnsi="宋体" w:eastAsia="宋体"/>
          <w:lang w:eastAsia="zh-CN"/>
        </w:rPr>
      </w:pPr>
      <w:r>
        <w:rPr>
          <w:rFonts w:ascii="宋体" w:hAnsi="宋体" w:eastAsia="宋体"/>
          <w:lang w:eastAsia="zh-CN"/>
        </w:rPr>
        <w:t>B. 市场规模与增长</w:t>
      </w:r>
    </w:p>
    <w:p w14:paraId="7773A0C7">
      <w:pPr>
        <w:rPr>
          <w:rFonts w:hint="eastAsia" w:ascii="宋体" w:hAnsi="宋体" w:eastAsia="宋体"/>
          <w:lang w:eastAsia="zh-CN"/>
        </w:rPr>
      </w:pPr>
      <w:r>
        <w:rPr>
          <w:rFonts w:ascii="宋体" w:hAnsi="宋体" w:eastAsia="宋体"/>
          <w:lang w:eastAsia="zh-CN"/>
        </w:rPr>
        <w:t>C. 技术发展趋势</w:t>
      </w:r>
    </w:p>
    <w:p w14:paraId="29EBDE1E">
      <w:pPr>
        <w:rPr>
          <w:rFonts w:hint="eastAsia" w:ascii="宋体" w:hAnsi="宋体" w:eastAsia="宋体"/>
          <w:lang w:eastAsia="zh-CN"/>
        </w:rPr>
      </w:pPr>
      <w:r>
        <w:rPr>
          <w:rFonts w:ascii="宋体" w:hAnsi="宋体" w:eastAsia="宋体"/>
          <w:lang w:eastAsia="zh-CN"/>
        </w:rPr>
        <w:t>D. 跨界融合趋势</w:t>
      </w:r>
    </w:p>
    <w:p w14:paraId="58B4E70F">
      <w:pPr>
        <w:rPr>
          <w:rFonts w:hint="eastAsia" w:ascii="宋体" w:hAnsi="宋体" w:eastAsia="宋体"/>
          <w:lang w:eastAsia="zh-CN"/>
        </w:rPr>
      </w:pPr>
      <w:r>
        <w:rPr>
          <w:rFonts w:ascii="宋体" w:hAnsi="宋体" w:eastAsia="宋体"/>
          <w:lang w:eastAsia="zh-CN"/>
        </w:rPr>
        <w:t>答案：B</w:t>
      </w:r>
    </w:p>
    <w:p w14:paraId="2F111333">
      <w:pPr>
        <w:rPr>
          <w:rFonts w:hint="eastAsia" w:ascii="宋体" w:hAnsi="宋体" w:eastAsia="宋体"/>
          <w:lang w:eastAsia="zh-CN"/>
        </w:rPr>
      </w:pPr>
      <w:r>
        <w:rPr>
          <w:rFonts w:ascii="宋体" w:hAnsi="宋体" w:eastAsia="宋体"/>
          <w:lang w:eastAsia="zh-CN"/>
        </w:rPr>
        <w:t>429. 在评估候选人品牌合作经验的过程中，关于（）的评估是衡量候选人合作效果的关键。</w:t>
      </w:r>
    </w:p>
    <w:p w14:paraId="3D1A62D2">
      <w:pPr>
        <w:rPr>
          <w:rFonts w:hint="eastAsia" w:ascii="宋体" w:hAnsi="宋体" w:eastAsia="宋体"/>
          <w:lang w:eastAsia="zh-CN"/>
        </w:rPr>
      </w:pPr>
      <w:r>
        <w:rPr>
          <w:rFonts w:ascii="宋体" w:hAnsi="宋体" w:eastAsia="宋体"/>
          <w:lang w:eastAsia="zh-CN"/>
        </w:rPr>
        <w:t>A. 沟通协调能力</w:t>
      </w:r>
    </w:p>
    <w:p w14:paraId="384DDD38">
      <w:pPr>
        <w:rPr>
          <w:rFonts w:hint="eastAsia" w:ascii="宋体" w:hAnsi="宋体" w:eastAsia="宋体"/>
          <w:lang w:eastAsia="zh-CN"/>
        </w:rPr>
      </w:pPr>
      <w:r>
        <w:rPr>
          <w:rFonts w:ascii="宋体" w:hAnsi="宋体" w:eastAsia="宋体"/>
          <w:lang w:eastAsia="zh-CN"/>
        </w:rPr>
        <w:t>B. 合作流程熟悉度</w:t>
      </w:r>
    </w:p>
    <w:p w14:paraId="1E2C7966">
      <w:pPr>
        <w:rPr>
          <w:rFonts w:hint="eastAsia" w:ascii="宋体" w:hAnsi="宋体" w:eastAsia="宋体"/>
          <w:lang w:eastAsia="zh-CN"/>
        </w:rPr>
      </w:pPr>
      <w:r>
        <w:rPr>
          <w:rFonts w:ascii="宋体" w:hAnsi="宋体" w:eastAsia="宋体"/>
          <w:lang w:eastAsia="zh-CN"/>
        </w:rPr>
        <w:t>C. 个人形象与公众影响力</w:t>
      </w:r>
    </w:p>
    <w:p w14:paraId="2B39FF8B">
      <w:pPr>
        <w:rPr>
          <w:rFonts w:hint="eastAsia" w:ascii="宋体" w:hAnsi="宋体" w:eastAsia="宋体"/>
          <w:lang w:eastAsia="zh-CN"/>
        </w:rPr>
      </w:pPr>
      <w:r>
        <w:rPr>
          <w:rFonts w:ascii="宋体" w:hAnsi="宋体" w:eastAsia="宋体"/>
          <w:lang w:eastAsia="zh-CN"/>
        </w:rPr>
        <w:t>D. 数据分析与效果评估能力</w:t>
      </w:r>
    </w:p>
    <w:p w14:paraId="6B0D47E4">
      <w:pPr>
        <w:rPr>
          <w:rFonts w:hint="eastAsia" w:ascii="宋体" w:hAnsi="宋体" w:eastAsia="宋体"/>
          <w:lang w:eastAsia="zh-CN"/>
        </w:rPr>
      </w:pPr>
      <w:r>
        <w:rPr>
          <w:rFonts w:ascii="宋体" w:hAnsi="宋体" w:eastAsia="宋体"/>
          <w:lang w:eastAsia="zh-CN"/>
        </w:rPr>
        <w:t>答案：D</w:t>
      </w:r>
    </w:p>
    <w:p w14:paraId="778BF235">
      <w:pPr>
        <w:rPr>
          <w:rFonts w:hint="eastAsia" w:ascii="宋体" w:hAnsi="宋体" w:eastAsia="宋体"/>
          <w:lang w:eastAsia="zh-CN"/>
        </w:rPr>
      </w:pPr>
      <w:r>
        <w:rPr>
          <w:rFonts w:ascii="宋体" w:hAnsi="宋体" w:eastAsia="宋体"/>
          <w:lang w:eastAsia="zh-CN"/>
        </w:rPr>
        <w:t>430. 在达人长期发展与规划的过程中，数据分析与效果评估的关键环节是（）。</w:t>
      </w:r>
    </w:p>
    <w:p w14:paraId="4ED7C92C">
      <w:pPr>
        <w:rPr>
          <w:rFonts w:hint="eastAsia" w:ascii="宋体" w:hAnsi="宋体" w:eastAsia="宋体"/>
          <w:lang w:eastAsia="zh-CN"/>
        </w:rPr>
      </w:pPr>
      <w:r>
        <w:rPr>
          <w:rFonts w:ascii="宋体" w:hAnsi="宋体" w:eastAsia="宋体"/>
          <w:lang w:eastAsia="zh-CN"/>
        </w:rPr>
        <w:t>A. 频繁更换内容风格以吸引更多粉丝</w:t>
      </w:r>
    </w:p>
    <w:p w14:paraId="474D88CE">
      <w:pPr>
        <w:rPr>
          <w:rFonts w:hint="eastAsia" w:ascii="宋体" w:hAnsi="宋体" w:eastAsia="宋体"/>
          <w:lang w:eastAsia="zh-CN"/>
        </w:rPr>
      </w:pPr>
      <w:r>
        <w:rPr>
          <w:rFonts w:ascii="宋体" w:hAnsi="宋体" w:eastAsia="宋体"/>
          <w:lang w:eastAsia="zh-CN"/>
        </w:rPr>
        <w:t>B. 确定达人的核心定位点</w:t>
      </w:r>
    </w:p>
    <w:p w14:paraId="04862F4A">
      <w:pPr>
        <w:rPr>
          <w:rFonts w:hint="eastAsia" w:ascii="宋体" w:hAnsi="宋体" w:eastAsia="宋体"/>
          <w:lang w:eastAsia="zh-CN"/>
        </w:rPr>
      </w:pPr>
      <w:r>
        <w:rPr>
          <w:rFonts w:ascii="宋体" w:hAnsi="宋体" w:eastAsia="宋体"/>
          <w:lang w:eastAsia="zh-CN"/>
        </w:rPr>
        <w:t>C. 运用数据分析工具对达人内容进行实时评估</w:t>
      </w:r>
    </w:p>
    <w:p w14:paraId="2AD0E54D">
      <w:pPr>
        <w:rPr>
          <w:rFonts w:hint="eastAsia" w:ascii="宋体" w:hAnsi="宋体" w:eastAsia="宋体"/>
          <w:lang w:eastAsia="zh-CN"/>
        </w:rPr>
      </w:pPr>
      <w:r>
        <w:rPr>
          <w:rFonts w:ascii="宋体" w:hAnsi="宋体" w:eastAsia="宋体"/>
          <w:lang w:eastAsia="zh-CN"/>
        </w:rPr>
        <w:t>D. 只需关注粉丝数量的增长，无需分析粉丝互动情况</w:t>
      </w:r>
    </w:p>
    <w:p w14:paraId="2AF99663">
      <w:pPr>
        <w:rPr>
          <w:rFonts w:hint="eastAsia" w:ascii="宋体" w:hAnsi="宋体" w:eastAsia="宋体"/>
          <w:lang w:eastAsia="zh-CN"/>
        </w:rPr>
      </w:pPr>
      <w:r>
        <w:rPr>
          <w:rFonts w:ascii="宋体" w:hAnsi="宋体" w:eastAsia="宋体"/>
          <w:lang w:eastAsia="zh-CN"/>
        </w:rPr>
        <w:t>答案：C</w:t>
      </w:r>
    </w:p>
    <w:p w14:paraId="440B1E85">
      <w:pPr>
        <w:rPr>
          <w:rFonts w:hint="eastAsia" w:ascii="宋体" w:hAnsi="宋体" w:eastAsia="宋体"/>
          <w:lang w:eastAsia="zh-CN"/>
        </w:rPr>
      </w:pPr>
      <w:r>
        <w:rPr>
          <w:rFonts w:ascii="宋体" w:hAnsi="宋体" w:eastAsia="宋体"/>
          <w:lang w:eastAsia="zh-CN"/>
        </w:rPr>
        <w:t>431. 在服务本地化策略中，确保用户购买体验的关键一环是（）。</w:t>
      </w:r>
    </w:p>
    <w:p w14:paraId="799EA3E3">
      <w:pPr>
        <w:rPr>
          <w:rFonts w:hint="eastAsia" w:ascii="宋体" w:hAnsi="宋体" w:eastAsia="宋体"/>
          <w:lang w:eastAsia="zh-CN"/>
        </w:rPr>
      </w:pPr>
      <w:r>
        <w:rPr>
          <w:rFonts w:ascii="宋体" w:hAnsi="宋体" w:eastAsia="宋体"/>
          <w:lang w:eastAsia="zh-CN"/>
        </w:rPr>
        <w:t>A. 支持目标市场常用的支付方式</w:t>
      </w:r>
    </w:p>
    <w:p w14:paraId="560237EB">
      <w:pPr>
        <w:rPr>
          <w:rFonts w:hint="eastAsia" w:ascii="宋体" w:hAnsi="宋体" w:eastAsia="宋体"/>
          <w:lang w:eastAsia="zh-CN"/>
        </w:rPr>
      </w:pPr>
      <w:r>
        <w:rPr>
          <w:rFonts w:ascii="宋体" w:hAnsi="宋体" w:eastAsia="宋体"/>
          <w:lang w:eastAsia="zh-CN"/>
        </w:rPr>
        <w:t>B. 提供全球统一的售后服务政策</w:t>
      </w:r>
    </w:p>
    <w:p w14:paraId="2E282756">
      <w:pPr>
        <w:rPr>
          <w:rFonts w:hint="eastAsia" w:ascii="宋体" w:hAnsi="宋体" w:eastAsia="宋体"/>
          <w:lang w:eastAsia="zh-CN"/>
        </w:rPr>
      </w:pPr>
      <w:r>
        <w:rPr>
          <w:rFonts w:ascii="宋体" w:hAnsi="宋体" w:eastAsia="宋体"/>
          <w:lang w:eastAsia="zh-CN"/>
        </w:rPr>
        <w:t>C. 仅使用国际化的物流配送服务</w:t>
      </w:r>
    </w:p>
    <w:p w14:paraId="5579D679">
      <w:pPr>
        <w:rPr>
          <w:rFonts w:hint="eastAsia" w:ascii="宋体" w:hAnsi="宋体" w:eastAsia="宋体"/>
          <w:lang w:eastAsia="zh-CN"/>
        </w:rPr>
      </w:pPr>
      <w:r>
        <w:rPr>
          <w:rFonts w:ascii="宋体" w:hAnsi="宋体" w:eastAsia="宋体"/>
          <w:lang w:eastAsia="zh-CN"/>
        </w:rPr>
        <w:t>D. 忽视当地物流规定和习惯</w:t>
      </w:r>
    </w:p>
    <w:p w14:paraId="3E25BDB1">
      <w:pPr>
        <w:rPr>
          <w:rFonts w:hint="eastAsia" w:ascii="宋体" w:hAnsi="宋体" w:eastAsia="宋体"/>
          <w:lang w:eastAsia="zh-CN"/>
        </w:rPr>
      </w:pPr>
      <w:r>
        <w:rPr>
          <w:rFonts w:ascii="宋体" w:hAnsi="宋体" w:eastAsia="宋体"/>
          <w:lang w:eastAsia="zh-CN"/>
        </w:rPr>
        <w:t>答案：A</w:t>
      </w:r>
    </w:p>
    <w:p w14:paraId="48EB120E">
      <w:pPr>
        <w:rPr>
          <w:rFonts w:hint="eastAsia" w:ascii="宋体" w:hAnsi="宋体" w:eastAsia="宋体"/>
          <w:lang w:eastAsia="zh-CN"/>
        </w:rPr>
      </w:pPr>
      <w:r>
        <w:rPr>
          <w:rFonts w:ascii="宋体" w:hAnsi="宋体" w:eastAsia="宋体"/>
          <w:lang w:eastAsia="zh-CN"/>
        </w:rPr>
        <w:t>432. 利用（）技术，可以识别用户评论、反馈中的情绪倾向，及时调整运营策略，增强用户情感连接。</w:t>
      </w:r>
    </w:p>
    <w:p w14:paraId="7D208C5B">
      <w:pPr>
        <w:rPr>
          <w:rFonts w:hint="eastAsia" w:ascii="宋体" w:hAnsi="宋体" w:eastAsia="宋体"/>
          <w:lang w:eastAsia="zh-CN"/>
        </w:rPr>
      </w:pPr>
      <w:r>
        <w:rPr>
          <w:rFonts w:ascii="宋体" w:hAnsi="宋体" w:eastAsia="宋体"/>
          <w:lang w:eastAsia="zh-CN"/>
        </w:rPr>
        <w:t>A. 云计算</w:t>
      </w:r>
    </w:p>
    <w:p w14:paraId="64B58720">
      <w:pPr>
        <w:rPr>
          <w:rFonts w:hint="eastAsia" w:ascii="宋体" w:hAnsi="宋体" w:eastAsia="宋体"/>
          <w:lang w:eastAsia="zh-CN"/>
        </w:rPr>
      </w:pPr>
      <w:r>
        <w:rPr>
          <w:rFonts w:ascii="宋体" w:hAnsi="宋体" w:eastAsia="宋体"/>
          <w:lang w:eastAsia="zh-CN"/>
        </w:rPr>
        <w:t>B. 大数据</w:t>
      </w:r>
    </w:p>
    <w:p w14:paraId="230DD16F">
      <w:pPr>
        <w:rPr>
          <w:rFonts w:hint="eastAsia" w:ascii="宋体" w:hAnsi="宋体" w:eastAsia="宋体"/>
          <w:lang w:eastAsia="zh-CN"/>
        </w:rPr>
      </w:pPr>
      <w:r>
        <w:rPr>
          <w:rFonts w:ascii="宋体" w:hAnsi="宋体" w:eastAsia="宋体"/>
          <w:lang w:eastAsia="zh-CN"/>
        </w:rPr>
        <w:t>C. 区块链</w:t>
      </w:r>
    </w:p>
    <w:p w14:paraId="64285DFF">
      <w:pPr>
        <w:rPr>
          <w:rFonts w:hint="eastAsia" w:ascii="宋体" w:hAnsi="宋体" w:eastAsia="宋体"/>
        </w:rPr>
      </w:pPr>
      <w:r>
        <w:rPr>
          <w:rFonts w:ascii="宋体" w:hAnsi="宋体" w:eastAsia="宋体"/>
        </w:rPr>
        <w:t>D. 人工智能（AI）</w:t>
      </w:r>
    </w:p>
    <w:p w14:paraId="7BAAF532">
      <w:pPr>
        <w:rPr>
          <w:rFonts w:hint="eastAsia" w:ascii="宋体" w:hAnsi="宋体" w:eastAsia="宋体"/>
        </w:rPr>
      </w:pPr>
      <w:r>
        <w:rPr>
          <w:rFonts w:ascii="宋体" w:hAnsi="宋体" w:eastAsia="宋体"/>
        </w:rPr>
        <w:t>答案：D</w:t>
      </w:r>
    </w:p>
    <w:p w14:paraId="688D7F24">
      <w:pPr>
        <w:rPr>
          <w:rFonts w:hint="eastAsia" w:ascii="宋体" w:hAnsi="宋体" w:eastAsia="宋体"/>
          <w:lang w:eastAsia="zh-CN"/>
        </w:rPr>
      </w:pPr>
      <w:r>
        <w:rPr>
          <w:rFonts w:ascii="宋体" w:hAnsi="宋体" w:eastAsia="宋体"/>
          <w:lang w:eastAsia="zh-CN"/>
        </w:rPr>
        <w:t>433. 数字营销通过技术和数据对客户进行行为分析，以实现（）的营销。</w:t>
      </w:r>
    </w:p>
    <w:p w14:paraId="17536B36">
      <w:pPr>
        <w:rPr>
          <w:rFonts w:hint="eastAsia" w:ascii="宋体" w:hAnsi="宋体" w:eastAsia="宋体"/>
          <w:lang w:eastAsia="zh-CN"/>
        </w:rPr>
      </w:pPr>
      <w:r>
        <w:rPr>
          <w:rFonts w:ascii="宋体" w:hAnsi="宋体" w:eastAsia="宋体"/>
          <w:lang w:eastAsia="zh-CN"/>
        </w:rPr>
        <w:t>A. 个性化、精准化</w:t>
      </w:r>
    </w:p>
    <w:p w14:paraId="7644B601">
      <w:pPr>
        <w:rPr>
          <w:rFonts w:hint="eastAsia" w:ascii="宋体" w:hAnsi="宋体" w:eastAsia="宋体"/>
          <w:lang w:eastAsia="zh-CN"/>
        </w:rPr>
      </w:pPr>
      <w:r>
        <w:rPr>
          <w:rFonts w:ascii="宋体" w:hAnsi="宋体" w:eastAsia="宋体"/>
          <w:lang w:eastAsia="zh-CN"/>
        </w:rPr>
        <w:t>B. 自动化</w:t>
      </w:r>
    </w:p>
    <w:p w14:paraId="450737D4">
      <w:pPr>
        <w:rPr>
          <w:rFonts w:hint="eastAsia" w:ascii="宋体" w:hAnsi="宋体" w:eastAsia="宋体"/>
          <w:lang w:eastAsia="zh-CN"/>
        </w:rPr>
      </w:pPr>
      <w:r>
        <w:rPr>
          <w:rFonts w:ascii="宋体" w:hAnsi="宋体" w:eastAsia="宋体"/>
          <w:lang w:eastAsia="zh-CN"/>
        </w:rPr>
        <w:t>C. 规模化</w:t>
      </w:r>
    </w:p>
    <w:p w14:paraId="40F59669">
      <w:pPr>
        <w:rPr>
          <w:rFonts w:hint="eastAsia" w:ascii="宋体" w:hAnsi="宋体" w:eastAsia="宋体"/>
          <w:lang w:eastAsia="zh-CN"/>
        </w:rPr>
      </w:pPr>
      <w:r>
        <w:rPr>
          <w:rFonts w:ascii="宋体" w:hAnsi="宋体" w:eastAsia="宋体"/>
          <w:lang w:eastAsia="zh-CN"/>
        </w:rPr>
        <w:t>D. 传统化</w:t>
      </w:r>
    </w:p>
    <w:p w14:paraId="2897FE2E">
      <w:pPr>
        <w:rPr>
          <w:rFonts w:hint="eastAsia" w:ascii="宋体" w:hAnsi="宋体" w:eastAsia="宋体"/>
          <w:lang w:eastAsia="zh-CN"/>
        </w:rPr>
      </w:pPr>
      <w:r>
        <w:rPr>
          <w:rFonts w:ascii="宋体" w:hAnsi="宋体" w:eastAsia="宋体"/>
          <w:lang w:eastAsia="zh-CN"/>
        </w:rPr>
        <w:t>答案：A</w:t>
      </w:r>
    </w:p>
    <w:p w14:paraId="69FF01DA">
      <w:pPr>
        <w:rPr>
          <w:rFonts w:hint="eastAsia" w:ascii="宋体" w:hAnsi="宋体" w:eastAsia="宋体"/>
          <w:lang w:eastAsia="zh-CN"/>
        </w:rPr>
      </w:pPr>
      <w:r>
        <w:rPr>
          <w:rFonts w:ascii="宋体" w:hAnsi="宋体" w:eastAsia="宋体"/>
          <w:lang w:eastAsia="zh-CN"/>
        </w:rPr>
        <w:t>434. 在全媒体运营中，为了优化用户体验，调整内容策略的首要步骤是（）。</w:t>
      </w:r>
    </w:p>
    <w:p w14:paraId="76F6EB8C">
      <w:pPr>
        <w:rPr>
          <w:rFonts w:hint="eastAsia" w:ascii="宋体" w:hAnsi="宋体" w:eastAsia="宋体"/>
          <w:lang w:eastAsia="zh-CN"/>
        </w:rPr>
      </w:pPr>
      <w:r>
        <w:rPr>
          <w:rFonts w:ascii="宋体" w:hAnsi="宋体" w:eastAsia="宋体"/>
          <w:lang w:eastAsia="zh-CN"/>
        </w:rPr>
        <w:t>A. 确定内容发布的时间与频率</w:t>
      </w:r>
    </w:p>
    <w:p w14:paraId="79B75484">
      <w:pPr>
        <w:rPr>
          <w:rFonts w:hint="eastAsia" w:ascii="宋体" w:hAnsi="宋体" w:eastAsia="宋体"/>
          <w:lang w:eastAsia="zh-CN"/>
        </w:rPr>
      </w:pPr>
      <w:r>
        <w:rPr>
          <w:rFonts w:ascii="宋体" w:hAnsi="宋体" w:eastAsia="宋体"/>
          <w:lang w:eastAsia="zh-CN"/>
        </w:rPr>
        <w:t>B. 构建并分析详细的用户画像</w:t>
      </w:r>
    </w:p>
    <w:p w14:paraId="09323322">
      <w:pPr>
        <w:rPr>
          <w:rFonts w:hint="eastAsia" w:ascii="宋体" w:hAnsi="宋体" w:eastAsia="宋体"/>
          <w:lang w:eastAsia="zh-CN"/>
        </w:rPr>
      </w:pPr>
      <w:r>
        <w:rPr>
          <w:rFonts w:ascii="宋体" w:hAnsi="宋体" w:eastAsia="宋体"/>
          <w:lang w:eastAsia="zh-CN"/>
        </w:rPr>
        <w:t>C. 创新内容形式，如短视频、直播等</w:t>
      </w:r>
    </w:p>
    <w:p w14:paraId="65E05779">
      <w:pPr>
        <w:rPr>
          <w:rFonts w:hint="eastAsia" w:ascii="宋体" w:hAnsi="宋体" w:eastAsia="宋体"/>
          <w:lang w:eastAsia="zh-CN"/>
        </w:rPr>
      </w:pPr>
      <w:r>
        <w:rPr>
          <w:rFonts w:ascii="宋体" w:hAnsi="宋体" w:eastAsia="宋体"/>
          <w:lang w:eastAsia="zh-CN"/>
        </w:rPr>
        <w:t>D. 优化账号界面的交互设计</w:t>
      </w:r>
    </w:p>
    <w:p w14:paraId="6A8898AB">
      <w:pPr>
        <w:rPr>
          <w:rFonts w:hint="eastAsia" w:ascii="宋体" w:hAnsi="宋体" w:eastAsia="宋体"/>
          <w:lang w:eastAsia="zh-CN"/>
        </w:rPr>
      </w:pPr>
      <w:r>
        <w:rPr>
          <w:rFonts w:ascii="宋体" w:hAnsi="宋体" w:eastAsia="宋体"/>
          <w:lang w:eastAsia="zh-CN"/>
        </w:rPr>
        <w:t>答案：B</w:t>
      </w:r>
    </w:p>
    <w:p w14:paraId="1555BE8D">
      <w:pPr>
        <w:rPr>
          <w:rFonts w:hint="eastAsia" w:ascii="宋体" w:hAnsi="宋体" w:eastAsia="宋体"/>
          <w:lang w:eastAsia="zh-CN"/>
        </w:rPr>
      </w:pPr>
      <w:r>
        <w:rPr>
          <w:rFonts w:ascii="宋体" w:hAnsi="宋体" w:eastAsia="宋体"/>
          <w:lang w:eastAsia="zh-CN"/>
        </w:rPr>
        <w:t>435. 视听运营团队在进行网络舆情风险分析时，首要的工作是（），以收集相关信息。</w:t>
      </w:r>
    </w:p>
    <w:p w14:paraId="157BE651">
      <w:pPr>
        <w:rPr>
          <w:rFonts w:hint="eastAsia" w:ascii="宋体" w:hAnsi="宋体" w:eastAsia="宋体"/>
          <w:lang w:eastAsia="zh-CN"/>
        </w:rPr>
      </w:pPr>
      <w:r>
        <w:rPr>
          <w:rFonts w:ascii="宋体" w:hAnsi="宋体" w:eastAsia="宋体"/>
          <w:lang w:eastAsia="zh-CN"/>
        </w:rPr>
        <w:t>A. 制定危机应对策略</w:t>
      </w:r>
    </w:p>
    <w:p w14:paraId="4D3F62A7">
      <w:pPr>
        <w:rPr>
          <w:rFonts w:hint="eastAsia" w:ascii="宋体" w:hAnsi="宋体" w:eastAsia="宋体"/>
          <w:lang w:eastAsia="zh-CN"/>
        </w:rPr>
      </w:pPr>
      <w:r>
        <w:rPr>
          <w:rFonts w:ascii="宋体" w:hAnsi="宋体" w:eastAsia="宋体"/>
          <w:lang w:eastAsia="zh-CN"/>
        </w:rPr>
        <w:t>B. 利用专业工具进行舆情监测</w:t>
      </w:r>
    </w:p>
    <w:p w14:paraId="13B88779">
      <w:pPr>
        <w:rPr>
          <w:rFonts w:hint="eastAsia" w:ascii="宋体" w:hAnsi="宋体" w:eastAsia="宋体"/>
          <w:lang w:eastAsia="zh-CN"/>
        </w:rPr>
      </w:pPr>
      <w:r>
        <w:rPr>
          <w:rFonts w:ascii="宋体" w:hAnsi="宋体" w:eastAsia="宋体"/>
          <w:lang w:eastAsia="zh-CN"/>
        </w:rPr>
        <w:t>C. 发布预警信息</w:t>
      </w:r>
    </w:p>
    <w:p w14:paraId="2931E887">
      <w:pPr>
        <w:rPr>
          <w:rFonts w:hint="eastAsia" w:ascii="宋体" w:hAnsi="宋体" w:eastAsia="宋体"/>
          <w:lang w:eastAsia="zh-CN"/>
        </w:rPr>
      </w:pPr>
      <w:r>
        <w:rPr>
          <w:rFonts w:ascii="宋体" w:hAnsi="宋体" w:eastAsia="宋体"/>
          <w:lang w:eastAsia="zh-CN"/>
        </w:rPr>
        <w:t>D. 分析情感倾向</w:t>
      </w:r>
    </w:p>
    <w:p w14:paraId="7AB24607">
      <w:pPr>
        <w:rPr>
          <w:rFonts w:hint="eastAsia" w:ascii="宋体" w:hAnsi="宋体" w:eastAsia="宋体"/>
          <w:lang w:eastAsia="zh-CN"/>
        </w:rPr>
      </w:pPr>
      <w:r>
        <w:rPr>
          <w:rFonts w:ascii="宋体" w:hAnsi="宋体" w:eastAsia="宋体"/>
          <w:lang w:eastAsia="zh-CN"/>
        </w:rPr>
        <w:t>答案：B</w:t>
      </w:r>
    </w:p>
    <w:p w14:paraId="24356338">
      <w:pPr>
        <w:rPr>
          <w:rFonts w:hint="eastAsia" w:ascii="宋体" w:hAnsi="宋体" w:eastAsia="宋体"/>
          <w:lang w:eastAsia="zh-CN"/>
        </w:rPr>
      </w:pPr>
      <w:r>
        <w:rPr>
          <w:rFonts w:ascii="宋体" w:hAnsi="宋体" w:eastAsia="宋体"/>
          <w:lang w:eastAsia="zh-CN"/>
        </w:rPr>
        <w:t>436. 设定短视频矩阵账号风格与调性时，主要依据的是（）。</w:t>
      </w:r>
    </w:p>
    <w:p w14:paraId="2F2C2BBE">
      <w:pPr>
        <w:rPr>
          <w:rFonts w:hint="eastAsia" w:ascii="宋体" w:hAnsi="宋体" w:eastAsia="宋体"/>
          <w:lang w:eastAsia="zh-CN"/>
        </w:rPr>
      </w:pPr>
      <w:r>
        <w:rPr>
          <w:rFonts w:ascii="宋体" w:hAnsi="宋体" w:eastAsia="宋体"/>
          <w:lang w:eastAsia="zh-CN"/>
        </w:rPr>
        <w:t>A. 账号的发布频率</w:t>
      </w:r>
    </w:p>
    <w:p w14:paraId="4C96EE0A">
      <w:pPr>
        <w:rPr>
          <w:rFonts w:hint="eastAsia" w:ascii="宋体" w:hAnsi="宋体" w:eastAsia="宋体"/>
          <w:lang w:eastAsia="zh-CN"/>
        </w:rPr>
      </w:pPr>
      <w:r>
        <w:rPr>
          <w:rFonts w:ascii="宋体" w:hAnsi="宋体" w:eastAsia="宋体"/>
          <w:lang w:eastAsia="zh-CN"/>
        </w:rPr>
        <w:t>B. 目标受众的喜好和内容领域</w:t>
      </w:r>
    </w:p>
    <w:p w14:paraId="5536E38D">
      <w:pPr>
        <w:rPr>
          <w:rFonts w:hint="eastAsia" w:ascii="宋体" w:hAnsi="宋体" w:eastAsia="宋体"/>
          <w:lang w:eastAsia="zh-CN"/>
        </w:rPr>
      </w:pPr>
      <w:r>
        <w:rPr>
          <w:rFonts w:ascii="宋体" w:hAnsi="宋体" w:eastAsia="宋体"/>
          <w:lang w:eastAsia="zh-CN"/>
        </w:rPr>
        <w:t>C. 平台的推荐算法</w:t>
      </w:r>
    </w:p>
    <w:p w14:paraId="35C483F8">
      <w:pPr>
        <w:rPr>
          <w:rFonts w:hint="eastAsia" w:ascii="宋体" w:hAnsi="宋体" w:eastAsia="宋体"/>
          <w:lang w:eastAsia="zh-CN"/>
        </w:rPr>
      </w:pPr>
      <w:r>
        <w:rPr>
          <w:rFonts w:ascii="宋体" w:hAnsi="宋体" w:eastAsia="宋体"/>
          <w:lang w:eastAsia="zh-CN"/>
        </w:rPr>
        <w:t>D. 竞争对手的账号风格</w:t>
      </w:r>
    </w:p>
    <w:p w14:paraId="4F07A293">
      <w:pPr>
        <w:rPr>
          <w:rFonts w:hint="eastAsia" w:ascii="宋体" w:hAnsi="宋体" w:eastAsia="宋体"/>
          <w:lang w:eastAsia="zh-CN"/>
        </w:rPr>
      </w:pPr>
      <w:r>
        <w:rPr>
          <w:rFonts w:ascii="宋体" w:hAnsi="宋体" w:eastAsia="宋体"/>
          <w:lang w:eastAsia="zh-CN"/>
        </w:rPr>
        <w:t>答案：B</w:t>
      </w:r>
    </w:p>
    <w:p w14:paraId="72F4C74D">
      <w:pPr>
        <w:rPr>
          <w:rFonts w:hint="eastAsia" w:ascii="宋体" w:hAnsi="宋体" w:eastAsia="宋体"/>
          <w:lang w:eastAsia="zh-CN"/>
        </w:rPr>
      </w:pPr>
      <w:r>
        <w:rPr>
          <w:rFonts w:ascii="宋体" w:hAnsi="宋体" w:eastAsia="宋体"/>
          <w:lang w:eastAsia="zh-CN"/>
        </w:rPr>
        <w:t>437. 在新品营销推广方案的渠道选择中，对于提升产品曝光度和搜索排名最为直接有效的渠道是（）。</w:t>
      </w:r>
    </w:p>
    <w:p w14:paraId="338ED660">
      <w:pPr>
        <w:rPr>
          <w:rFonts w:hint="eastAsia" w:ascii="宋体" w:hAnsi="宋体" w:eastAsia="宋体"/>
          <w:lang w:eastAsia="zh-CN"/>
        </w:rPr>
      </w:pPr>
      <w:r>
        <w:rPr>
          <w:rFonts w:ascii="宋体" w:hAnsi="宋体" w:eastAsia="宋体"/>
          <w:lang w:eastAsia="zh-CN"/>
        </w:rPr>
        <w:t>A. 问答平台</w:t>
      </w:r>
    </w:p>
    <w:p w14:paraId="09C2EF07">
      <w:pPr>
        <w:rPr>
          <w:rFonts w:hint="eastAsia" w:ascii="宋体" w:hAnsi="宋体" w:eastAsia="宋体"/>
          <w:lang w:eastAsia="zh-CN"/>
        </w:rPr>
      </w:pPr>
      <w:r>
        <w:rPr>
          <w:rFonts w:ascii="宋体" w:hAnsi="宋体" w:eastAsia="宋体"/>
          <w:lang w:eastAsia="zh-CN"/>
        </w:rPr>
        <w:t>B. 社交媒体平台</w:t>
      </w:r>
    </w:p>
    <w:p w14:paraId="1658A454">
      <w:pPr>
        <w:rPr>
          <w:rFonts w:hint="eastAsia" w:ascii="宋体" w:hAnsi="宋体" w:eastAsia="宋体"/>
          <w:lang w:eastAsia="zh-CN"/>
        </w:rPr>
      </w:pPr>
      <w:r>
        <w:rPr>
          <w:rFonts w:ascii="宋体" w:hAnsi="宋体" w:eastAsia="宋体"/>
          <w:lang w:eastAsia="zh-CN"/>
        </w:rPr>
        <w:t>C. 搜索引擎营销</w:t>
      </w:r>
    </w:p>
    <w:p w14:paraId="61A4FA9D">
      <w:pPr>
        <w:rPr>
          <w:rFonts w:hint="eastAsia" w:ascii="宋体" w:hAnsi="宋体" w:eastAsia="宋体"/>
          <w:lang w:eastAsia="zh-CN"/>
        </w:rPr>
      </w:pPr>
      <w:r>
        <w:rPr>
          <w:rFonts w:ascii="宋体" w:hAnsi="宋体" w:eastAsia="宋体"/>
          <w:lang w:eastAsia="zh-CN"/>
        </w:rPr>
        <w:t>D. 自媒体平台</w:t>
      </w:r>
    </w:p>
    <w:p w14:paraId="112F398C">
      <w:pPr>
        <w:rPr>
          <w:rFonts w:hint="eastAsia" w:ascii="宋体" w:hAnsi="宋体" w:eastAsia="宋体"/>
          <w:lang w:eastAsia="zh-CN"/>
        </w:rPr>
      </w:pPr>
      <w:r>
        <w:rPr>
          <w:rFonts w:ascii="宋体" w:hAnsi="宋体" w:eastAsia="宋体"/>
          <w:lang w:eastAsia="zh-CN"/>
        </w:rPr>
        <w:t>答案：C</w:t>
      </w:r>
    </w:p>
    <w:p w14:paraId="5BBF6189">
      <w:pPr>
        <w:rPr>
          <w:rFonts w:hint="eastAsia" w:ascii="宋体" w:hAnsi="宋体" w:eastAsia="宋体"/>
          <w:lang w:eastAsia="zh-CN"/>
        </w:rPr>
      </w:pPr>
      <w:r>
        <w:rPr>
          <w:rFonts w:ascii="宋体" w:hAnsi="宋体" w:eastAsia="宋体"/>
          <w:lang w:eastAsia="zh-CN"/>
        </w:rPr>
        <w:t>438. 了解目标受众需求的过程中，通过（）可以直接收集目标受众的意见和反馈。</w:t>
      </w:r>
    </w:p>
    <w:p w14:paraId="580DAF04">
      <w:pPr>
        <w:rPr>
          <w:rFonts w:hint="eastAsia" w:ascii="宋体" w:hAnsi="宋体" w:eastAsia="宋体"/>
          <w:lang w:eastAsia="zh-CN"/>
        </w:rPr>
      </w:pPr>
      <w:r>
        <w:rPr>
          <w:rFonts w:ascii="宋体" w:hAnsi="宋体" w:eastAsia="宋体"/>
          <w:lang w:eastAsia="zh-CN"/>
        </w:rPr>
        <w:t>A. 数据分析工具</w:t>
      </w:r>
    </w:p>
    <w:p w14:paraId="20001C06">
      <w:pPr>
        <w:rPr>
          <w:rFonts w:hint="eastAsia" w:ascii="宋体" w:hAnsi="宋体" w:eastAsia="宋体"/>
          <w:lang w:eastAsia="zh-CN"/>
        </w:rPr>
      </w:pPr>
      <w:r>
        <w:rPr>
          <w:rFonts w:ascii="宋体" w:hAnsi="宋体" w:eastAsia="宋体"/>
          <w:lang w:eastAsia="zh-CN"/>
        </w:rPr>
        <w:t>B. 市场调研报告</w:t>
      </w:r>
    </w:p>
    <w:p w14:paraId="3F3FD76A">
      <w:pPr>
        <w:rPr>
          <w:rFonts w:hint="eastAsia" w:ascii="宋体" w:hAnsi="宋体" w:eastAsia="宋体"/>
          <w:lang w:eastAsia="zh-CN"/>
        </w:rPr>
      </w:pPr>
      <w:r>
        <w:rPr>
          <w:rFonts w:ascii="宋体" w:hAnsi="宋体" w:eastAsia="宋体"/>
          <w:lang w:eastAsia="zh-CN"/>
        </w:rPr>
        <w:t>C. 竞品分析</w:t>
      </w:r>
    </w:p>
    <w:p w14:paraId="0F37D10E">
      <w:pPr>
        <w:rPr>
          <w:rFonts w:hint="eastAsia" w:ascii="宋体" w:hAnsi="宋体" w:eastAsia="宋体"/>
          <w:lang w:eastAsia="zh-CN"/>
        </w:rPr>
      </w:pPr>
      <w:r>
        <w:rPr>
          <w:rFonts w:ascii="宋体" w:hAnsi="宋体" w:eastAsia="宋体"/>
          <w:lang w:eastAsia="zh-CN"/>
        </w:rPr>
        <w:t>D. 问卷调查和用户访谈</w:t>
      </w:r>
    </w:p>
    <w:p w14:paraId="6B5BCDDD">
      <w:pPr>
        <w:rPr>
          <w:rFonts w:hint="eastAsia" w:ascii="宋体" w:hAnsi="宋体" w:eastAsia="宋体"/>
          <w:lang w:eastAsia="zh-CN"/>
        </w:rPr>
      </w:pPr>
      <w:r>
        <w:rPr>
          <w:rFonts w:ascii="宋体" w:hAnsi="宋体" w:eastAsia="宋体"/>
          <w:lang w:eastAsia="zh-CN"/>
        </w:rPr>
        <w:t>答案：D</w:t>
      </w:r>
    </w:p>
    <w:p w14:paraId="3BF597F0">
      <w:pPr>
        <w:rPr>
          <w:rFonts w:hint="eastAsia" w:ascii="宋体" w:hAnsi="宋体" w:eastAsia="宋体"/>
          <w:lang w:eastAsia="zh-CN"/>
        </w:rPr>
      </w:pPr>
      <w:r>
        <w:rPr>
          <w:rFonts w:ascii="宋体" w:hAnsi="宋体" w:eastAsia="宋体"/>
          <w:lang w:eastAsia="zh-CN"/>
        </w:rPr>
        <w:t>439. 在视听运营的新品营销推广中，为了增强用户的参与感和沉浸感，常用的技术手段是（）。</w:t>
      </w:r>
    </w:p>
    <w:p w14:paraId="57D2A761">
      <w:pPr>
        <w:rPr>
          <w:rFonts w:hint="eastAsia" w:ascii="宋体" w:hAnsi="宋体" w:eastAsia="宋体"/>
          <w:lang w:eastAsia="zh-CN"/>
        </w:rPr>
      </w:pPr>
      <w:r>
        <w:rPr>
          <w:rFonts w:ascii="宋体" w:hAnsi="宋体" w:eastAsia="宋体"/>
          <w:lang w:eastAsia="zh-CN"/>
        </w:rPr>
        <w:t>A. 静态图片展示</w:t>
      </w:r>
    </w:p>
    <w:p w14:paraId="476C223C">
      <w:pPr>
        <w:rPr>
          <w:rFonts w:hint="eastAsia" w:ascii="宋体" w:hAnsi="宋体" w:eastAsia="宋体"/>
          <w:lang w:eastAsia="zh-CN"/>
        </w:rPr>
      </w:pPr>
      <w:r>
        <w:rPr>
          <w:rFonts w:ascii="宋体" w:hAnsi="宋体" w:eastAsia="宋体"/>
          <w:lang w:eastAsia="zh-CN"/>
        </w:rPr>
        <w:t>B. 单纯文字描述</w:t>
      </w:r>
    </w:p>
    <w:p w14:paraId="1A6A2427">
      <w:pPr>
        <w:rPr>
          <w:rFonts w:hint="eastAsia" w:ascii="宋体" w:hAnsi="宋体" w:eastAsia="宋体"/>
          <w:lang w:eastAsia="zh-CN"/>
        </w:rPr>
      </w:pPr>
      <w:r>
        <w:rPr>
          <w:rFonts w:ascii="宋体" w:hAnsi="宋体" w:eastAsia="宋体"/>
          <w:lang w:eastAsia="zh-CN"/>
        </w:rPr>
        <w:t>C. 虚拟现实（VR）或增强现实（AR）</w:t>
      </w:r>
    </w:p>
    <w:p w14:paraId="74F9A32A">
      <w:pPr>
        <w:rPr>
          <w:rFonts w:hint="eastAsia" w:ascii="宋体" w:hAnsi="宋体" w:eastAsia="宋体"/>
          <w:lang w:eastAsia="zh-CN"/>
        </w:rPr>
      </w:pPr>
      <w:r>
        <w:rPr>
          <w:rFonts w:ascii="宋体" w:hAnsi="宋体" w:eastAsia="宋体"/>
          <w:lang w:eastAsia="zh-CN"/>
        </w:rPr>
        <w:t>D. 长篇视频讲解</w:t>
      </w:r>
    </w:p>
    <w:p w14:paraId="27F56889">
      <w:pPr>
        <w:rPr>
          <w:rFonts w:hint="eastAsia" w:ascii="宋体" w:hAnsi="宋体" w:eastAsia="宋体"/>
          <w:lang w:eastAsia="zh-CN"/>
        </w:rPr>
      </w:pPr>
      <w:r>
        <w:rPr>
          <w:rFonts w:ascii="宋体" w:hAnsi="宋体" w:eastAsia="宋体"/>
          <w:lang w:eastAsia="zh-CN"/>
        </w:rPr>
        <w:t>答案：C</w:t>
      </w:r>
    </w:p>
    <w:p w14:paraId="0CB8275D">
      <w:pPr>
        <w:rPr>
          <w:rFonts w:hint="eastAsia" w:ascii="宋体" w:hAnsi="宋体" w:eastAsia="宋体"/>
          <w:lang w:eastAsia="zh-CN"/>
        </w:rPr>
      </w:pPr>
      <w:r>
        <w:rPr>
          <w:rFonts w:ascii="宋体" w:hAnsi="宋体" w:eastAsia="宋体"/>
          <w:lang w:eastAsia="zh-CN"/>
        </w:rPr>
        <w:t>440. 为了实现业务目标与转化，全媒体运营师应重点考虑（）的应用。</w:t>
      </w:r>
    </w:p>
    <w:p w14:paraId="0FCADB3A">
      <w:pPr>
        <w:rPr>
          <w:rFonts w:hint="eastAsia" w:ascii="宋体" w:hAnsi="宋体" w:eastAsia="宋体"/>
          <w:lang w:eastAsia="zh-CN"/>
        </w:rPr>
      </w:pPr>
      <w:r>
        <w:rPr>
          <w:rFonts w:ascii="宋体" w:hAnsi="宋体" w:eastAsia="宋体"/>
          <w:lang w:eastAsia="zh-CN"/>
        </w:rPr>
        <w:t>A. 广泛而无针对性的内容传播</w:t>
      </w:r>
    </w:p>
    <w:p w14:paraId="7448FBA3">
      <w:pPr>
        <w:rPr>
          <w:rFonts w:hint="eastAsia" w:ascii="宋体" w:hAnsi="宋体" w:eastAsia="宋体"/>
          <w:lang w:eastAsia="zh-CN"/>
        </w:rPr>
      </w:pPr>
      <w:r>
        <w:rPr>
          <w:rFonts w:ascii="宋体" w:hAnsi="宋体" w:eastAsia="宋体"/>
          <w:lang w:eastAsia="zh-CN"/>
        </w:rPr>
        <w:t>B. 模糊的用户画像</w:t>
      </w:r>
    </w:p>
    <w:p w14:paraId="2EEA8591">
      <w:pPr>
        <w:rPr>
          <w:rFonts w:hint="eastAsia" w:ascii="宋体" w:hAnsi="宋体" w:eastAsia="宋体"/>
          <w:lang w:eastAsia="zh-CN"/>
        </w:rPr>
      </w:pPr>
      <w:r>
        <w:rPr>
          <w:rFonts w:ascii="宋体" w:hAnsi="宋体" w:eastAsia="宋体"/>
          <w:lang w:eastAsia="zh-CN"/>
        </w:rPr>
        <w:t>C. 精准的用户群体特征和营销策略</w:t>
      </w:r>
    </w:p>
    <w:p w14:paraId="7612CE22">
      <w:pPr>
        <w:rPr>
          <w:rFonts w:hint="eastAsia" w:ascii="宋体" w:hAnsi="宋体" w:eastAsia="宋体"/>
          <w:lang w:eastAsia="zh-CN"/>
        </w:rPr>
      </w:pPr>
      <w:r>
        <w:rPr>
          <w:rFonts w:ascii="宋体" w:hAnsi="宋体" w:eastAsia="宋体"/>
          <w:lang w:eastAsia="zh-CN"/>
        </w:rPr>
        <w:t>D. 低质量的引流内容</w:t>
      </w:r>
    </w:p>
    <w:p w14:paraId="4A7AF2F9">
      <w:pPr>
        <w:rPr>
          <w:rFonts w:hint="eastAsia" w:ascii="宋体" w:hAnsi="宋体" w:eastAsia="宋体"/>
          <w:lang w:eastAsia="zh-CN"/>
        </w:rPr>
      </w:pPr>
      <w:r>
        <w:rPr>
          <w:rFonts w:ascii="宋体" w:hAnsi="宋体" w:eastAsia="宋体"/>
          <w:lang w:eastAsia="zh-CN"/>
        </w:rPr>
        <w:t>答案：C</w:t>
      </w:r>
    </w:p>
    <w:p w14:paraId="69C827C6">
      <w:pPr>
        <w:rPr>
          <w:rFonts w:hint="eastAsia" w:ascii="宋体" w:hAnsi="宋体" w:eastAsia="宋体"/>
          <w:lang w:eastAsia="zh-CN"/>
        </w:rPr>
      </w:pPr>
      <w:r>
        <w:rPr>
          <w:rFonts w:ascii="宋体" w:hAnsi="宋体" w:eastAsia="宋体"/>
          <w:lang w:eastAsia="zh-CN"/>
        </w:rPr>
        <w:t>441. 在选题策划流程中，确定选题方向后应紧接着进行（）。</w:t>
      </w:r>
    </w:p>
    <w:p w14:paraId="3EAAD7A8">
      <w:pPr>
        <w:rPr>
          <w:rFonts w:hint="eastAsia" w:ascii="宋体" w:hAnsi="宋体" w:eastAsia="宋体"/>
          <w:lang w:eastAsia="zh-CN"/>
        </w:rPr>
      </w:pPr>
      <w:r>
        <w:rPr>
          <w:rFonts w:ascii="宋体" w:hAnsi="宋体" w:eastAsia="宋体"/>
          <w:lang w:eastAsia="zh-CN"/>
        </w:rPr>
        <w:t>A. 市场调研</w:t>
      </w:r>
    </w:p>
    <w:p w14:paraId="3B20241E">
      <w:pPr>
        <w:rPr>
          <w:rFonts w:hint="eastAsia" w:ascii="宋体" w:hAnsi="宋体" w:eastAsia="宋体"/>
          <w:lang w:eastAsia="zh-CN"/>
        </w:rPr>
      </w:pPr>
      <w:r>
        <w:rPr>
          <w:rFonts w:ascii="宋体" w:hAnsi="宋体" w:eastAsia="宋体"/>
          <w:lang w:eastAsia="zh-CN"/>
        </w:rPr>
        <w:t>B. 细化选题</w:t>
      </w:r>
    </w:p>
    <w:p w14:paraId="5B1675CD">
      <w:pPr>
        <w:rPr>
          <w:rFonts w:hint="eastAsia" w:ascii="宋体" w:hAnsi="宋体" w:eastAsia="宋体"/>
          <w:lang w:eastAsia="zh-CN"/>
        </w:rPr>
      </w:pPr>
      <w:r>
        <w:rPr>
          <w:rFonts w:ascii="宋体" w:hAnsi="宋体" w:eastAsia="宋体"/>
          <w:lang w:eastAsia="zh-CN"/>
        </w:rPr>
        <w:t>C. 制定内容计划</w:t>
      </w:r>
    </w:p>
    <w:p w14:paraId="07B230B0">
      <w:pPr>
        <w:rPr>
          <w:rFonts w:hint="eastAsia" w:ascii="宋体" w:hAnsi="宋体" w:eastAsia="宋体"/>
          <w:lang w:eastAsia="zh-CN"/>
        </w:rPr>
      </w:pPr>
      <w:r>
        <w:rPr>
          <w:rFonts w:ascii="宋体" w:hAnsi="宋体" w:eastAsia="宋体"/>
          <w:lang w:eastAsia="zh-CN"/>
        </w:rPr>
        <w:t>D. 用户画像构建</w:t>
      </w:r>
    </w:p>
    <w:p w14:paraId="5A02830A">
      <w:pPr>
        <w:rPr>
          <w:rFonts w:hint="eastAsia" w:ascii="宋体" w:hAnsi="宋体" w:eastAsia="宋体"/>
          <w:lang w:eastAsia="zh-CN"/>
        </w:rPr>
      </w:pPr>
      <w:r>
        <w:rPr>
          <w:rFonts w:ascii="宋体" w:hAnsi="宋体" w:eastAsia="宋体"/>
          <w:lang w:eastAsia="zh-CN"/>
        </w:rPr>
        <w:t>答案：B</w:t>
      </w:r>
    </w:p>
    <w:p w14:paraId="2D69EBD4">
      <w:pPr>
        <w:rPr>
          <w:rFonts w:hint="eastAsia" w:ascii="宋体" w:hAnsi="宋体" w:eastAsia="宋体"/>
          <w:lang w:eastAsia="zh-CN"/>
        </w:rPr>
      </w:pPr>
      <w:r>
        <w:rPr>
          <w:rFonts w:ascii="宋体" w:hAnsi="宋体" w:eastAsia="宋体"/>
          <w:lang w:eastAsia="zh-CN"/>
        </w:rPr>
        <w:t>442. 广告精准投放对于平台而言，主要目的是（）。</w:t>
      </w:r>
    </w:p>
    <w:p w14:paraId="5388EBA5">
      <w:pPr>
        <w:rPr>
          <w:rFonts w:hint="eastAsia" w:ascii="宋体" w:hAnsi="宋体" w:eastAsia="宋体"/>
          <w:lang w:eastAsia="zh-CN"/>
        </w:rPr>
      </w:pPr>
      <w:r>
        <w:rPr>
          <w:rFonts w:ascii="宋体" w:hAnsi="宋体" w:eastAsia="宋体"/>
          <w:lang w:eastAsia="zh-CN"/>
        </w:rPr>
        <w:t>A. 提高用户体验</w:t>
      </w:r>
    </w:p>
    <w:p w14:paraId="46C50BA8">
      <w:pPr>
        <w:rPr>
          <w:rFonts w:hint="eastAsia" w:ascii="宋体" w:hAnsi="宋体" w:eastAsia="宋体"/>
          <w:lang w:eastAsia="zh-CN"/>
        </w:rPr>
      </w:pPr>
      <w:r>
        <w:rPr>
          <w:rFonts w:ascii="宋体" w:hAnsi="宋体" w:eastAsia="宋体"/>
          <w:lang w:eastAsia="zh-CN"/>
        </w:rPr>
        <w:t>B. 增加广告数量</w:t>
      </w:r>
    </w:p>
    <w:p w14:paraId="105D0965">
      <w:pPr>
        <w:rPr>
          <w:rFonts w:hint="eastAsia" w:ascii="宋体" w:hAnsi="宋体" w:eastAsia="宋体"/>
          <w:lang w:eastAsia="zh-CN"/>
        </w:rPr>
      </w:pPr>
      <w:r>
        <w:rPr>
          <w:rFonts w:ascii="宋体" w:hAnsi="宋体" w:eastAsia="宋体"/>
          <w:lang w:eastAsia="zh-CN"/>
        </w:rPr>
        <w:t>C. 降低广告成本</w:t>
      </w:r>
    </w:p>
    <w:p w14:paraId="5C3E279B">
      <w:pPr>
        <w:rPr>
          <w:rFonts w:hint="eastAsia" w:ascii="宋体" w:hAnsi="宋体" w:eastAsia="宋体"/>
          <w:lang w:eastAsia="zh-CN"/>
        </w:rPr>
      </w:pPr>
      <w:r>
        <w:rPr>
          <w:rFonts w:ascii="宋体" w:hAnsi="宋体" w:eastAsia="宋体"/>
          <w:lang w:eastAsia="zh-CN"/>
        </w:rPr>
        <w:t>D. 扩大用户规模</w:t>
      </w:r>
    </w:p>
    <w:p w14:paraId="57823CD3">
      <w:pPr>
        <w:rPr>
          <w:rFonts w:hint="eastAsia" w:ascii="宋体" w:hAnsi="宋体" w:eastAsia="宋体"/>
          <w:lang w:eastAsia="zh-CN"/>
        </w:rPr>
      </w:pPr>
      <w:r>
        <w:rPr>
          <w:rFonts w:ascii="宋体" w:hAnsi="宋体" w:eastAsia="宋体"/>
          <w:lang w:eastAsia="zh-CN"/>
        </w:rPr>
        <w:t>答案：A</w:t>
      </w:r>
    </w:p>
    <w:p w14:paraId="3A644A7C">
      <w:pPr>
        <w:rPr>
          <w:rFonts w:hint="eastAsia" w:ascii="宋体" w:hAnsi="宋体" w:eastAsia="宋体"/>
          <w:lang w:eastAsia="zh-CN"/>
        </w:rPr>
      </w:pPr>
      <w:r>
        <w:rPr>
          <w:rFonts w:ascii="宋体" w:hAnsi="宋体" w:eastAsia="宋体"/>
          <w:lang w:eastAsia="zh-CN"/>
        </w:rPr>
        <w:t>443. 跨界合作型达人营销活动中，确定合作对象的选择标准主要基于（）。</w:t>
      </w:r>
    </w:p>
    <w:p w14:paraId="348A5D1A">
      <w:pPr>
        <w:rPr>
          <w:rFonts w:hint="eastAsia" w:ascii="宋体" w:hAnsi="宋体" w:eastAsia="宋体"/>
          <w:lang w:eastAsia="zh-CN"/>
        </w:rPr>
      </w:pPr>
      <w:r>
        <w:rPr>
          <w:rFonts w:ascii="宋体" w:hAnsi="宋体" w:eastAsia="宋体"/>
          <w:lang w:eastAsia="zh-CN"/>
        </w:rPr>
        <w:t>A. 产品的价格和质量</w:t>
      </w:r>
    </w:p>
    <w:p w14:paraId="3B22710F">
      <w:pPr>
        <w:rPr>
          <w:rFonts w:hint="eastAsia" w:ascii="宋体" w:hAnsi="宋体" w:eastAsia="宋体"/>
          <w:lang w:eastAsia="zh-CN"/>
        </w:rPr>
      </w:pPr>
      <w:r>
        <w:rPr>
          <w:rFonts w:ascii="宋体" w:hAnsi="宋体" w:eastAsia="宋体"/>
          <w:lang w:eastAsia="zh-CN"/>
        </w:rPr>
        <w:t>B. 达人的粉丝数量和活跃度</w:t>
      </w:r>
    </w:p>
    <w:p w14:paraId="33581249">
      <w:pPr>
        <w:rPr>
          <w:rFonts w:hint="eastAsia" w:ascii="宋体" w:hAnsi="宋体" w:eastAsia="宋体"/>
          <w:lang w:eastAsia="zh-CN"/>
        </w:rPr>
      </w:pPr>
      <w:r>
        <w:rPr>
          <w:rFonts w:ascii="宋体" w:hAnsi="宋体" w:eastAsia="宋体"/>
          <w:lang w:eastAsia="zh-CN"/>
        </w:rPr>
        <w:t>C. 推广活动的预算和预期收益</w:t>
      </w:r>
    </w:p>
    <w:p w14:paraId="54C23915">
      <w:pPr>
        <w:rPr>
          <w:rFonts w:hint="eastAsia" w:ascii="宋体" w:hAnsi="宋体" w:eastAsia="宋体"/>
          <w:lang w:eastAsia="zh-CN"/>
        </w:rPr>
      </w:pPr>
      <w:r>
        <w:rPr>
          <w:rFonts w:ascii="宋体" w:hAnsi="宋体" w:eastAsia="宋体"/>
          <w:lang w:eastAsia="zh-CN"/>
        </w:rPr>
        <w:t>D. 品牌调性、受众群体、市场影响力</w:t>
      </w:r>
    </w:p>
    <w:p w14:paraId="3A14CE2B">
      <w:pPr>
        <w:rPr>
          <w:rFonts w:hint="eastAsia" w:ascii="宋体" w:hAnsi="宋体" w:eastAsia="宋体"/>
          <w:lang w:eastAsia="zh-CN"/>
        </w:rPr>
      </w:pPr>
      <w:r>
        <w:rPr>
          <w:rFonts w:ascii="宋体" w:hAnsi="宋体" w:eastAsia="宋体"/>
          <w:lang w:eastAsia="zh-CN"/>
        </w:rPr>
        <w:t>答案：D</w:t>
      </w:r>
    </w:p>
    <w:p w14:paraId="4B3624E8">
      <w:pPr>
        <w:rPr>
          <w:rFonts w:hint="eastAsia" w:ascii="宋体" w:hAnsi="宋体" w:eastAsia="宋体"/>
          <w:lang w:eastAsia="zh-CN"/>
        </w:rPr>
      </w:pPr>
      <w:r>
        <w:rPr>
          <w:rFonts w:ascii="宋体" w:hAnsi="宋体" w:eastAsia="宋体"/>
          <w:lang w:eastAsia="zh-CN"/>
        </w:rPr>
        <w:t>444. 在视听运营的内容中，为常规款商品提供稳定的陈列位置，这一策略的主要目的是（）。</w:t>
      </w:r>
    </w:p>
    <w:p w14:paraId="7732B796">
      <w:pPr>
        <w:rPr>
          <w:rFonts w:hint="eastAsia" w:ascii="宋体" w:hAnsi="宋体" w:eastAsia="宋体"/>
          <w:lang w:eastAsia="zh-CN"/>
        </w:rPr>
      </w:pPr>
      <w:r>
        <w:rPr>
          <w:rFonts w:ascii="宋体" w:hAnsi="宋体" w:eastAsia="宋体"/>
          <w:lang w:eastAsia="zh-CN"/>
        </w:rPr>
        <w:t>A. 增加商品的独特卖点</w:t>
      </w:r>
    </w:p>
    <w:p w14:paraId="6FB9F77D">
      <w:pPr>
        <w:rPr>
          <w:rFonts w:hint="eastAsia" w:ascii="宋体" w:hAnsi="宋体" w:eastAsia="宋体"/>
          <w:lang w:eastAsia="zh-CN"/>
        </w:rPr>
      </w:pPr>
      <w:r>
        <w:rPr>
          <w:rFonts w:ascii="宋体" w:hAnsi="宋体" w:eastAsia="宋体"/>
          <w:lang w:eastAsia="zh-CN"/>
        </w:rPr>
        <w:t>B. 提升商品的稀缺性</w:t>
      </w:r>
    </w:p>
    <w:p w14:paraId="4C587C4E">
      <w:pPr>
        <w:rPr>
          <w:rFonts w:hint="eastAsia" w:ascii="宋体" w:hAnsi="宋体" w:eastAsia="宋体"/>
          <w:lang w:eastAsia="zh-CN"/>
        </w:rPr>
      </w:pPr>
      <w:r>
        <w:rPr>
          <w:rFonts w:ascii="宋体" w:hAnsi="宋体" w:eastAsia="宋体"/>
          <w:lang w:eastAsia="zh-CN"/>
        </w:rPr>
        <w:t>C. 提高商品的可见度和可购性</w:t>
      </w:r>
    </w:p>
    <w:p w14:paraId="79A5ACF3">
      <w:pPr>
        <w:rPr>
          <w:rFonts w:hint="eastAsia" w:ascii="宋体" w:hAnsi="宋体" w:eastAsia="宋体"/>
          <w:lang w:eastAsia="zh-CN"/>
        </w:rPr>
      </w:pPr>
      <w:r>
        <w:rPr>
          <w:rFonts w:ascii="宋体" w:hAnsi="宋体" w:eastAsia="宋体"/>
          <w:lang w:eastAsia="zh-CN"/>
        </w:rPr>
        <w:t>D. 强调商品的限时优惠</w:t>
      </w:r>
    </w:p>
    <w:p w14:paraId="63E8E6B4">
      <w:pPr>
        <w:rPr>
          <w:rFonts w:hint="eastAsia" w:ascii="宋体" w:hAnsi="宋体" w:eastAsia="宋体"/>
          <w:lang w:eastAsia="zh-CN"/>
        </w:rPr>
      </w:pPr>
      <w:r>
        <w:rPr>
          <w:rFonts w:ascii="宋体" w:hAnsi="宋体" w:eastAsia="宋体"/>
          <w:lang w:eastAsia="zh-CN"/>
        </w:rPr>
        <w:t>答案：C</w:t>
      </w:r>
    </w:p>
    <w:p w14:paraId="78E76E1D">
      <w:pPr>
        <w:rPr>
          <w:rFonts w:hint="eastAsia" w:ascii="宋体" w:hAnsi="宋体" w:eastAsia="宋体"/>
          <w:lang w:eastAsia="zh-CN"/>
        </w:rPr>
      </w:pPr>
      <w:r>
        <w:rPr>
          <w:rFonts w:ascii="宋体" w:hAnsi="宋体" w:eastAsia="宋体"/>
          <w:lang w:eastAsia="zh-CN"/>
        </w:rPr>
        <w:t>445. SCRM 系统作为私域流量运营工具，其主要特点是（）。</w:t>
      </w:r>
    </w:p>
    <w:p w14:paraId="61784FDC">
      <w:pPr>
        <w:rPr>
          <w:rFonts w:hint="eastAsia" w:ascii="宋体" w:hAnsi="宋体" w:eastAsia="宋体"/>
          <w:lang w:eastAsia="zh-CN"/>
        </w:rPr>
      </w:pPr>
      <w:r>
        <w:rPr>
          <w:rFonts w:ascii="宋体" w:hAnsi="宋体" w:eastAsia="宋体"/>
          <w:lang w:eastAsia="zh-CN"/>
        </w:rPr>
        <w:t>A. 商品销售与交易管理</w:t>
      </w:r>
    </w:p>
    <w:p w14:paraId="5F9C988A">
      <w:pPr>
        <w:rPr>
          <w:rFonts w:hint="eastAsia" w:ascii="宋体" w:hAnsi="宋体" w:eastAsia="宋体"/>
          <w:lang w:eastAsia="zh-CN"/>
        </w:rPr>
      </w:pPr>
      <w:r>
        <w:rPr>
          <w:rFonts w:ascii="宋体" w:hAnsi="宋体" w:eastAsia="宋体"/>
          <w:lang w:eastAsia="zh-CN"/>
        </w:rPr>
        <w:t>B. 社交客户关系管理和个性化营销支持</w:t>
      </w:r>
    </w:p>
    <w:p w14:paraId="1594DC5F">
      <w:pPr>
        <w:rPr>
          <w:rFonts w:hint="eastAsia" w:ascii="宋体" w:hAnsi="宋体" w:eastAsia="宋体"/>
          <w:lang w:eastAsia="zh-CN"/>
        </w:rPr>
      </w:pPr>
      <w:r>
        <w:rPr>
          <w:rFonts w:ascii="宋体" w:hAnsi="宋体" w:eastAsia="宋体"/>
          <w:lang w:eastAsia="zh-CN"/>
        </w:rPr>
        <w:t>C. 大规模公开直播活动支持</w:t>
      </w:r>
    </w:p>
    <w:p w14:paraId="0AD6F41E">
      <w:pPr>
        <w:rPr>
          <w:rFonts w:hint="eastAsia" w:ascii="宋体" w:hAnsi="宋体" w:eastAsia="宋体"/>
          <w:lang w:eastAsia="zh-CN"/>
        </w:rPr>
      </w:pPr>
      <w:r>
        <w:rPr>
          <w:rFonts w:ascii="宋体" w:hAnsi="宋体" w:eastAsia="宋体"/>
          <w:lang w:eastAsia="zh-CN"/>
        </w:rPr>
        <w:t>D. 社群管理工具，支持智能活码</w:t>
      </w:r>
    </w:p>
    <w:p w14:paraId="735FE0F0">
      <w:pPr>
        <w:rPr>
          <w:rFonts w:hint="eastAsia" w:ascii="宋体" w:hAnsi="宋体" w:eastAsia="宋体"/>
          <w:lang w:eastAsia="zh-CN"/>
        </w:rPr>
      </w:pPr>
      <w:r>
        <w:rPr>
          <w:rFonts w:ascii="宋体" w:hAnsi="宋体" w:eastAsia="宋体"/>
          <w:lang w:eastAsia="zh-CN"/>
        </w:rPr>
        <w:t>答案：B</w:t>
      </w:r>
    </w:p>
    <w:p w14:paraId="40454050">
      <w:pPr>
        <w:rPr>
          <w:rFonts w:hint="eastAsia" w:ascii="宋体" w:hAnsi="宋体" w:eastAsia="宋体"/>
          <w:lang w:eastAsia="zh-CN"/>
        </w:rPr>
      </w:pPr>
      <w:r>
        <w:rPr>
          <w:rFonts w:ascii="宋体" w:hAnsi="宋体" w:eastAsia="宋体"/>
          <w:lang w:eastAsia="zh-CN"/>
        </w:rPr>
        <w:t>446. 在流量价值的评估中，衡量用户对网站或应用忠诚度的重要指标是（）。</w:t>
      </w:r>
    </w:p>
    <w:p w14:paraId="3BC110E8">
      <w:pPr>
        <w:rPr>
          <w:rFonts w:hint="eastAsia" w:ascii="宋体" w:hAnsi="宋体" w:eastAsia="宋体"/>
          <w:lang w:eastAsia="zh-CN"/>
        </w:rPr>
      </w:pPr>
      <w:r>
        <w:rPr>
          <w:rFonts w:ascii="宋体" w:hAnsi="宋体" w:eastAsia="宋体"/>
          <w:lang w:eastAsia="zh-CN"/>
        </w:rPr>
        <w:t>A. 页面浏览量</w:t>
      </w:r>
    </w:p>
    <w:p w14:paraId="78B277EF">
      <w:pPr>
        <w:rPr>
          <w:rFonts w:hint="eastAsia" w:ascii="宋体" w:hAnsi="宋体" w:eastAsia="宋体"/>
          <w:lang w:eastAsia="zh-CN"/>
        </w:rPr>
      </w:pPr>
      <w:r>
        <w:rPr>
          <w:rFonts w:ascii="宋体" w:hAnsi="宋体" w:eastAsia="宋体"/>
          <w:lang w:eastAsia="zh-CN"/>
        </w:rPr>
        <w:t>B. 访客数量</w:t>
      </w:r>
    </w:p>
    <w:p w14:paraId="71AFFBFD">
      <w:pPr>
        <w:rPr>
          <w:rFonts w:hint="eastAsia" w:ascii="宋体" w:hAnsi="宋体" w:eastAsia="宋体"/>
          <w:lang w:eastAsia="zh-CN"/>
        </w:rPr>
      </w:pPr>
      <w:r>
        <w:rPr>
          <w:rFonts w:ascii="宋体" w:hAnsi="宋体" w:eastAsia="宋体"/>
          <w:lang w:eastAsia="zh-CN"/>
        </w:rPr>
        <w:t>C. 日活跃用户数（DAU）</w:t>
      </w:r>
    </w:p>
    <w:p w14:paraId="076315F8">
      <w:pPr>
        <w:rPr>
          <w:rFonts w:hint="eastAsia" w:ascii="宋体" w:hAnsi="宋体" w:eastAsia="宋体"/>
          <w:lang w:eastAsia="zh-CN"/>
        </w:rPr>
      </w:pPr>
      <w:r>
        <w:rPr>
          <w:rFonts w:ascii="宋体" w:hAnsi="宋体" w:eastAsia="宋体"/>
          <w:lang w:eastAsia="zh-CN"/>
        </w:rPr>
        <w:t>D. 用户留存率</w:t>
      </w:r>
    </w:p>
    <w:p w14:paraId="7F4E84B6">
      <w:pPr>
        <w:rPr>
          <w:rFonts w:hint="eastAsia" w:ascii="宋体" w:hAnsi="宋体" w:eastAsia="宋体"/>
          <w:lang w:eastAsia="zh-CN"/>
        </w:rPr>
      </w:pPr>
      <w:r>
        <w:rPr>
          <w:rFonts w:ascii="宋体" w:hAnsi="宋体" w:eastAsia="宋体"/>
          <w:lang w:eastAsia="zh-CN"/>
        </w:rPr>
        <w:t>答案：D</w:t>
      </w:r>
    </w:p>
    <w:p w14:paraId="02462E1C">
      <w:pPr>
        <w:rPr>
          <w:rFonts w:hint="eastAsia" w:ascii="宋体" w:hAnsi="宋体" w:eastAsia="宋体"/>
          <w:lang w:eastAsia="zh-CN"/>
        </w:rPr>
      </w:pPr>
      <w:r>
        <w:rPr>
          <w:rFonts w:ascii="宋体" w:hAnsi="宋体" w:eastAsia="宋体"/>
          <w:lang w:eastAsia="zh-CN"/>
        </w:rPr>
        <w:t>447. 达人合作洽谈中，确保合作顺利进行的关键环节是（）。</w:t>
      </w:r>
    </w:p>
    <w:p w14:paraId="5963A28A">
      <w:pPr>
        <w:rPr>
          <w:rFonts w:hint="eastAsia" w:ascii="宋体" w:hAnsi="宋体" w:eastAsia="宋体"/>
          <w:lang w:eastAsia="zh-CN"/>
        </w:rPr>
      </w:pPr>
      <w:r>
        <w:rPr>
          <w:rFonts w:ascii="宋体" w:hAnsi="宋体" w:eastAsia="宋体"/>
          <w:lang w:eastAsia="zh-CN"/>
        </w:rPr>
        <w:t>A. 频繁更换合作达人</w:t>
      </w:r>
    </w:p>
    <w:p w14:paraId="5E5F7514">
      <w:pPr>
        <w:rPr>
          <w:rFonts w:hint="eastAsia" w:ascii="宋体" w:hAnsi="宋体" w:eastAsia="宋体"/>
          <w:lang w:eastAsia="zh-CN"/>
        </w:rPr>
      </w:pPr>
      <w:r>
        <w:rPr>
          <w:rFonts w:ascii="宋体" w:hAnsi="宋体" w:eastAsia="宋体"/>
          <w:lang w:eastAsia="zh-CN"/>
        </w:rPr>
        <w:t>B. 签订正式的合作协议</w:t>
      </w:r>
    </w:p>
    <w:p w14:paraId="0F1B7528">
      <w:pPr>
        <w:rPr>
          <w:rFonts w:hint="eastAsia" w:ascii="宋体" w:hAnsi="宋体" w:eastAsia="宋体"/>
          <w:lang w:eastAsia="zh-CN"/>
        </w:rPr>
      </w:pPr>
      <w:r>
        <w:rPr>
          <w:rFonts w:ascii="宋体" w:hAnsi="宋体" w:eastAsia="宋体"/>
          <w:lang w:eastAsia="zh-CN"/>
        </w:rPr>
        <w:t>C. 不断增加合作佣金比例</w:t>
      </w:r>
    </w:p>
    <w:p w14:paraId="2B6A40CC">
      <w:pPr>
        <w:rPr>
          <w:rFonts w:hint="eastAsia" w:ascii="宋体" w:hAnsi="宋体" w:eastAsia="宋体"/>
          <w:lang w:eastAsia="zh-CN"/>
        </w:rPr>
      </w:pPr>
      <w:r>
        <w:rPr>
          <w:rFonts w:ascii="宋体" w:hAnsi="宋体" w:eastAsia="宋体"/>
          <w:lang w:eastAsia="zh-CN"/>
        </w:rPr>
        <w:t>D. 严格监控达人的私人社交活动</w:t>
      </w:r>
    </w:p>
    <w:p w14:paraId="26448D9B">
      <w:pPr>
        <w:rPr>
          <w:rFonts w:hint="eastAsia" w:ascii="宋体" w:hAnsi="宋体" w:eastAsia="宋体"/>
          <w:lang w:eastAsia="zh-CN"/>
        </w:rPr>
      </w:pPr>
      <w:r>
        <w:rPr>
          <w:rFonts w:ascii="宋体" w:hAnsi="宋体" w:eastAsia="宋体"/>
          <w:lang w:eastAsia="zh-CN"/>
        </w:rPr>
        <w:t>答案：B</w:t>
      </w:r>
    </w:p>
    <w:p w14:paraId="2EF92F54">
      <w:pPr>
        <w:rPr>
          <w:rFonts w:hint="eastAsia" w:ascii="宋体" w:hAnsi="宋体" w:eastAsia="宋体"/>
          <w:lang w:eastAsia="zh-CN"/>
        </w:rPr>
      </w:pPr>
      <w:r>
        <w:rPr>
          <w:rFonts w:ascii="宋体" w:hAnsi="宋体" w:eastAsia="宋体"/>
          <w:lang w:eastAsia="zh-CN"/>
        </w:rPr>
        <w:t>448. 在持续优化选题方向和内容形式时，最能反映用户反馈和市场变化的方式是（）。</w:t>
      </w:r>
    </w:p>
    <w:p w14:paraId="28996FF3">
      <w:pPr>
        <w:rPr>
          <w:rFonts w:hint="eastAsia" w:ascii="宋体" w:hAnsi="宋体" w:eastAsia="宋体"/>
          <w:lang w:eastAsia="zh-CN"/>
        </w:rPr>
      </w:pPr>
      <w:r>
        <w:rPr>
          <w:rFonts w:ascii="宋体" w:hAnsi="宋体" w:eastAsia="宋体"/>
          <w:lang w:eastAsia="zh-CN"/>
        </w:rPr>
        <w:t>A. 依赖运营人员的直觉和经验</w:t>
      </w:r>
    </w:p>
    <w:p w14:paraId="21688D3A">
      <w:pPr>
        <w:rPr>
          <w:rFonts w:hint="eastAsia" w:ascii="宋体" w:hAnsi="宋体" w:eastAsia="宋体"/>
          <w:lang w:eastAsia="zh-CN"/>
        </w:rPr>
      </w:pPr>
      <w:r>
        <w:rPr>
          <w:rFonts w:ascii="宋体" w:hAnsi="宋体" w:eastAsia="宋体"/>
          <w:lang w:eastAsia="zh-CN"/>
        </w:rPr>
        <w:t>B. 定期进行用户调研和问卷调查</w:t>
      </w:r>
    </w:p>
    <w:p w14:paraId="42FEBCA4">
      <w:pPr>
        <w:rPr>
          <w:rFonts w:hint="eastAsia" w:ascii="宋体" w:hAnsi="宋体" w:eastAsia="宋体"/>
          <w:lang w:eastAsia="zh-CN"/>
        </w:rPr>
      </w:pPr>
      <w:r>
        <w:rPr>
          <w:rFonts w:ascii="宋体" w:hAnsi="宋体" w:eastAsia="宋体"/>
          <w:lang w:eastAsia="zh-CN"/>
        </w:rPr>
        <w:t>C. 关注竞争对手的选题方向和内容形式</w:t>
      </w:r>
    </w:p>
    <w:p w14:paraId="4197BFDC">
      <w:pPr>
        <w:rPr>
          <w:rFonts w:hint="eastAsia" w:ascii="宋体" w:hAnsi="宋体" w:eastAsia="宋体"/>
          <w:lang w:eastAsia="zh-CN"/>
        </w:rPr>
      </w:pPr>
      <w:r>
        <w:rPr>
          <w:rFonts w:ascii="宋体" w:hAnsi="宋体" w:eastAsia="宋体"/>
          <w:lang w:eastAsia="zh-CN"/>
        </w:rPr>
        <w:t>D. 分析行业报告和趋势预测</w:t>
      </w:r>
    </w:p>
    <w:p w14:paraId="75A8446B">
      <w:pPr>
        <w:rPr>
          <w:rFonts w:hint="eastAsia" w:ascii="宋体" w:hAnsi="宋体" w:eastAsia="宋体"/>
          <w:lang w:eastAsia="zh-CN"/>
        </w:rPr>
      </w:pPr>
      <w:r>
        <w:rPr>
          <w:rFonts w:ascii="宋体" w:hAnsi="宋体" w:eastAsia="宋体"/>
          <w:lang w:eastAsia="zh-CN"/>
        </w:rPr>
        <w:t>答案：B</w:t>
      </w:r>
    </w:p>
    <w:p w14:paraId="5355B37B">
      <w:pPr>
        <w:rPr>
          <w:rFonts w:hint="eastAsia" w:ascii="宋体" w:hAnsi="宋体" w:eastAsia="宋体"/>
          <w:lang w:eastAsia="zh-CN"/>
        </w:rPr>
      </w:pPr>
      <w:r>
        <w:rPr>
          <w:rFonts w:ascii="宋体" w:hAnsi="宋体" w:eastAsia="宋体"/>
          <w:lang w:eastAsia="zh-CN"/>
        </w:rPr>
        <w:t>449. 流量价值是指网站或平台的访问量为企业或个人带来的（）。</w:t>
      </w:r>
    </w:p>
    <w:p w14:paraId="19D36435">
      <w:pPr>
        <w:rPr>
          <w:rFonts w:hint="eastAsia" w:ascii="宋体" w:hAnsi="宋体" w:eastAsia="宋体"/>
          <w:lang w:eastAsia="zh-CN"/>
        </w:rPr>
      </w:pPr>
      <w:r>
        <w:rPr>
          <w:rFonts w:ascii="宋体" w:hAnsi="宋体" w:eastAsia="宋体"/>
          <w:lang w:eastAsia="zh-CN"/>
        </w:rPr>
        <w:t>A. 经济利益及非经济利益</w:t>
      </w:r>
    </w:p>
    <w:p w14:paraId="5DB7F5A8">
      <w:pPr>
        <w:rPr>
          <w:rFonts w:hint="eastAsia" w:ascii="宋体" w:hAnsi="宋体" w:eastAsia="宋体"/>
          <w:lang w:eastAsia="zh-CN"/>
        </w:rPr>
      </w:pPr>
      <w:r>
        <w:rPr>
          <w:rFonts w:ascii="宋体" w:hAnsi="宋体" w:eastAsia="宋体"/>
          <w:lang w:eastAsia="zh-CN"/>
        </w:rPr>
        <w:t>B. 关注度提升</w:t>
      </w:r>
    </w:p>
    <w:p w14:paraId="755814E8">
      <w:pPr>
        <w:rPr>
          <w:rFonts w:hint="eastAsia" w:ascii="宋体" w:hAnsi="宋体" w:eastAsia="宋体"/>
          <w:lang w:eastAsia="zh-CN"/>
        </w:rPr>
      </w:pPr>
      <w:r>
        <w:rPr>
          <w:rFonts w:ascii="宋体" w:hAnsi="宋体" w:eastAsia="宋体"/>
          <w:lang w:eastAsia="zh-CN"/>
        </w:rPr>
        <w:t>C. 网站美观度增强</w:t>
      </w:r>
    </w:p>
    <w:p w14:paraId="4F26F12E">
      <w:pPr>
        <w:rPr>
          <w:rFonts w:hint="eastAsia" w:ascii="宋体" w:hAnsi="宋体" w:eastAsia="宋体"/>
          <w:lang w:eastAsia="zh-CN"/>
        </w:rPr>
      </w:pPr>
      <w:r>
        <w:rPr>
          <w:rFonts w:ascii="宋体" w:hAnsi="宋体" w:eastAsia="宋体"/>
          <w:lang w:eastAsia="zh-CN"/>
        </w:rPr>
        <w:t>D. 技术水平提高</w:t>
      </w:r>
    </w:p>
    <w:p w14:paraId="23FF56F1">
      <w:pPr>
        <w:rPr>
          <w:rFonts w:hint="eastAsia" w:ascii="宋体" w:hAnsi="宋体" w:eastAsia="宋体"/>
          <w:lang w:eastAsia="zh-CN"/>
        </w:rPr>
      </w:pPr>
      <w:r>
        <w:rPr>
          <w:rFonts w:ascii="宋体" w:hAnsi="宋体" w:eastAsia="宋体"/>
          <w:lang w:eastAsia="zh-CN"/>
        </w:rPr>
        <w:t>答案：A</w:t>
      </w:r>
    </w:p>
    <w:p w14:paraId="15B71E3D">
      <w:pPr>
        <w:rPr>
          <w:rFonts w:hint="eastAsia" w:ascii="宋体" w:hAnsi="宋体" w:eastAsia="宋体"/>
          <w:lang w:eastAsia="zh-CN"/>
        </w:rPr>
      </w:pPr>
      <w:r>
        <w:rPr>
          <w:rFonts w:ascii="宋体" w:hAnsi="宋体" w:eastAsia="宋体"/>
          <w:lang w:eastAsia="zh-CN"/>
        </w:rPr>
        <w:t>450. 在全媒体运营中，明确账户定位的首要步骤是（），它有助于运营者深入了解目标受众的需求和偏好。</w:t>
      </w:r>
    </w:p>
    <w:p w14:paraId="2D0FD6F7">
      <w:pPr>
        <w:rPr>
          <w:rFonts w:hint="eastAsia" w:ascii="宋体" w:hAnsi="宋体" w:eastAsia="宋体"/>
          <w:lang w:eastAsia="zh-CN"/>
        </w:rPr>
      </w:pPr>
      <w:r>
        <w:rPr>
          <w:rFonts w:ascii="宋体" w:hAnsi="宋体" w:eastAsia="宋体"/>
          <w:lang w:eastAsia="zh-CN"/>
        </w:rPr>
        <w:t>A. 塑造品牌形象</w:t>
      </w:r>
    </w:p>
    <w:p w14:paraId="53B67C2C">
      <w:pPr>
        <w:rPr>
          <w:rFonts w:hint="eastAsia" w:ascii="宋体" w:hAnsi="宋体" w:eastAsia="宋体"/>
          <w:lang w:eastAsia="zh-CN"/>
        </w:rPr>
      </w:pPr>
      <w:r>
        <w:rPr>
          <w:rFonts w:ascii="宋体" w:hAnsi="宋体" w:eastAsia="宋体"/>
          <w:lang w:eastAsia="zh-CN"/>
        </w:rPr>
        <w:t>B. 制定内容规划</w:t>
      </w:r>
    </w:p>
    <w:p w14:paraId="1AC697E7">
      <w:pPr>
        <w:rPr>
          <w:rFonts w:hint="eastAsia" w:ascii="宋体" w:hAnsi="宋体" w:eastAsia="宋体"/>
          <w:lang w:eastAsia="zh-CN"/>
        </w:rPr>
      </w:pPr>
      <w:r>
        <w:rPr>
          <w:rFonts w:ascii="宋体" w:hAnsi="宋体" w:eastAsia="宋体"/>
          <w:lang w:eastAsia="zh-CN"/>
        </w:rPr>
        <w:t>C. 分析竞争对手</w:t>
      </w:r>
    </w:p>
    <w:p w14:paraId="4FBE2C51">
      <w:pPr>
        <w:rPr>
          <w:rFonts w:hint="eastAsia" w:ascii="宋体" w:hAnsi="宋体" w:eastAsia="宋体"/>
          <w:lang w:eastAsia="zh-CN"/>
        </w:rPr>
      </w:pPr>
      <w:r>
        <w:rPr>
          <w:rFonts w:ascii="宋体" w:hAnsi="宋体" w:eastAsia="宋体"/>
          <w:lang w:eastAsia="zh-CN"/>
        </w:rPr>
        <w:t>D. 市场调研</w:t>
      </w:r>
    </w:p>
    <w:p w14:paraId="4DB7107E">
      <w:pPr>
        <w:rPr>
          <w:rFonts w:hint="eastAsia" w:ascii="宋体" w:hAnsi="宋体" w:eastAsia="宋体"/>
          <w:lang w:eastAsia="zh-CN"/>
        </w:rPr>
      </w:pPr>
      <w:r>
        <w:rPr>
          <w:rFonts w:ascii="宋体" w:hAnsi="宋体" w:eastAsia="宋体"/>
          <w:lang w:eastAsia="zh-CN"/>
        </w:rPr>
        <w:t>答案：D</w:t>
      </w:r>
    </w:p>
    <w:p w14:paraId="03008F4A">
      <w:pPr>
        <w:rPr>
          <w:rFonts w:hint="eastAsia" w:ascii="宋体" w:hAnsi="宋体" w:eastAsia="宋体"/>
          <w:lang w:eastAsia="zh-CN"/>
        </w:rPr>
      </w:pPr>
      <w:r>
        <w:rPr>
          <w:rFonts w:ascii="宋体" w:hAnsi="宋体" w:eastAsia="宋体"/>
          <w:lang w:eastAsia="zh-CN"/>
        </w:rPr>
        <w:t>451. 在利用多渠道推广时，提高内容吸引力以吸引用户关注的关键在于（）。</w:t>
      </w:r>
    </w:p>
    <w:p w14:paraId="4785B15F">
      <w:pPr>
        <w:rPr>
          <w:rFonts w:hint="eastAsia" w:ascii="宋体" w:hAnsi="宋体" w:eastAsia="宋体"/>
          <w:lang w:eastAsia="zh-CN"/>
        </w:rPr>
      </w:pPr>
      <w:r>
        <w:rPr>
          <w:rFonts w:ascii="宋体" w:hAnsi="宋体" w:eastAsia="宋体"/>
          <w:lang w:eastAsia="zh-CN"/>
        </w:rPr>
        <w:t>A. 内容应简单易懂，无需创新</w:t>
      </w:r>
    </w:p>
    <w:p w14:paraId="6EF258C9">
      <w:pPr>
        <w:rPr>
          <w:rFonts w:hint="eastAsia" w:ascii="宋体" w:hAnsi="宋体" w:eastAsia="宋体"/>
          <w:lang w:eastAsia="zh-CN"/>
        </w:rPr>
      </w:pPr>
      <w:r>
        <w:rPr>
          <w:rFonts w:ascii="宋体" w:hAnsi="宋体" w:eastAsia="宋体"/>
          <w:lang w:eastAsia="zh-CN"/>
        </w:rPr>
        <w:t>B. 无需注重内容质量，只需多发布</w:t>
      </w:r>
    </w:p>
    <w:p w14:paraId="62450E9A">
      <w:pPr>
        <w:rPr>
          <w:rFonts w:hint="eastAsia" w:ascii="宋体" w:hAnsi="宋体" w:eastAsia="宋体"/>
          <w:lang w:eastAsia="zh-CN"/>
        </w:rPr>
      </w:pPr>
      <w:r>
        <w:rPr>
          <w:rFonts w:ascii="宋体" w:hAnsi="宋体" w:eastAsia="宋体"/>
          <w:lang w:eastAsia="zh-CN"/>
        </w:rPr>
        <w:t>C. 任意类型的内容，只要数量多</w:t>
      </w:r>
    </w:p>
    <w:p w14:paraId="0E4E2641">
      <w:pPr>
        <w:rPr>
          <w:rFonts w:hint="eastAsia" w:ascii="宋体" w:hAnsi="宋体" w:eastAsia="宋体"/>
          <w:lang w:eastAsia="zh-CN"/>
        </w:rPr>
      </w:pPr>
      <w:r>
        <w:rPr>
          <w:rFonts w:ascii="宋体" w:hAnsi="宋体" w:eastAsia="宋体"/>
          <w:lang w:eastAsia="zh-CN"/>
        </w:rPr>
        <w:t>D. 高质量且富有创意的内容</w:t>
      </w:r>
    </w:p>
    <w:p w14:paraId="671E4C33">
      <w:pPr>
        <w:rPr>
          <w:rFonts w:hint="eastAsia" w:ascii="宋体" w:hAnsi="宋体" w:eastAsia="宋体"/>
          <w:lang w:eastAsia="zh-CN"/>
        </w:rPr>
      </w:pPr>
      <w:r>
        <w:rPr>
          <w:rFonts w:ascii="宋体" w:hAnsi="宋体" w:eastAsia="宋体"/>
          <w:lang w:eastAsia="zh-CN"/>
        </w:rPr>
        <w:t>答案：D</w:t>
      </w:r>
    </w:p>
    <w:p w14:paraId="105E3066">
      <w:pPr>
        <w:rPr>
          <w:rFonts w:hint="eastAsia" w:ascii="宋体" w:hAnsi="宋体" w:eastAsia="宋体"/>
          <w:lang w:eastAsia="zh-CN"/>
        </w:rPr>
      </w:pPr>
      <w:r>
        <w:rPr>
          <w:rFonts w:ascii="宋体" w:hAnsi="宋体" w:eastAsia="宋体"/>
          <w:lang w:eastAsia="zh-CN"/>
        </w:rPr>
        <w:t>452. 在通过情境模拟观察候选达人的表现时，采用（）可以让候选人扮演特定角色，在模拟情境中与其他人互动，以评估其沟通、团队合作和问题解决能力。</w:t>
      </w:r>
    </w:p>
    <w:p w14:paraId="087373CD">
      <w:pPr>
        <w:rPr>
          <w:rFonts w:hint="eastAsia" w:ascii="宋体" w:hAnsi="宋体" w:eastAsia="宋体"/>
          <w:lang w:eastAsia="zh-CN"/>
        </w:rPr>
      </w:pPr>
      <w:r>
        <w:rPr>
          <w:rFonts w:ascii="宋体" w:hAnsi="宋体" w:eastAsia="宋体"/>
          <w:lang w:eastAsia="zh-CN"/>
        </w:rPr>
        <w:t>A. 工作样例测验法</w:t>
      </w:r>
    </w:p>
    <w:p w14:paraId="502E4288">
      <w:pPr>
        <w:rPr>
          <w:rFonts w:hint="eastAsia" w:ascii="宋体" w:hAnsi="宋体" w:eastAsia="宋体"/>
          <w:lang w:eastAsia="zh-CN"/>
        </w:rPr>
      </w:pPr>
      <w:r>
        <w:rPr>
          <w:rFonts w:ascii="宋体" w:hAnsi="宋体" w:eastAsia="宋体"/>
          <w:lang w:eastAsia="zh-CN"/>
        </w:rPr>
        <w:t>B. 行为事件访谈法</w:t>
      </w:r>
    </w:p>
    <w:p w14:paraId="19BB4B0D">
      <w:pPr>
        <w:rPr>
          <w:rFonts w:hint="eastAsia" w:ascii="宋体" w:hAnsi="宋体" w:eastAsia="宋体"/>
        </w:rPr>
      </w:pPr>
      <w:r>
        <w:rPr>
          <w:rFonts w:ascii="宋体" w:hAnsi="宋体" w:eastAsia="宋体"/>
        </w:rPr>
        <w:t>C. 角色扮演法</w:t>
      </w:r>
    </w:p>
    <w:p w14:paraId="413AFDED">
      <w:pPr>
        <w:rPr>
          <w:rFonts w:hint="eastAsia" w:ascii="宋体" w:hAnsi="宋体" w:eastAsia="宋体"/>
        </w:rPr>
      </w:pPr>
      <w:r>
        <w:rPr>
          <w:rFonts w:ascii="宋体" w:hAnsi="宋体" w:eastAsia="宋体"/>
        </w:rPr>
        <w:t>D. 案例分析法</w:t>
      </w:r>
    </w:p>
    <w:p w14:paraId="0F2C3C86">
      <w:pPr>
        <w:rPr>
          <w:rFonts w:hint="eastAsia" w:ascii="宋体" w:hAnsi="宋体" w:eastAsia="宋体"/>
          <w:lang w:eastAsia="zh-CN"/>
        </w:rPr>
      </w:pPr>
      <w:r>
        <w:rPr>
          <w:rFonts w:ascii="宋体" w:hAnsi="宋体" w:eastAsia="宋体"/>
          <w:lang w:eastAsia="zh-CN"/>
        </w:rPr>
        <w:t>答案：C</w:t>
      </w:r>
    </w:p>
    <w:p w14:paraId="2F1AA8D6">
      <w:pPr>
        <w:rPr>
          <w:rFonts w:hint="eastAsia" w:ascii="宋体" w:hAnsi="宋体" w:eastAsia="宋体"/>
          <w:lang w:eastAsia="zh-CN"/>
        </w:rPr>
      </w:pPr>
      <w:r>
        <w:rPr>
          <w:rFonts w:ascii="宋体" w:hAnsi="宋体" w:eastAsia="宋体"/>
          <w:lang w:eastAsia="zh-CN"/>
        </w:rPr>
        <w:t>453. 网络舆情风险分析主要是通过分析（）来识别可能对个人、组织或社会产生负面影响的舆情风险。</w:t>
      </w:r>
    </w:p>
    <w:p w14:paraId="2CCBF083">
      <w:pPr>
        <w:rPr>
          <w:rFonts w:hint="eastAsia" w:ascii="宋体" w:hAnsi="宋体" w:eastAsia="宋体"/>
          <w:lang w:eastAsia="zh-CN"/>
        </w:rPr>
      </w:pPr>
      <w:r>
        <w:rPr>
          <w:rFonts w:ascii="宋体" w:hAnsi="宋体" w:eastAsia="宋体"/>
          <w:lang w:eastAsia="zh-CN"/>
        </w:rPr>
        <w:t>A. 网络平台的用户数量</w:t>
      </w:r>
    </w:p>
    <w:p w14:paraId="26D6921B">
      <w:pPr>
        <w:rPr>
          <w:rFonts w:hint="eastAsia" w:ascii="宋体" w:hAnsi="宋体" w:eastAsia="宋体"/>
          <w:lang w:eastAsia="zh-CN"/>
        </w:rPr>
      </w:pPr>
      <w:r>
        <w:rPr>
          <w:rFonts w:ascii="宋体" w:hAnsi="宋体" w:eastAsia="宋体"/>
          <w:lang w:eastAsia="zh-CN"/>
        </w:rPr>
        <w:t>B. 网络上的公众言论、情绪倾向和态度</w:t>
      </w:r>
    </w:p>
    <w:p w14:paraId="10AFD859">
      <w:pPr>
        <w:rPr>
          <w:rFonts w:hint="eastAsia" w:ascii="宋体" w:hAnsi="宋体" w:eastAsia="宋体"/>
          <w:lang w:eastAsia="zh-CN"/>
        </w:rPr>
      </w:pPr>
      <w:r>
        <w:rPr>
          <w:rFonts w:ascii="宋体" w:hAnsi="宋体" w:eastAsia="宋体"/>
          <w:lang w:eastAsia="zh-CN"/>
        </w:rPr>
        <w:t>C. 网络平台的活跃度</w:t>
      </w:r>
    </w:p>
    <w:p w14:paraId="450B8D32">
      <w:pPr>
        <w:rPr>
          <w:rFonts w:hint="eastAsia" w:ascii="宋体" w:hAnsi="宋体" w:eastAsia="宋体"/>
          <w:lang w:eastAsia="zh-CN"/>
        </w:rPr>
      </w:pPr>
      <w:r>
        <w:rPr>
          <w:rFonts w:ascii="宋体" w:hAnsi="宋体" w:eastAsia="宋体"/>
          <w:lang w:eastAsia="zh-CN"/>
        </w:rPr>
        <w:t>D. 网络数据的传输速度</w:t>
      </w:r>
    </w:p>
    <w:p w14:paraId="6734A036">
      <w:pPr>
        <w:rPr>
          <w:rFonts w:hint="eastAsia" w:ascii="宋体" w:hAnsi="宋体" w:eastAsia="宋体"/>
          <w:lang w:eastAsia="zh-CN"/>
        </w:rPr>
      </w:pPr>
      <w:r>
        <w:rPr>
          <w:rFonts w:ascii="宋体" w:hAnsi="宋体" w:eastAsia="宋体"/>
          <w:lang w:eastAsia="zh-CN"/>
        </w:rPr>
        <w:t>答案：B</w:t>
      </w:r>
    </w:p>
    <w:p w14:paraId="68F32AC8">
      <w:pPr>
        <w:rPr>
          <w:rFonts w:hint="eastAsia" w:ascii="宋体" w:hAnsi="宋体" w:eastAsia="宋体"/>
          <w:lang w:eastAsia="zh-CN"/>
        </w:rPr>
      </w:pPr>
      <w:r>
        <w:rPr>
          <w:rFonts w:ascii="宋体" w:hAnsi="宋体" w:eastAsia="宋体"/>
          <w:lang w:eastAsia="zh-CN"/>
        </w:rPr>
        <w:t>454. 在优化达人营销活动效果时，首要进行的是对（）的深入分析，以确保营销活动的精准性和有效性。</w:t>
      </w:r>
    </w:p>
    <w:p w14:paraId="53BD1B76">
      <w:pPr>
        <w:rPr>
          <w:rFonts w:hint="eastAsia" w:ascii="宋体" w:hAnsi="宋体" w:eastAsia="宋体"/>
          <w:lang w:eastAsia="zh-CN"/>
        </w:rPr>
      </w:pPr>
      <w:r>
        <w:rPr>
          <w:rFonts w:ascii="宋体" w:hAnsi="宋体" w:eastAsia="宋体"/>
          <w:lang w:eastAsia="zh-CN"/>
        </w:rPr>
        <w:t>A. 达人风格</w:t>
      </w:r>
    </w:p>
    <w:p w14:paraId="18D371C9">
      <w:pPr>
        <w:rPr>
          <w:rFonts w:hint="eastAsia" w:ascii="宋体" w:hAnsi="宋体" w:eastAsia="宋体"/>
          <w:lang w:eastAsia="zh-CN"/>
        </w:rPr>
      </w:pPr>
      <w:r>
        <w:rPr>
          <w:rFonts w:ascii="宋体" w:hAnsi="宋体" w:eastAsia="宋体"/>
          <w:lang w:eastAsia="zh-CN"/>
        </w:rPr>
        <w:t>B. 市场环境</w:t>
      </w:r>
    </w:p>
    <w:p w14:paraId="02C0DF6D">
      <w:pPr>
        <w:rPr>
          <w:rFonts w:hint="eastAsia" w:ascii="宋体" w:hAnsi="宋体" w:eastAsia="宋体"/>
          <w:lang w:eastAsia="zh-CN"/>
        </w:rPr>
      </w:pPr>
      <w:r>
        <w:rPr>
          <w:rFonts w:ascii="宋体" w:hAnsi="宋体" w:eastAsia="宋体"/>
          <w:lang w:eastAsia="zh-CN"/>
        </w:rPr>
        <w:t>C. 活动预算</w:t>
      </w:r>
    </w:p>
    <w:p w14:paraId="3C47FCF0">
      <w:pPr>
        <w:rPr>
          <w:rFonts w:hint="eastAsia" w:ascii="宋体" w:hAnsi="宋体" w:eastAsia="宋体"/>
          <w:lang w:eastAsia="zh-CN"/>
        </w:rPr>
      </w:pPr>
      <w:r>
        <w:rPr>
          <w:rFonts w:ascii="宋体" w:hAnsi="宋体" w:eastAsia="宋体"/>
          <w:lang w:eastAsia="zh-CN"/>
        </w:rPr>
        <w:t>D. 目标受众</w:t>
      </w:r>
    </w:p>
    <w:p w14:paraId="30BF60B4">
      <w:pPr>
        <w:rPr>
          <w:rFonts w:hint="eastAsia" w:ascii="宋体" w:hAnsi="宋体" w:eastAsia="宋体"/>
          <w:lang w:eastAsia="zh-CN"/>
        </w:rPr>
      </w:pPr>
      <w:r>
        <w:rPr>
          <w:rFonts w:ascii="宋体" w:hAnsi="宋体" w:eastAsia="宋体"/>
          <w:lang w:eastAsia="zh-CN"/>
        </w:rPr>
        <w:t>答案：D</w:t>
      </w:r>
    </w:p>
    <w:p w14:paraId="38ED97E2">
      <w:pPr>
        <w:rPr>
          <w:rFonts w:hint="eastAsia" w:ascii="宋体" w:hAnsi="宋体" w:eastAsia="宋体"/>
          <w:lang w:eastAsia="zh-CN"/>
        </w:rPr>
      </w:pPr>
      <w:r>
        <w:rPr>
          <w:rFonts w:ascii="宋体" w:hAnsi="宋体" w:eastAsia="宋体"/>
          <w:lang w:eastAsia="zh-CN"/>
        </w:rPr>
        <w:t>455. 在全媒体运营中，选择商业化变现模式时，若内容具有高度的专业性和深度，且目标用户群体对内容质量有较高要求，应优先考虑的变现模式是（）。</w:t>
      </w:r>
    </w:p>
    <w:p w14:paraId="0DE87F50">
      <w:pPr>
        <w:rPr>
          <w:rFonts w:hint="eastAsia" w:ascii="宋体" w:hAnsi="宋体" w:eastAsia="宋体"/>
          <w:lang w:eastAsia="zh-CN"/>
        </w:rPr>
      </w:pPr>
      <w:r>
        <w:rPr>
          <w:rFonts w:ascii="宋体" w:hAnsi="宋体" w:eastAsia="宋体"/>
          <w:lang w:eastAsia="zh-CN"/>
        </w:rPr>
        <w:t>A. 广告收入</w:t>
      </w:r>
    </w:p>
    <w:p w14:paraId="2B68DB1C">
      <w:pPr>
        <w:rPr>
          <w:rFonts w:hint="eastAsia" w:ascii="宋体" w:hAnsi="宋体" w:eastAsia="宋体"/>
          <w:lang w:eastAsia="zh-CN"/>
        </w:rPr>
      </w:pPr>
      <w:r>
        <w:rPr>
          <w:rFonts w:ascii="宋体" w:hAnsi="宋体" w:eastAsia="宋体"/>
          <w:lang w:eastAsia="zh-CN"/>
        </w:rPr>
        <w:t>B. 内容付费</w:t>
      </w:r>
    </w:p>
    <w:p w14:paraId="70AA79BD">
      <w:pPr>
        <w:rPr>
          <w:rFonts w:hint="eastAsia" w:ascii="宋体" w:hAnsi="宋体" w:eastAsia="宋体"/>
          <w:lang w:eastAsia="zh-CN"/>
        </w:rPr>
      </w:pPr>
      <w:r>
        <w:rPr>
          <w:rFonts w:ascii="宋体" w:hAnsi="宋体" w:eastAsia="宋体"/>
          <w:lang w:eastAsia="zh-CN"/>
        </w:rPr>
        <w:t>C. 电商带货</w:t>
      </w:r>
    </w:p>
    <w:p w14:paraId="570D4D2E">
      <w:pPr>
        <w:rPr>
          <w:rFonts w:hint="eastAsia" w:ascii="宋体" w:hAnsi="宋体" w:eastAsia="宋体"/>
          <w:lang w:eastAsia="zh-CN"/>
        </w:rPr>
      </w:pPr>
      <w:r>
        <w:rPr>
          <w:rFonts w:ascii="宋体" w:hAnsi="宋体" w:eastAsia="宋体"/>
          <w:lang w:eastAsia="zh-CN"/>
        </w:rPr>
        <w:t>D. 会员服务</w:t>
      </w:r>
    </w:p>
    <w:p w14:paraId="3456D1ED">
      <w:pPr>
        <w:rPr>
          <w:rFonts w:hint="eastAsia" w:ascii="宋体" w:hAnsi="宋体" w:eastAsia="宋体"/>
          <w:lang w:eastAsia="zh-CN"/>
        </w:rPr>
      </w:pPr>
      <w:r>
        <w:rPr>
          <w:rFonts w:ascii="宋体" w:hAnsi="宋体" w:eastAsia="宋体"/>
          <w:lang w:eastAsia="zh-CN"/>
        </w:rPr>
        <w:t>答案：B</w:t>
      </w:r>
    </w:p>
    <w:p w14:paraId="01C04060">
      <w:pPr>
        <w:rPr>
          <w:rFonts w:hint="eastAsia" w:ascii="宋体" w:hAnsi="宋体" w:eastAsia="宋体"/>
          <w:lang w:eastAsia="zh-CN"/>
        </w:rPr>
      </w:pPr>
      <w:r>
        <w:rPr>
          <w:rFonts w:ascii="宋体" w:hAnsi="宋体" w:eastAsia="宋体"/>
          <w:lang w:eastAsia="zh-CN"/>
        </w:rPr>
        <w:t>456. 全媒体运营师在加强用户互动时，通过（）能够激励用户积极参与互动和分享内容。</w:t>
      </w:r>
    </w:p>
    <w:p w14:paraId="47725D18">
      <w:pPr>
        <w:rPr>
          <w:rFonts w:hint="eastAsia" w:ascii="宋体" w:hAnsi="宋体" w:eastAsia="宋体"/>
          <w:lang w:eastAsia="zh-CN"/>
        </w:rPr>
      </w:pPr>
      <w:r>
        <w:rPr>
          <w:rFonts w:ascii="宋体" w:hAnsi="宋体" w:eastAsia="宋体"/>
          <w:lang w:eastAsia="zh-CN"/>
        </w:rPr>
        <w:t>A. 提供免费试用产品</w:t>
      </w:r>
    </w:p>
    <w:p w14:paraId="096A40BC">
      <w:pPr>
        <w:rPr>
          <w:rFonts w:hint="eastAsia" w:ascii="宋体" w:hAnsi="宋体" w:eastAsia="宋体"/>
          <w:lang w:eastAsia="zh-CN"/>
        </w:rPr>
      </w:pPr>
      <w:r>
        <w:rPr>
          <w:rFonts w:ascii="宋体" w:hAnsi="宋体" w:eastAsia="宋体"/>
          <w:lang w:eastAsia="zh-CN"/>
        </w:rPr>
        <w:t>B. 设立积分、勋章、优惠券等奖励机制</w:t>
      </w:r>
    </w:p>
    <w:p w14:paraId="4C421CB3">
      <w:pPr>
        <w:rPr>
          <w:rFonts w:hint="eastAsia" w:ascii="宋体" w:hAnsi="宋体" w:eastAsia="宋体"/>
          <w:lang w:eastAsia="zh-CN"/>
        </w:rPr>
      </w:pPr>
      <w:r>
        <w:rPr>
          <w:rFonts w:ascii="宋体" w:hAnsi="宋体" w:eastAsia="宋体"/>
          <w:lang w:eastAsia="zh-CN"/>
        </w:rPr>
        <w:t>C. 增加广告投放频率</w:t>
      </w:r>
    </w:p>
    <w:p w14:paraId="1F53E5E8">
      <w:pPr>
        <w:rPr>
          <w:rFonts w:hint="eastAsia" w:ascii="宋体" w:hAnsi="宋体" w:eastAsia="宋体"/>
          <w:lang w:eastAsia="zh-CN"/>
        </w:rPr>
      </w:pPr>
      <w:r>
        <w:rPr>
          <w:rFonts w:ascii="宋体" w:hAnsi="宋体" w:eastAsia="宋体"/>
          <w:lang w:eastAsia="zh-CN"/>
        </w:rPr>
        <w:t>D. 频繁更换内容主题</w:t>
      </w:r>
    </w:p>
    <w:p w14:paraId="70A7B7D1">
      <w:pPr>
        <w:rPr>
          <w:rFonts w:hint="eastAsia" w:ascii="宋体" w:hAnsi="宋体" w:eastAsia="宋体"/>
          <w:lang w:eastAsia="zh-CN"/>
        </w:rPr>
      </w:pPr>
      <w:r>
        <w:rPr>
          <w:rFonts w:ascii="宋体" w:hAnsi="宋体" w:eastAsia="宋体"/>
          <w:lang w:eastAsia="zh-CN"/>
        </w:rPr>
        <w:t>答案：B</w:t>
      </w:r>
    </w:p>
    <w:p w14:paraId="6D43B227">
      <w:pPr>
        <w:rPr>
          <w:rFonts w:hint="eastAsia" w:ascii="宋体" w:hAnsi="宋体" w:eastAsia="宋体"/>
          <w:lang w:eastAsia="zh-CN"/>
        </w:rPr>
      </w:pPr>
      <w:r>
        <w:rPr>
          <w:rFonts w:ascii="宋体" w:hAnsi="宋体" w:eastAsia="宋体"/>
          <w:lang w:eastAsia="zh-CN"/>
        </w:rPr>
        <w:t>457. 在选题规划中，保持内容一致性和连贯性的关键是（）。</w:t>
      </w:r>
    </w:p>
    <w:p w14:paraId="59166B4B">
      <w:pPr>
        <w:rPr>
          <w:rFonts w:hint="eastAsia" w:ascii="宋体" w:hAnsi="宋体" w:eastAsia="宋体"/>
          <w:lang w:eastAsia="zh-CN"/>
        </w:rPr>
      </w:pPr>
      <w:r>
        <w:rPr>
          <w:rFonts w:ascii="宋体" w:hAnsi="宋体" w:eastAsia="宋体"/>
          <w:lang w:eastAsia="zh-CN"/>
        </w:rPr>
        <w:t>A. 预测内容趋势</w:t>
      </w:r>
    </w:p>
    <w:p w14:paraId="4C1EF017">
      <w:pPr>
        <w:rPr>
          <w:rFonts w:hint="eastAsia" w:ascii="宋体" w:hAnsi="宋体" w:eastAsia="宋体"/>
          <w:lang w:eastAsia="zh-CN"/>
        </w:rPr>
      </w:pPr>
      <w:r>
        <w:rPr>
          <w:rFonts w:ascii="宋体" w:hAnsi="宋体" w:eastAsia="宋体"/>
          <w:lang w:eastAsia="zh-CN"/>
        </w:rPr>
        <w:t>B. 紧跟社会热点</w:t>
      </w:r>
    </w:p>
    <w:p w14:paraId="59ED8602">
      <w:pPr>
        <w:rPr>
          <w:rFonts w:hint="eastAsia" w:ascii="宋体" w:hAnsi="宋体" w:eastAsia="宋体"/>
          <w:lang w:eastAsia="zh-CN"/>
        </w:rPr>
      </w:pPr>
      <w:r>
        <w:rPr>
          <w:rFonts w:ascii="宋体" w:hAnsi="宋体" w:eastAsia="宋体"/>
          <w:lang w:eastAsia="zh-CN"/>
        </w:rPr>
        <w:t>C. 追求新颖独特的表达方式</w:t>
      </w:r>
    </w:p>
    <w:p w14:paraId="083AEAE6">
      <w:pPr>
        <w:rPr>
          <w:rFonts w:hint="eastAsia" w:ascii="宋体" w:hAnsi="宋体" w:eastAsia="宋体"/>
          <w:lang w:eastAsia="zh-CN"/>
        </w:rPr>
      </w:pPr>
      <w:r>
        <w:rPr>
          <w:rFonts w:ascii="宋体" w:hAnsi="宋体" w:eastAsia="宋体"/>
          <w:lang w:eastAsia="zh-CN"/>
        </w:rPr>
        <w:t>D. 与品牌或账号定位相匹配</w:t>
      </w:r>
    </w:p>
    <w:p w14:paraId="575229CF">
      <w:pPr>
        <w:rPr>
          <w:rFonts w:hint="eastAsia" w:ascii="宋体" w:hAnsi="宋体" w:eastAsia="宋体"/>
          <w:lang w:eastAsia="zh-CN"/>
        </w:rPr>
      </w:pPr>
      <w:r>
        <w:rPr>
          <w:rFonts w:ascii="宋体" w:hAnsi="宋体" w:eastAsia="宋体"/>
          <w:lang w:eastAsia="zh-CN"/>
        </w:rPr>
        <w:t>答案：D</w:t>
      </w:r>
    </w:p>
    <w:p w14:paraId="061AC325">
      <w:pPr>
        <w:rPr>
          <w:rFonts w:hint="eastAsia" w:ascii="宋体" w:hAnsi="宋体" w:eastAsia="宋体"/>
          <w:lang w:eastAsia="zh-CN"/>
        </w:rPr>
      </w:pPr>
      <w:r>
        <w:rPr>
          <w:rFonts w:ascii="宋体" w:hAnsi="宋体" w:eastAsia="宋体"/>
          <w:lang w:eastAsia="zh-CN"/>
        </w:rPr>
        <w:t>458. 达人培训与发展计划中，关于粉丝互动与社群管理的培训内容，其核心目的是（）。</w:t>
      </w:r>
    </w:p>
    <w:p w14:paraId="4BBD06DB">
      <w:pPr>
        <w:rPr>
          <w:rFonts w:hint="eastAsia" w:ascii="宋体" w:hAnsi="宋体" w:eastAsia="宋体"/>
          <w:lang w:eastAsia="zh-CN"/>
        </w:rPr>
      </w:pPr>
      <w:r>
        <w:rPr>
          <w:rFonts w:ascii="宋体" w:hAnsi="宋体" w:eastAsia="宋体"/>
          <w:lang w:eastAsia="zh-CN"/>
        </w:rPr>
        <w:t>A. 提升达人的个人品牌形象</w:t>
      </w:r>
    </w:p>
    <w:p w14:paraId="2DBCE40A">
      <w:pPr>
        <w:rPr>
          <w:rFonts w:hint="eastAsia" w:ascii="宋体" w:hAnsi="宋体" w:eastAsia="宋体"/>
          <w:lang w:eastAsia="zh-CN"/>
        </w:rPr>
      </w:pPr>
      <w:r>
        <w:rPr>
          <w:rFonts w:ascii="宋体" w:hAnsi="宋体" w:eastAsia="宋体"/>
          <w:lang w:eastAsia="zh-CN"/>
        </w:rPr>
        <w:t>B. 增加达人的曝光率</w:t>
      </w:r>
    </w:p>
    <w:p w14:paraId="42851D5D">
      <w:pPr>
        <w:rPr>
          <w:rFonts w:hint="eastAsia" w:ascii="宋体" w:hAnsi="宋体" w:eastAsia="宋体"/>
          <w:lang w:eastAsia="zh-CN"/>
        </w:rPr>
      </w:pPr>
      <w:r>
        <w:rPr>
          <w:rFonts w:ascii="宋体" w:hAnsi="宋体" w:eastAsia="宋体"/>
          <w:lang w:eastAsia="zh-CN"/>
        </w:rPr>
        <w:t>C. 增强达人与粉丝之间的粘性与互动</w:t>
      </w:r>
    </w:p>
    <w:p w14:paraId="07C44870">
      <w:pPr>
        <w:rPr>
          <w:rFonts w:hint="eastAsia" w:ascii="宋体" w:hAnsi="宋体" w:eastAsia="宋体"/>
          <w:lang w:eastAsia="zh-CN"/>
        </w:rPr>
      </w:pPr>
      <w:r>
        <w:rPr>
          <w:rFonts w:ascii="宋体" w:hAnsi="宋体" w:eastAsia="宋体"/>
          <w:lang w:eastAsia="zh-CN"/>
        </w:rPr>
        <w:t>D. 提高达人的内容创作能力</w:t>
      </w:r>
    </w:p>
    <w:p w14:paraId="101BA763">
      <w:pPr>
        <w:rPr>
          <w:rFonts w:hint="eastAsia" w:ascii="宋体" w:hAnsi="宋体" w:eastAsia="宋体"/>
          <w:lang w:eastAsia="zh-CN"/>
        </w:rPr>
      </w:pPr>
      <w:r>
        <w:rPr>
          <w:rFonts w:ascii="宋体" w:hAnsi="宋体" w:eastAsia="宋体"/>
          <w:lang w:eastAsia="zh-CN"/>
        </w:rPr>
        <w:t>答案：C</w:t>
      </w:r>
    </w:p>
    <w:p w14:paraId="0FF14B5F">
      <w:pPr>
        <w:rPr>
          <w:rFonts w:hint="eastAsia" w:ascii="宋体" w:hAnsi="宋体" w:eastAsia="宋体"/>
          <w:lang w:eastAsia="zh-CN"/>
        </w:rPr>
      </w:pPr>
      <w:r>
        <w:rPr>
          <w:rFonts w:ascii="宋体" w:hAnsi="宋体" w:eastAsia="宋体"/>
          <w:lang w:eastAsia="zh-CN"/>
        </w:rPr>
        <w:t>459. 在选题规划的（）阶段，需要制定详细的内容策划方案，包括标题、摘要、正文结构等。</w:t>
      </w:r>
    </w:p>
    <w:p w14:paraId="36E53D26">
      <w:pPr>
        <w:rPr>
          <w:rFonts w:hint="eastAsia" w:ascii="宋体" w:hAnsi="宋体" w:eastAsia="宋体"/>
          <w:lang w:eastAsia="zh-CN"/>
        </w:rPr>
      </w:pPr>
      <w:r>
        <w:rPr>
          <w:rFonts w:ascii="宋体" w:hAnsi="宋体" w:eastAsia="宋体"/>
          <w:lang w:eastAsia="zh-CN"/>
        </w:rPr>
        <w:t>A. 市场调研与竞品分析</w:t>
      </w:r>
    </w:p>
    <w:p w14:paraId="1367B924">
      <w:pPr>
        <w:rPr>
          <w:rFonts w:hint="eastAsia" w:ascii="宋体" w:hAnsi="宋体" w:eastAsia="宋体"/>
          <w:lang w:eastAsia="zh-CN"/>
        </w:rPr>
      </w:pPr>
      <w:r>
        <w:rPr>
          <w:rFonts w:ascii="宋体" w:hAnsi="宋体" w:eastAsia="宋体"/>
          <w:lang w:eastAsia="zh-CN"/>
        </w:rPr>
        <w:t>B. 明确目标与定位</w:t>
      </w:r>
    </w:p>
    <w:p w14:paraId="0D3667DB">
      <w:pPr>
        <w:rPr>
          <w:rFonts w:hint="eastAsia" w:ascii="宋体" w:hAnsi="宋体" w:eastAsia="宋体"/>
          <w:lang w:eastAsia="zh-CN"/>
        </w:rPr>
      </w:pPr>
      <w:r>
        <w:rPr>
          <w:rFonts w:ascii="宋体" w:hAnsi="宋体" w:eastAsia="宋体"/>
          <w:lang w:eastAsia="zh-CN"/>
        </w:rPr>
        <w:t>C. 发布与推广</w:t>
      </w:r>
    </w:p>
    <w:p w14:paraId="7B3B04DC">
      <w:pPr>
        <w:rPr>
          <w:rFonts w:hint="eastAsia" w:ascii="宋体" w:hAnsi="宋体" w:eastAsia="宋体"/>
          <w:lang w:eastAsia="zh-CN"/>
        </w:rPr>
      </w:pPr>
      <w:r>
        <w:rPr>
          <w:rFonts w:ascii="宋体" w:hAnsi="宋体" w:eastAsia="宋体"/>
          <w:lang w:eastAsia="zh-CN"/>
        </w:rPr>
        <w:t>D. 选题策划与执行</w:t>
      </w:r>
    </w:p>
    <w:p w14:paraId="223676FE">
      <w:pPr>
        <w:rPr>
          <w:rFonts w:hint="eastAsia" w:ascii="宋体" w:hAnsi="宋体" w:eastAsia="宋体"/>
          <w:lang w:eastAsia="zh-CN"/>
        </w:rPr>
      </w:pPr>
      <w:r>
        <w:rPr>
          <w:rFonts w:ascii="宋体" w:hAnsi="宋体" w:eastAsia="宋体"/>
          <w:lang w:eastAsia="zh-CN"/>
        </w:rPr>
        <w:t>答案：D</w:t>
      </w:r>
    </w:p>
    <w:p w14:paraId="1E7FA68C">
      <w:pPr>
        <w:rPr>
          <w:rFonts w:hint="eastAsia" w:ascii="宋体" w:hAnsi="宋体" w:eastAsia="宋体"/>
          <w:lang w:eastAsia="zh-CN"/>
        </w:rPr>
      </w:pPr>
      <w:r>
        <w:rPr>
          <w:rFonts w:ascii="宋体" w:hAnsi="宋体" w:eastAsia="宋体"/>
          <w:lang w:eastAsia="zh-CN"/>
        </w:rPr>
        <w:t>460. 在广告行业中，（）是指通过关键词竞价或自然排名展示广告，引导用户点击并转化为潜在客户或实际购买者的网络营销方式。</w:t>
      </w:r>
    </w:p>
    <w:p w14:paraId="22250C26">
      <w:pPr>
        <w:rPr>
          <w:rFonts w:hint="eastAsia" w:ascii="宋体" w:hAnsi="宋体" w:eastAsia="宋体"/>
          <w:lang w:eastAsia="zh-CN"/>
        </w:rPr>
      </w:pPr>
      <w:r>
        <w:rPr>
          <w:rFonts w:ascii="宋体" w:hAnsi="宋体" w:eastAsia="宋体"/>
          <w:lang w:eastAsia="zh-CN"/>
        </w:rPr>
        <w:t>A. 搜索广告</w:t>
      </w:r>
    </w:p>
    <w:p w14:paraId="024FC5A1">
      <w:pPr>
        <w:rPr>
          <w:rFonts w:hint="eastAsia" w:ascii="宋体" w:hAnsi="宋体" w:eastAsia="宋体"/>
          <w:lang w:eastAsia="zh-CN"/>
        </w:rPr>
      </w:pPr>
      <w:r>
        <w:rPr>
          <w:rFonts w:ascii="宋体" w:hAnsi="宋体" w:eastAsia="宋体"/>
          <w:lang w:eastAsia="zh-CN"/>
        </w:rPr>
        <w:t>B. 信息流广告</w:t>
      </w:r>
    </w:p>
    <w:p w14:paraId="495D7154">
      <w:pPr>
        <w:rPr>
          <w:rFonts w:hint="eastAsia" w:ascii="宋体" w:hAnsi="宋体" w:eastAsia="宋体"/>
          <w:lang w:eastAsia="zh-CN"/>
        </w:rPr>
      </w:pPr>
      <w:r>
        <w:rPr>
          <w:rFonts w:ascii="宋体" w:hAnsi="宋体" w:eastAsia="宋体"/>
          <w:lang w:eastAsia="zh-CN"/>
        </w:rPr>
        <w:t>C. 本地化广告</w:t>
      </w:r>
    </w:p>
    <w:p w14:paraId="20D17411">
      <w:pPr>
        <w:rPr>
          <w:rFonts w:hint="eastAsia" w:ascii="宋体" w:hAnsi="宋体" w:eastAsia="宋体"/>
          <w:lang w:eastAsia="zh-CN"/>
        </w:rPr>
      </w:pPr>
      <w:r>
        <w:rPr>
          <w:rFonts w:ascii="宋体" w:hAnsi="宋体" w:eastAsia="宋体"/>
          <w:lang w:eastAsia="zh-CN"/>
        </w:rPr>
        <w:t>D. 实时竞价广告</w:t>
      </w:r>
    </w:p>
    <w:p w14:paraId="1E5E84C6">
      <w:pPr>
        <w:rPr>
          <w:rFonts w:hint="eastAsia" w:ascii="宋体" w:hAnsi="宋体" w:eastAsia="宋体"/>
          <w:lang w:eastAsia="zh-CN"/>
        </w:rPr>
      </w:pPr>
      <w:r>
        <w:rPr>
          <w:rFonts w:ascii="宋体" w:hAnsi="宋体" w:eastAsia="宋体"/>
          <w:lang w:eastAsia="zh-CN"/>
        </w:rPr>
        <w:t>答案：A</w:t>
      </w:r>
    </w:p>
    <w:p w14:paraId="2B18562E">
      <w:pPr>
        <w:rPr>
          <w:rFonts w:hint="eastAsia" w:ascii="宋体" w:hAnsi="宋体" w:eastAsia="宋体"/>
          <w:lang w:eastAsia="zh-CN"/>
        </w:rPr>
      </w:pPr>
      <w:r>
        <w:rPr>
          <w:rFonts w:ascii="宋体" w:hAnsi="宋体" w:eastAsia="宋体"/>
          <w:lang w:eastAsia="zh-CN"/>
        </w:rPr>
        <w:t>461. 在数字营销中，通过优化网站内容和结构，提高在搜索引擎结果中的排名，这一方法被称为（）</w:t>
      </w:r>
    </w:p>
    <w:p w14:paraId="5FAEE9AB">
      <w:pPr>
        <w:rPr>
          <w:rFonts w:hint="eastAsia" w:ascii="宋体" w:hAnsi="宋体" w:eastAsia="宋体"/>
          <w:lang w:eastAsia="zh-CN"/>
        </w:rPr>
      </w:pPr>
      <w:r>
        <w:rPr>
          <w:rFonts w:ascii="宋体" w:hAnsi="宋体" w:eastAsia="宋体"/>
          <w:lang w:eastAsia="zh-CN"/>
        </w:rPr>
        <w:t>A. 内容营销</w:t>
      </w:r>
    </w:p>
    <w:p w14:paraId="54471F7C">
      <w:pPr>
        <w:rPr>
          <w:rFonts w:hint="eastAsia" w:ascii="宋体" w:hAnsi="宋体" w:eastAsia="宋体"/>
          <w:lang w:eastAsia="zh-CN"/>
        </w:rPr>
      </w:pPr>
      <w:r>
        <w:rPr>
          <w:rFonts w:ascii="宋体" w:hAnsi="宋体" w:eastAsia="宋体"/>
          <w:lang w:eastAsia="zh-CN"/>
        </w:rPr>
        <w:t>B. 社交媒体营销</w:t>
      </w:r>
    </w:p>
    <w:p w14:paraId="478FB422">
      <w:pPr>
        <w:rPr>
          <w:rFonts w:hint="eastAsia" w:ascii="宋体" w:hAnsi="宋体" w:eastAsia="宋体"/>
        </w:rPr>
      </w:pPr>
      <w:r>
        <w:rPr>
          <w:rFonts w:ascii="宋体" w:hAnsi="宋体" w:eastAsia="宋体"/>
        </w:rPr>
        <w:t>C. 搜索引擎优化(SEO)</w:t>
      </w:r>
    </w:p>
    <w:p w14:paraId="6EFE5F41">
      <w:pPr>
        <w:rPr>
          <w:rFonts w:hint="eastAsia" w:ascii="宋体" w:hAnsi="宋体" w:eastAsia="宋体"/>
          <w:lang w:eastAsia="zh-CN"/>
        </w:rPr>
      </w:pPr>
      <w:r>
        <w:rPr>
          <w:rFonts w:ascii="宋体" w:hAnsi="宋体" w:eastAsia="宋体"/>
          <w:lang w:eastAsia="zh-CN"/>
        </w:rPr>
        <w:t>D. 移动营销</w:t>
      </w:r>
    </w:p>
    <w:p w14:paraId="2F9937D3">
      <w:pPr>
        <w:rPr>
          <w:rFonts w:hint="eastAsia" w:ascii="宋体" w:hAnsi="宋体" w:eastAsia="宋体"/>
          <w:lang w:eastAsia="zh-CN"/>
        </w:rPr>
      </w:pPr>
      <w:r>
        <w:rPr>
          <w:rFonts w:ascii="宋体" w:hAnsi="宋体" w:eastAsia="宋体"/>
          <w:lang w:eastAsia="zh-CN"/>
        </w:rPr>
        <w:t>答案：C</w:t>
      </w:r>
    </w:p>
    <w:p w14:paraId="23FF7332">
      <w:pPr>
        <w:rPr>
          <w:rFonts w:hint="eastAsia" w:ascii="宋体" w:hAnsi="宋体" w:eastAsia="宋体"/>
          <w:lang w:eastAsia="zh-CN"/>
        </w:rPr>
      </w:pPr>
      <w:r>
        <w:rPr>
          <w:rFonts w:ascii="宋体" w:hAnsi="宋体" w:eastAsia="宋体"/>
          <w:lang w:eastAsia="zh-CN"/>
        </w:rPr>
        <w:t>462. 商业化变现的直接目的是（）。</w:t>
      </w:r>
    </w:p>
    <w:p w14:paraId="19F2FAF7">
      <w:pPr>
        <w:rPr>
          <w:rFonts w:hint="eastAsia" w:ascii="宋体" w:hAnsi="宋体" w:eastAsia="宋体"/>
          <w:lang w:eastAsia="zh-CN"/>
        </w:rPr>
      </w:pPr>
      <w:r>
        <w:rPr>
          <w:rFonts w:ascii="宋体" w:hAnsi="宋体" w:eastAsia="宋体"/>
          <w:lang w:eastAsia="zh-CN"/>
        </w:rPr>
        <w:t>A. 扩大品牌影响力</w:t>
      </w:r>
    </w:p>
    <w:p w14:paraId="1992993E">
      <w:pPr>
        <w:rPr>
          <w:rFonts w:hint="eastAsia" w:ascii="宋体" w:hAnsi="宋体" w:eastAsia="宋体"/>
          <w:lang w:eastAsia="zh-CN"/>
        </w:rPr>
      </w:pPr>
      <w:r>
        <w:rPr>
          <w:rFonts w:ascii="宋体" w:hAnsi="宋体" w:eastAsia="宋体"/>
          <w:lang w:eastAsia="zh-CN"/>
        </w:rPr>
        <w:t>B. 提升用户满意度</w:t>
      </w:r>
    </w:p>
    <w:p w14:paraId="280DAC40">
      <w:pPr>
        <w:rPr>
          <w:rFonts w:hint="eastAsia" w:ascii="宋体" w:hAnsi="宋体" w:eastAsia="宋体"/>
          <w:lang w:eastAsia="zh-CN"/>
        </w:rPr>
      </w:pPr>
      <w:r>
        <w:rPr>
          <w:rFonts w:ascii="宋体" w:hAnsi="宋体" w:eastAsia="宋体"/>
          <w:lang w:eastAsia="zh-CN"/>
        </w:rPr>
        <w:t>C. 实现经济收益</w:t>
      </w:r>
    </w:p>
    <w:p w14:paraId="2F95ED17">
      <w:pPr>
        <w:rPr>
          <w:rFonts w:hint="eastAsia" w:ascii="宋体" w:hAnsi="宋体" w:eastAsia="宋体"/>
          <w:lang w:eastAsia="zh-CN"/>
        </w:rPr>
      </w:pPr>
      <w:r>
        <w:rPr>
          <w:rFonts w:ascii="宋体" w:hAnsi="宋体" w:eastAsia="宋体"/>
          <w:lang w:eastAsia="zh-CN"/>
        </w:rPr>
        <w:t>D. 增强用户粘性</w:t>
      </w:r>
    </w:p>
    <w:p w14:paraId="25B55D07">
      <w:pPr>
        <w:rPr>
          <w:rFonts w:hint="eastAsia" w:ascii="宋体" w:hAnsi="宋体" w:eastAsia="宋体"/>
          <w:lang w:eastAsia="zh-CN"/>
        </w:rPr>
      </w:pPr>
      <w:r>
        <w:rPr>
          <w:rFonts w:ascii="宋体" w:hAnsi="宋体" w:eastAsia="宋体"/>
          <w:lang w:eastAsia="zh-CN"/>
        </w:rPr>
        <w:t>答案：C</w:t>
      </w:r>
    </w:p>
    <w:p w14:paraId="39BEAEEF">
      <w:pPr>
        <w:rPr>
          <w:rFonts w:hint="eastAsia" w:ascii="宋体" w:hAnsi="宋体" w:eastAsia="宋体"/>
          <w:lang w:eastAsia="zh-CN"/>
        </w:rPr>
      </w:pPr>
      <w:r>
        <w:rPr>
          <w:rFonts w:ascii="宋体" w:hAnsi="宋体" w:eastAsia="宋体"/>
          <w:lang w:eastAsia="zh-CN"/>
        </w:rPr>
        <w:t>463. 在选题规划过程中，采用故事化方式呈现选题内容，旨在利用（）来吸引用户的注意力。</w:t>
      </w:r>
    </w:p>
    <w:p w14:paraId="6349D50C">
      <w:pPr>
        <w:rPr>
          <w:rFonts w:hint="eastAsia" w:ascii="宋体" w:hAnsi="宋体" w:eastAsia="宋体"/>
          <w:lang w:eastAsia="zh-CN"/>
        </w:rPr>
      </w:pPr>
      <w:r>
        <w:rPr>
          <w:rFonts w:ascii="宋体" w:hAnsi="宋体" w:eastAsia="宋体"/>
          <w:lang w:eastAsia="zh-CN"/>
        </w:rPr>
        <w:t>A. 数据的准确性和权威性</w:t>
      </w:r>
    </w:p>
    <w:p w14:paraId="227F1F7A">
      <w:pPr>
        <w:rPr>
          <w:rFonts w:hint="eastAsia" w:ascii="宋体" w:hAnsi="宋体" w:eastAsia="宋体"/>
          <w:lang w:eastAsia="zh-CN"/>
        </w:rPr>
      </w:pPr>
      <w:r>
        <w:rPr>
          <w:rFonts w:ascii="宋体" w:hAnsi="宋体" w:eastAsia="宋体"/>
          <w:lang w:eastAsia="zh-CN"/>
        </w:rPr>
        <w:t>B. 情节的吸引力和情感共鸣</w:t>
      </w:r>
    </w:p>
    <w:p w14:paraId="01E7574D">
      <w:pPr>
        <w:rPr>
          <w:rFonts w:hint="eastAsia" w:ascii="宋体" w:hAnsi="宋体" w:eastAsia="宋体"/>
          <w:lang w:eastAsia="zh-CN"/>
        </w:rPr>
      </w:pPr>
      <w:r>
        <w:rPr>
          <w:rFonts w:ascii="宋体" w:hAnsi="宋体" w:eastAsia="宋体"/>
          <w:lang w:eastAsia="zh-CN"/>
        </w:rPr>
        <w:t>C. 视觉效果的冲击力和创意性</w:t>
      </w:r>
    </w:p>
    <w:p w14:paraId="230CDF7E">
      <w:pPr>
        <w:rPr>
          <w:rFonts w:hint="eastAsia" w:ascii="宋体" w:hAnsi="宋体" w:eastAsia="宋体"/>
          <w:lang w:eastAsia="zh-CN"/>
        </w:rPr>
      </w:pPr>
      <w:r>
        <w:rPr>
          <w:rFonts w:ascii="宋体" w:hAnsi="宋体" w:eastAsia="宋体"/>
          <w:lang w:eastAsia="zh-CN"/>
        </w:rPr>
        <w:t>D. 信息的全面性和逻辑性</w:t>
      </w:r>
    </w:p>
    <w:p w14:paraId="3FE6B94C">
      <w:pPr>
        <w:rPr>
          <w:rFonts w:hint="eastAsia" w:ascii="宋体" w:hAnsi="宋体" w:eastAsia="宋体"/>
          <w:lang w:eastAsia="zh-CN"/>
        </w:rPr>
      </w:pPr>
      <w:r>
        <w:rPr>
          <w:rFonts w:ascii="宋体" w:hAnsi="宋体" w:eastAsia="宋体"/>
          <w:lang w:eastAsia="zh-CN"/>
        </w:rPr>
        <w:t>答案：B</w:t>
      </w:r>
    </w:p>
    <w:p w14:paraId="115F5EE5">
      <w:pPr>
        <w:rPr>
          <w:rFonts w:hint="eastAsia" w:ascii="宋体" w:hAnsi="宋体" w:eastAsia="宋体"/>
          <w:lang w:eastAsia="zh-CN"/>
        </w:rPr>
      </w:pPr>
      <w:r>
        <w:rPr>
          <w:rFonts w:ascii="宋体" w:hAnsi="宋体" w:eastAsia="宋体"/>
          <w:lang w:eastAsia="zh-CN"/>
        </w:rPr>
        <w:t>464. 传播策略的核心在于（），通过对信息内容、传播渠道、受众分析和反馈机制的综合考量，影响和改变目标受众的行为或态度。</w:t>
      </w:r>
    </w:p>
    <w:p w14:paraId="12C83935">
      <w:pPr>
        <w:rPr>
          <w:rFonts w:hint="eastAsia" w:ascii="宋体" w:hAnsi="宋体" w:eastAsia="宋体"/>
          <w:lang w:eastAsia="zh-CN"/>
        </w:rPr>
      </w:pPr>
      <w:r>
        <w:rPr>
          <w:rFonts w:ascii="宋体" w:hAnsi="宋体" w:eastAsia="宋体"/>
          <w:lang w:eastAsia="zh-CN"/>
        </w:rPr>
        <w:t>A. 信息传递</w:t>
      </w:r>
    </w:p>
    <w:p w14:paraId="26475AB5">
      <w:pPr>
        <w:rPr>
          <w:rFonts w:hint="eastAsia" w:ascii="宋体" w:hAnsi="宋体" w:eastAsia="宋体"/>
          <w:lang w:eastAsia="zh-CN"/>
        </w:rPr>
      </w:pPr>
      <w:r>
        <w:rPr>
          <w:rFonts w:ascii="宋体" w:hAnsi="宋体" w:eastAsia="宋体"/>
          <w:lang w:eastAsia="zh-CN"/>
        </w:rPr>
        <w:t>B. 品牌塑造</w:t>
      </w:r>
    </w:p>
    <w:p w14:paraId="1A6F8AED">
      <w:pPr>
        <w:rPr>
          <w:rFonts w:hint="eastAsia" w:ascii="宋体" w:hAnsi="宋体" w:eastAsia="宋体"/>
          <w:lang w:eastAsia="zh-CN"/>
        </w:rPr>
      </w:pPr>
      <w:r>
        <w:rPr>
          <w:rFonts w:ascii="宋体" w:hAnsi="宋体" w:eastAsia="宋体"/>
          <w:lang w:eastAsia="zh-CN"/>
        </w:rPr>
        <w:t>C. 营销手段</w:t>
      </w:r>
    </w:p>
    <w:p w14:paraId="44317047">
      <w:pPr>
        <w:rPr>
          <w:rFonts w:hint="eastAsia" w:ascii="宋体" w:hAnsi="宋体" w:eastAsia="宋体"/>
          <w:lang w:eastAsia="zh-CN"/>
        </w:rPr>
      </w:pPr>
      <w:r>
        <w:rPr>
          <w:rFonts w:ascii="宋体" w:hAnsi="宋体" w:eastAsia="宋体"/>
          <w:lang w:eastAsia="zh-CN"/>
        </w:rPr>
        <w:t>D. 形象塑造与传播效果提升</w:t>
      </w:r>
    </w:p>
    <w:p w14:paraId="37AD26E4">
      <w:pPr>
        <w:rPr>
          <w:rFonts w:hint="eastAsia" w:ascii="宋体" w:hAnsi="宋体" w:eastAsia="宋体"/>
          <w:lang w:eastAsia="zh-CN"/>
        </w:rPr>
      </w:pPr>
      <w:r>
        <w:rPr>
          <w:rFonts w:ascii="宋体" w:hAnsi="宋体" w:eastAsia="宋体"/>
          <w:lang w:eastAsia="zh-CN"/>
        </w:rPr>
        <w:t>答案：D</w:t>
      </w:r>
    </w:p>
    <w:p w14:paraId="08B9BD2B">
      <w:pPr>
        <w:rPr>
          <w:rFonts w:hint="eastAsia" w:ascii="宋体" w:hAnsi="宋体" w:eastAsia="宋体"/>
          <w:lang w:eastAsia="zh-CN"/>
        </w:rPr>
      </w:pPr>
      <w:r>
        <w:rPr>
          <w:rFonts w:ascii="宋体" w:hAnsi="宋体" w:eastAsia="宋体"/>
          <w:lang w:eastAsia="zh-CN"/>
        </w:rPr>
        <w:t>465. 在视听运营领域，全媒体运营师为达人进行形象包装时，首先需要确定的是（）。</w:t>
      </w:r>
    </w:p>
    <w:p w14:paraId="589AC0E9">
      <w:pPr>
        <w:rPr>
          <w:rFonts w:hint="eastAsia" w:ascii="宋体" w:hAnsi="宋体" w:eastAsia="宋体"/>
          <w:lang w:eastAsia="zh-CN"/>
        </w:rPr>
      </w:pPr>
      <w:r>
        <w:rPr>
          <w:rFonts w:ascii="宋体" w:hAnsi="宋体" w:eastAsia="宋体"/>
          <w:lang w:eastAsia="zh-CN"/>
        </w:rPr>
        <w:t>A. 目标受众</w:t>
      </w:r>
    </w:p>
    <w:p w14:paraId="43E77D84">
      <w:pPr>
        <w:rPr>
          <w:rFonts w:hint="eastAsia" w:ascii="宋体" w:hAnsi="宋体" w:eastAsia="宋体"/>
          <w:lang w:eastAsia="zh-CN"/>
        </w:rPr>
      </w:pPr>
      <w:r>
        <w:rPr>
          <w:rFonts w:ascii="宋体" w:hAnsi="宋体" w:eastAsia="宋体"/>
          <w:lang w:eastAsia="zh-CN"/>
        </w:rPr>
        <w:t>B. 品牌定位</w:t>
      </w:r>
    </w:p>
    <w:p w14:paraId="22C706C0">
      <w:pPr>
        <w:rPr>
          <w:rFonts w:hint="eastAsia" w:ascii="宋体" w:hAnsi="宋体" w:eastAsia="宋体"/>
          <w:lang w:eastAsia="zh-CN"/>
        </w:rPr>
      </w:pPr>
      <w:r>
        <w:rPr>
          <w:rFonts w:ascii="宋体" w:hAnsi="宋体" w:eastAsia="宋体"/>
          <w:lang w:eastAsia="zh-CN"/>
        </w:rPr>
        <w:t>C. 内容策略</w:t>
      </w:r>
    </w:p>
    <w:p w14:paraId="485AA667">
      <w:pPr>
        <w:rPr>
          <w:rFonts w:hint="eastAsia" w:ascii="宋体" w:hAnsi="宋体" w:eastAsia="宋体"/>
          <w:lang w:eastAsia="zh-CN"/>
        </w:rPr>
      </w:pPr>
      <w:r>
        <w:rPr>
          <w:rFonts w:ascii="宋体" w:hAnsi="宋体" w:eastAsia="宋体"/>
          <w:lang w:eastAsia="zh-CN"/>
        </w:rPr>
        <w:t>D. 传播渠道</w:t>
      </w:r>
    </w:p>
    <w:p w14:paraId="58AE8F2A">
      <w:pPr>
        <w:rPr>
          <w:rFonts w:hint="eastAsia" w:ascii="宋体" w:hAnsi="宋体" w:eastAsia="宋体"/>
          <w:lang w:eastAsia="zh-CN"/>
        </w:rPr>
      </w:pPr>
      <w:r>
        <w:rPr>
          <w:rFonts w:ascii="宋体" w:hAnsi="宋体" w:eastAsia="宋体"/>
          <w:lang w:eastAsia="zh-CN"/>
        </w:rPr>
        <w:t>答案：B</w:t>
      </w:r>
    </w:p>
    <w:p w14:paraId="3BB71E9E">
      <w:pPr>
        <w:rPr>
          <w:rFonts w:hint="eastAsia" w:ascii="宋体" w:hAnsi="宋体" w:eastAsia="宋体"/>
          <w:lang w:eastAsia="zh-CN"/>
        </w:rPr>
      </w:pPr>
      <w:r>
        <w:rPr>
          <w:rFonts w:ascii="宋体" w:hAnsi="宋体" w:eastAsia="宋体"/>
          <w:lang w:eastAsia="zh-CN"/>
        </w:rPr>
        <w:t>466. 在评估流量质量时，用于衡量用户对网站或应用内容兴趣程度的是（）。</w:t>
      </w:r>
    </w:p>
    <w:p w14:paraId="7B1E5D80">
      <w:pPr>
        <w:rPr>
          <w:rFonts w:hint="eastAsia" w:ascii="宋体" w:hAnsi="宋体" w:eastAsia="宋体"/>
          <w:lang w:eastAsia="zh-CN"/>
        </w:rPr>
      </w:pPr>
      <w:r>
        <w:rPr>
          <w:rFonts w:ascii="宋体" w:hAnsi="宋体" w:eastAsia="宋体"/>
          <w:lang w:eastAsia="zh-CN"/>
        </w:rPr>
        <w:t>A. 独立访客数（UV）</w:t>
      </w:r>
    </w:p>
    <w:p w14:paraId="56F5E9FD">
      <w:pPr>
        <w:rPr>
          <w:rFonts w:hint="eastAsia" w:ascii="宋体" w:hAnsi="宋体" w:eastAsia="宋体"/>
          <w:lang w:eastAsia="zh-CN"/>
        </w:rPr>
      </w:pPr>
      <w:r>
        <w:rPr>
          <w:rFonts w:ascii="宋体" w:hAnsi="宋体" w:eastAsia="宋体"/>
          <w:lang w:eastAsia="zh-CN"/>
        </w:rPr>
        <w:t>B. 访问量（PV）</w:t>
      </w:r>
    </w:p>
    <w:p w14:paraId="331E7DBB">
      <w:pPr>
        <w:rPr>
          <w:rFonts w:hint="eastAsia" w:ascii="宋体" w:hAnsi="宋体" w:eastAsia="宋体"/>
          <w:lang w:eastAsia="zh-CN"/>
        </w:rPr>
      </w:pPr>
      <w:r>
        <w:rPr>
          <w:rFonts w:ascii="宋体" w:hAnsi="宋体" w:eastAsia="宋体"/>
          <w:lang w:eastAsia="zh-CN"/>
        </w:rPr>
        <w:t>C. 跳出率</w:t>
      </w:r>
    </w:p>
    <w:p w14:paraId="33CA3B36">
      <w:pPr>
        <w:rPr>
          <w:rFonts w:hint="eastAsia" w:ascii="宋体" w:hAnsi="宋体" w:eastAsia="宋体"/>
          <w:lang w:eastAsia="zh-CN"/>
        </w:rPr>
      </w:pPr>
      <w:r>
        <w:rPr>
          <w:rFonts w:ascii="宋体" w:hAnsi="宋体" w:eastAsia="宋体"/>
          <w:lang w:eastAsia="zh-CN"/>
        </w:rPr>
        <w:t>D. 用户参与度</w:t>
      </w:r>
    </w:p>
    <w:p w14:paraId="704E5D02">
      <w:pPr>
        <w:rPr>
          <w:rFonts w:hint="eastAsia" w:ascii="宋体" w:hAnsi="宋体" w:eastAsia="宋体"/>
          <w:lang w:eastAsia="zh-CN"/>
        </w:rPr>
      </w:pPr>
      <w:r>
        <w:rPr>
          <w:rFonts w:ascii="宋体" w:hAnsi="宋体" w:eastAsia="宋体"/>
          <w:lang w:eastAsia="zh-CN"/>
        </w:rPr>
        <w:t>答案：D</w:t>
      </w:r>
    </w:p>
    <w:p w14:paraId="09530021">
      <w:pPr>
        <w:rPr>
          <w:rFonts w:hint="eastAsia" w:ascii="宋体" w:hAnsi="宋体" w:eastAsia="宋体"/>
          <w:lang w:eastAsia="zh-CN"/>
        </w:rPr>
      </w:pPr>
      <w:r>
        <w:rPr>
          <w:rFonts w:ascii="宋体" w:hAnsi="宋体" w:eastAsia="宋体"/>
          <w:lang w:eastAsia="zh-CN"/>
        </w:rPr>
        <w:t>467. 私域流量运营中，通过（）可以实现用户从关注到购买的转化。</w:t>
      </w:r>
    </w:p>
    <w:p w14:paraId="5038A2C4">
      <w:pPr>
        <w:rPr>
          <w:rFonts w:hint="eastAsia" w:ascii="宋体" w:hAnsi="宋体" w:eastAsia="宋体"/>
          <w:lang w:eastAsia="zh-CN"/>
        </w:rPr>
      </w:pPr>
      <w:r>
        <w:rPr>
          <w:rFonts w:ascii="宋体" w:hAnsi="宋体" w:eastAsia="宋体"/>
          <w:lang w:eastAsia="zh-CN"/>
        </w:rPr>
        <w:t>A. 社群内的互动话题</w:t>
      </w:r>
    </w:p>
    <w:p w14:paraId="27C91C8F">
      <w:pPr>
        <w:rPr>
          <w:rFonts w:hint="eastAsia" w:ascii="宋体" w:hAnsi="宋体" w:eastAsia="宋体"/>
          <w:lang w:eastAsia="zh-CN"/>
        </w:rPr>
      </w:pPr>
      <w:r>
        <w:rPr>
          <w:rFonts w:ascii="宋体" w:hAnsi="宋体" w:eastAsia="宋体"/>
          <w:lang w:eastAsia="zh-CN"/>
        </w:rPr>
        <w:t>B. 会员制度的建立</w:t>
      </w:r>
    </w:p>
    <w:p w14:paraId="69596E3E">
      <w:pPr>
        <w:rPr>
          <w:rFonts w:hint="eastAsia" w:ascii="宋体" w:hAnsi="宋体" w:eastAsia="宋体"/>
          <w:lang w:eastAsia="zh-CN"/>
        </w:rPr>
      </w:pPr>
      <w:r>
        <w:rPr>
          <w:rFonts w:ascii="宋体" w:hAnsi="宋体" w:eastAsia="宋体"/>
          <w:lang w:eastAsia="zh-CN"/>
        </w:rPr>
        <w:t>C. 投放广告</w:t>
      </w:r>
    </w:p>
    <w:p w14:paraId="26E727A0">
      <w:pPr>
        <w:rPr>
          <w:rFonts w:hint="eastAsia" w:ascii="宋体" w:hAnsi="宋体" w:eastAsia="宋体"/>
          <w:lang w:eastAsia="zh-CN"/>
        </w:rPr>
      </w:pPr>
      <w:r>
        <w:rPr>
          <w:rFonts w:ascii="宋体" w:hAnsi="宋体" w:eastAsia="宋体"/>
          <w:lang w:eastAsia="zh-CN"/>
        </w:rPr>
        <w:t>D. 专业的销售话术和技巧</w:t>
      </w:r>
    </w:p>
    <w:p w14:paraId="0CE7FC92">
      <w:pPr>
        <w:rPr>
          <w:rFonts w:hint="eastAsia" w:ascii="宋体" w:hAnsi="宋体" w:eastAsia="宋体"/>
          <w:lang w:eastAsia="zh-CN"/>
        </w:rPr>
      </w:pPr>
      <w:r>
        <w:rPr>
          <w:rFonts w:ascii="宋体" w:hAnsi="宋体" w:eastAsia="宋体"/>
          <w:lang w:eastAsia="zh-CN"/>
        </w:rPr>
        <w:t>答案：D</w:t>
      </w:r>
    </w:p>
    <w:p w14:paraId="3AD11F8B">
      <w:pPr>
        <w:rPr>
          <w:rFonts w:hint="eastAsia" w:ascii="宋体" w:hAnsi="宋体" w:eastAsia="宋体"/>
          <w:lang w:eastAsia="zh-CN"/>
        </w:rPr>
      </w:pPr>
      <w:r>
        <w:rPr>
          <w:rFonts w:ascii="宋体" w:hAnsi="宋体" w:eastAsia="宋体"/>
          <w:lang w:eastAsia="zh-CN"/>
        </w:rPr>
        <w:t>468. 在利用达人媒体平台进行内容投放的过程中，实时监测的主要目的是（）。</w:t>
      </w:r>
    </w:p>
    <w:p w14:paraId="03B3DB4F">
      <w:pPr>
        <w:rPr>
          <w:rFonts w:hint="eastAsia" w:ascii="宋体" w:hAnsi="宋体" w:eastAsia="宋体"/>
          <w:lang w:eastAsia="zh-CN"/>
        </w:rPr>
      </w:pPr>
      <w:r>
        <w:rPr>
          <w:rFonts w:ascii="宋体" w:hAnsi="宋体" w:eastAsia="宋体"/>
          <w:lang w:eastAsia="zh-CN"/>
        </w:rPr>
        <w:t>A. 评估达人的个人影响力</w:t>
      </w:r>
    </w:p>
    <w:p w14:paraId="25F127F0">
      <w:pPr>
        <w:rPr>
          <w:rFonts w:hint="eastAsia" w:ascii="宋体" w:hAnsi="宋体" w:eastAsia="宋体"/>
          <w:lang w:eastAsia="zh-CN"/>
        </w:rPr>
      </w:pPr>
      <w:r>
        <w:rPr>
          <w:rFonts w:ascii="宋体" w:hAnsi="宋体" w:eastAsia="宋体"/>
          <w:lang w:eastAsia="zh-CN"/>
        </w:rPr>
        <w:t>B. 及时调整投放策略以优化效果</w:t>
      </w:r>
    </w:p>
    <w:p w14:paraId="2F95EB8B">
      <w:pPr>
        <w:rPr>
          <w:rFonts w:hint="eastAsia" w:ascii="宋体" w:hAnsi="宋体" w:eastAsia="宋体"/>
          <w:lang w:eastAsia="zh-CN"/>
        </w:rPr>
      </w:pPr>
      <w:r>
        <w:rPr>
          <w:rFonts w:ascii="宋体" w:hAnsi="宋体" w:eastAsia="宋体"/>
          <w:lang w:eastAsia="zh-CN"/>
        </w:rPr>
        <w:t>C. 了解达人粉丝的私人生活情况</w:t>
      </w:r>
    </w:p>
    <w:p w14:paraId="257A06AB">
      <w:pPr>
        <w:rPr>
          <w:rFonts w:hint="eastAsia" w:ascii="宋体" w:hAnsi="宋体" w:eastAsia="宋体"/>
          <w:lang w:eastAsia="zh-CN"/>
        </w:rPr>
      </w:pPr>
      <w:r>
        <w:rPr>
          <w:rFonts w:ascii="宋体" w:hAnsi="宋体" w:eastAsia="宋体"/>
          <w:lang w:eastAsia="zh-CN"/>
        </w:rPr>
        <w:t>D. 分析达人平台的用户画像</w:t>
      </w:r>
    </w:p>
    <w:p w14:paraId="555E996C">
      <w:pPr>
        <w:rPr>
          <w:rFonts w:hint="eastAsia" w:ascii="宋体" w:hAnsi="宋体" w:eastAsia="宋体"/>
          <w:lang w:eastAsia="zh-CN"/>
        </w:rPr>
      </w:pPr>
      <w:r>
        <w:rPr>
          <w:rFonts w:ascii="宋体" w:hAnsi="宋体" w:eastAsia="宋体"/>
          <w:lang w:eastAsia="zh-CN"/>
        </w:rPr>
        <w:t>答案：B</w:t>
      </w:r>
    </w:p>
    <w:p w14:paraId="2930B321">
      <w:pPr>
        <w:rPr>
          <w:rFonts w:hint="eastAsia" w:ascii="宋体" w:hAnsi="宋体" w:eastAsia="宋体"/>
          <w:lang w:eastAsia="zh-CN"/>
        </w:rPr>
      </w:pPr>
      <w:r>
        <w:rPr>
          <w:rFonts w:ascii="宋体" w:hAnsi="宋体" w:eastAsia="宋体"/>
          <w:lang w:eastAsia="zh-CN"/>
        </w:rPr>
        <w:t>469. 在评估传播效果时，全媒体运营师应主要依据（）来进行分析和优化策略。</w:t>
      </w:r>
    </w:p>
    <w:p w14:paraId="4C54CC3C">
      <w:pPr>
        <w:rPr>
          <w:rFonts w:hint="eastAsia" w:ascii="宋体" w:hAnsi="宋体" w:eastAsia="宋体"/>
          <w:lang w:eastAsia="zh-CN"/>
        </w:rPr>
      </w:pPr>
      <w:r>
        <w:rPr>
          <w:rFonts w:ascii="宋体" w:hAnsi="宋体" w:eastAsia="宋体"/>
          <w:lang w:eastAsia="zh-CN"/>
        </w:rPr>
        <w:t>A. 传播渠道的权威性</w:t>
      </w:r>
    </w:p>
    <w:p w14:paraId="6C2BEC11">
      <w:pPr>
        <w:rPr>
          <w:rFonts w:hint="eastAsia" w:ascii="宋体" w:hAnsi="宋体" w:eastAsia="宋体"/>
          <w:lang w:eastAsia="zh-CN"/>
        </w:rPr>
      </w:pPr>
      <w:r>
        <w:rPr>
          <w:rFonts w:ascii="宋体" w:hAnsi="宋体" w:eastAsia="宋体"/>
          <w:lang w:eastAsia="zh-CN"/>
        </w:rPr>
        <w:t>B. 个人经验</w:t>
      </w:r>
    </w:p>
    <w:p w14:paraId="6C0C32F2">
      <w:pPr>
        <w:rPr>
          <w:rFonts w:hint="eastAsia" w:ascii="宋体" w:hAnsi="宋体" w:eastAsia="宋体"/>
          <w:lang w:eastAsia="zh-CN"/>
        </w:rPr>
      </w:pPr>
      <w:r>
        <w:rPr>
          <w:rFonts w:ascii="宋体" w:hAnsi="宋体" w:eastAsia="宋体"/>
          <w:lang w:eastAsia="zh-CN"/>
        </w:rPr>
        <w:t>C. 传播内容的创意程度</w:t>
      </w:r>
    </w:p>
    <w:p w14:paraId="2B0B67F9">
      <w:pPr>
        <w:rPr>
          <w:rFonts w:hint="eastAsia" w:ascii="宋体" w:hAnsi="宋体" w:eastAsia="宋体"/>
          <w:lang w:eastAsia="zh-CN"/>
        </w:rPr>
      </w:pPr>
      <w:r>
        <w:rPr>
          <w:rFonts w:ascii="宋体" w:hAnsi="宋体" w:eastAsia="宋体"/>
          <w:lang w:eastAsia="zh-CN"/>
        </w:rPr>
        <w:t>D. 受众的反馈数据</w:t>
      </w:r>
    </w:p>
    <w:p w14:paraId="6FA0913F">
      <w:pPr>
        <w:rPr>
          <w:rFonts w:hint="eastAsia" w:ascii="宋体" w:hAnsi="宋体" w:eastAsia="宋体"/>
          <w:lang w:eastAsia="zh-CN"/>
        </w:rPr>
      </w:pPr>
      <w:r>
        <w:rPr>
          <w:rFonts w:ascii="宋体" w:hAnsi="宋体" w:eastAsia="宋体"/>
          <w:lang w:eastAsia="zh-CN"/>
        </w:rPr>
        <w:t>答案：D</w:t>
      </w:r>
    </w:p>
    <w:p w14:paraId="7DF11D43">
      <w:pPr>
        <w:rPr>
          <w:rFonts w:hint="eastAsia" w:ascii="宋体" w:hAnsi="宋体" w:eastAsia="宋体"/>
          <w:lang w:eastAsia="zh-CN"/>
        </w:rPr>
      </w:pPr>
      <w:r>
        <w:rPr>
          <w:rFonts w:ascii="宋体" w:hAnsi="宋体" w:eastAsia="宋体"/>
          <w:lang w:eastAsia="zh-CN"/>
        </w:rPr>
        <w:t>470. 技术趋势分析法在视听新媒体行业中的应用，主要侧重于分析（）对行业的影响。</w:t>
      </w:r>
    </w:p>
    <w:p w14:paraId="25FC8B74">
      <w:pPr>
        <w:rPr>
          <w:rFonts w:hint="eastAsia" w:ascii="宋体" w:hAnsi="宋体" w:eastAsia="宋体"/>
          <w:lang w:eastAsia="zh-CN"/>
        </w:rPr>
      </w:pPr>
      <w:r>
        <w:rPr>
          <w:rFonts w:ascii="宋体" w:hAnsi="宋体" w:eastAsia="宋体"/>
          <w:lang w:eastAsia="zh-CN"/>
        </w:rPr>
        <w:t>A. 经济发展水平与消费趋势</w:t>
      </w:r>
    </w:p>
    <w:p w14:paraId="647E9B35">
      <w:pPr>
        <w:rPr>
          <w:rFonts w:hint="eastAsia" w:ascii="宋体" w:hAnsi="宋体" w:eastAsia="宋体"/>
          <w:lang w:eastAsia="zh-CN"/>
        </w:rPr>
      </w:pPr>
      <w:r>
        <w:rPr>
          <w:rFonts w:ascii="宋体" w:hAnsi="宋体" w:eastAsia="宋体"/>
          <w:lang w:eastAsia="zh-CN"/>
        </w:rPr>
        <w:t>B. 政治制度与政策变化</w:t>
      </w:r>
    </w:p>
    <w:p w14:paraId="681537B0">
      <w:pPr>
        <w:rPr>
          <w:rFonts w:hint="eastAsia" w:ascii="宋体" w:hAnsi="宋体" w:eastAsia="宋体"/>
          <w:lang w:eastAsia="zh-CN"/>
        </w:rPr>
      </w:pPr>
      <w:r>
        <w:rPr>
          <w:rFonts w:ascii="宋体" w:hAnsi="宋体" w:eastAsia="宋体"/>
          <w:lang w:eastAsia="zh-CN"/>
        </w:rPr>
        <w:t>C. 技术进步、革新及应用情况</w:t>
      </w:r>
    </w:p>
    <w:p w14:paraId="1106494F">
      <w:pPr>
        <w:rPr>
          <w:rFonts w:hint="eastAsia" w:ascii="宋体" w:hAnsi="宋体" w:eastAsia="宋体"/>
          <w:lang w:eastAsia="zh-CN"/>
        </w:rPr>
      </w:pPr>
      <w:r>
        <w:rPr>
          <w:rFonts w:ascii="宋体" w:hAnsi="宋体" w:eastAsia="宋体"/>
          <w:lang w:eastAsia="zh-CN"/>
        </w:rPr>
        <w:t>D. 人口统计特征与价值观念</w:t>
      </w:r>
    </w:p>
    <w:p w14:paraId="39372488">
      <w:pPr>
        <w:rPr>
          <w:rFonts w:hint="eastAsia" w:ascii="宋体" w:hAnsi="宋体" w:eastAsia="宋体"/>
          <w:lang w:eastAsia="zh-CN"/>
        </w:rPr>
      </w:pPr>
      <w:r>
        <w:rPr>
          <w:rFonts w:ascii="宋体" w:hAnsi="宋体" w:eastAsia="宋体"/>
          <w:lang w:eastAsia="zh-CN"/>
        </w:rPr>
        <w:t>答案：C</w:t>
      </w:r>
    </w:p>
    <w:p w14:paraId="13813E2A">
      <w:pPr>
        <w:rPr>
          <w:rFonts w:hint="eastAsia" w:ascii="宋体" w:hAnsi="宋体" w:eastAsia="宋体"/>
          <w:lang w:eastAsia="zh-CN"/>
        </w:rPr>
      </w:pPr>
      <w:r>
        <w:rPr>
          <w:rFonts w:ascii="宋体" w:hAnsi="宋体" w:eastAsia="宋体"/>
          <w:lang w:eastAsia="zh-CN"/>
        </w:rPr>
        <w:t>471. 广告的基本逻辑中，确定广告目标通常与（）紧密相连，为广告内容的创作和投放策略提供指导。</w:t>
      </w:r>
    </w:p>
    <w:p w14:paraId="603A930B">
      <w:pPr>
        <w:rPr>
          <w:rFonts w:hint="eastAsia" w:ascii="宋体" w:hAnsi="宋体" w:eastAsia="宋体"/>
          <w:lang w:eastAsia="zh-CN"/>
        </w:rPr>
      </w:pPr>
      <w:r>
        <w:rPr>
          <w:rFonts w:ascii="宋体" w:hAnsi="宋体" w:eastAsia="宋体"/>
          <w:lang w:eastAsia="zh-CN"/>
        </w:rPr>
        <w:t>A. 营销策略</w:t>
      </w:r>
    </w:p>
    <w:p w14:paraId="4227F945">
      <w:pPr>
        <w:rPr>
          <w:rFonts w:hint="eastAsia" w:ascii="宋体" w:hAnsi="宋体" w:eastAsia="宋体"/>
          <w:lang w:eastAsia="zh-CN"/>
        </w:rPr>
      </w:pPr>
      <w:r>
        <w:rPr>
          <w:rFonts w:ascii="宋体" w:hAnsi="宋体" w:eastAsia="宋体"/>
          <w:lang w:eastAsia="zh-CN"/>
        </w:rPr>
        <w:t>B. 产品成本</w:t>
      </w:r>
    </w:p>
    <w:p w14:paraId="1292919A">
      <w:pPr>
        <w:rPr>
          <w:rFonts w:hint="eastAsia" w:ascii="宋体" w:hAnsi="宋体" w:eastAsia="宋体"/>
          <w:lang w:eastAsia="zh-CN"/>
        </w:rPr>
      </w:pPr>
      <w:r>
        <w:rPr>
          <w:rFonts w:ascii="宋体" w:hAnsi="宋体" w:eastAsia="宋体"/>
          <w:lang w:eastAsia="zh-CN"/>
        </w:rPr>
        <w:t>C. 受众反馈</w:t>
      </w:r>
    </w:p>
    <w:p w14:paraId="1BE88A01">
      <w:pPr>
        <w:rPr>
          <w:rFonts w:hint="eastAsia" w:ascii="宋体" w:hAnsi="宋体" w:eastAsia="宋体"/>
          <w:lang w:eastAsia="zh-CN"/>
        </w:rPr>
      </w:pPr>
      <w:r>
        <w:rPr>
          <w:rFonts w:ascii="宋体" w:hAnsi="宋体" w:eastAsia="宋体"/>
          <w:lang w:eastAsia="zh-CN"/>
        </w:rPr>
        <w:t>D. 创意元素</w:t>
      </w:r>
    </w:p>
    <w:p w14:paraId="4302FFA9">
      <w:pPr>
        <w:rPr>
          <w:rFonts w:hint="eastAsia" w:ascii="宋体" w:hAnsi="宋体" w:eastAsia="宋体"/>
          <w:lang w:eastAsia="zh-CN"/>
        </w:rPr>
      </w:pPr>
      <w:r>
        <w:rPr>
          <w:rFonts w:ascii="宋体" w:hAnsi="宋体" w:eastAsia="宋体"/>
          <w:lang w:eastAsia="zh-CN"/>
        </w:rPr>
        <w:t>答案：A</w:t>
      </w:r>
    </w:p>
    <w:p w14:paraId="6516D22E">
      <w:pPr>
        <w:rPr>
          <w:rFonts w:hint="eastAsia" w:ascii="宋体" w:hAnsi="宋体" w:eastAsia="宋体"/>
          <w:lang w:eastAsia="zh-CN"/>
        </w:rPr>
      </w:pPr>
      <w:r>
        <w:rPr>
          <w:rFonts w:ascii="宋体" w:hAnsi="宋体" w:eastAsia="宋体"/>
          <w:lang w:eastAsia="zh-CN"/>
        </w:rPr>
        <w:t>472. 在流量波动分析中，用于反映网站或应用日常活跃程度的关键指标是（）。</w:t>
      </w:r>
    </w:p>
    <w:p w14:paraId="378A1C1B">
      <w:pPr>
        <w:rPr>
          <w:rFonts w:hint="eastAsia" w:ascii="宋体" w:hAnsi="宋体" w:eastAsia="宋体"/>
          <w:lang w:eastAsia="zh-CN"/>
        </w:rPr>
      </w:pPr>
      <w:r>
        <w:rPr>
          <w:rFonts w:ascii="宋体" w:hAnsi="宋体" w:eastAsia="宋体"/>
          <w:lang w:eastAsia="zh-CN"/>
        </w:rPr>
        <w:t>A. 页面浏览量（PV）</w:t>
      </w:r>
    </w:p>
    <w:p w14:paraId="48651924">
      <w:pPr>
        <w:rPr>
          <w:rFonts w:hint="eastAsia" w:ascii="宋体" w:hAnsi="宋体" w:eastAsia="宋体"/>
          <w:lang w:eastAsia="zh-CN"/>
        </w:rPr>
      </w:pPr>
      <w:r>
        <w:rPr>
          <w:rFonts w:ascii="宋体" w:hAnsi="宋体" w:eastAsia="宋体"/>
          <w:lang w:eastAsia="zh-CN"/>
        </w:rPr>
        <w:t>B. 用户留存率</w:t>
      </w:r>
    </w:p>
    <w:p w14:paraId="6982520B">
      <w:pPr>
        <w:rPr>
          <w:rFonts w:hint="eastAsia" w:ascii="宋体" w:hAnsi="宋体" w:eastAsia="宋体"/>
          <w:lang w:eastAsia="zh-CN"/>
        </w:rPr>
      </w:pPr>
      <w:r>
        <w:rPr>
          <w:rFonts w:ascii="宋体" w:hAnsi="宋体" w:eastAsia="宋体"/>
          <w:lang w:eastAsia="zh-CN"/>
        </w:rPr>
        <w:t>C. 日活跃用户数（DAU）</w:t>
      </w:r>
    </w:p>
    <w:p w14:paraId="47925347">
      <w:pPr>
        <w:rPr>
          <w:rFonts w:hint="eastAsia" w:ascii="宋体" w:hAnsi="宋体" w:eastAsia="宋体"/>
          <w:lang w:eastAsia="zh-CN"/>
        </w:rPr>
      </w:pPr>
      <w:r>
        <w:rPr>
          <w:rFonts w:ascii="宋体" w:hAnsi="宋体" w:eastAsia="宋体"/>
          <w:lang w:eastAsia="zh-CN"/>
        </w:rPr>
        <w:t>D. 独立访客数（UV）</w:t>
      </w:r>
    </w:p>
    <w:p w14:paraId="5391981E">
      <w:pPr>
        <w:rPr>
          <w:rFonts w:hint="eastAsia" w:ascii="宋体" w:hAnsi="宋体" w:eastAsia="宋体"/>
          <w:lang w:eastAsia="zh-CN"/>
        </w:rPr>
      </w:pPr>
      <w:r>
        <w:rPr>
          <w:rFonts w:ascii="宋体" w:hAnsi="宋体" w:eastAsia="宋体"/>
          <w:lang w:eastAsia="zh-CN"/>
        </w:rPr>
        <w:t>答案：C</w:t>
      </w:r>
    </w:p>
    <w:p w14:paraId="1385A220">
      <w:pPr>
        <w:rPr>
          <w:rFonts w:hint="eastAsia" w:ascii="宋体" w:hAnsi="宋体" w:eastAsia="宋体"/>
          <w:lang w:eastAsia="zh-CN"/>
        </w:rPr>
      </w:pPr>
      <w:r>
        <w:rPr>
          <w:rFonts w:ascii="宋体" w:hAnsi="宋体" w:eastAsia="宋体"/>
          <w:lang w:eastAsia="zh-CN"/>
        </w:rPr>
        <w:t>473. 私域流量运营中，通过（）方式可以增强用户的粘性和活跃度。</w:t>
      </w:r>
    </w:p>
    <w:p w14:paraId="08A95655">
      <w:pPr>
        <w:rPr>
          <w:rFonts w:hint="eastAsia" w:ascii="宋体" w:hAnsi="宋体" w:eastAsia="宋体"/>
          <w:lang w:eastAsia="zh-CN"/>
        </w:rPr>
      </w:pPr>
      <w:r>
        <w:rPr>
          <w:rFonts w:ascii="宋体" w:hAnsi="宋体" w:eastAsia="宋体"/>
          <w:lang w:eastAsia="zh-CN"/>
        </w:rPr>
        <w:t>A. 频繁更改用户画像标签</w:t>
      </w:r>
    </w:p>
    <w:p w14:paraId="6361B0E6">
      <w:pPr>
        <w:rPr>
          <w:rFonts w:hint="eastAsia" w:ascii="宋体" w:hAnsi="宋体" w:eastAsia="宋体"/>
          <w:lang w:eastAsia="zh-CN"/>
        </w:rPr>
      </w:pPr>
      <w:r>
        <w:rPr>
          <w:rFonts w:ascii="宋体" w:hAnsi="宋体" w:eastAsia="宋体"/>
          <w:lang w:eastAsia="zh-CN"/>
        </w:rPr>
        <w:t>B. 一次性推送大量内容</w:t>
      </w:r>
    </w:p>
    <w:p w14:paraId="35CC6656">
      <w:pPr>
        <w:rPr>
          <w:rFonts w:hint="eastAsia" w:ascii="宋体" w:hAnsi="宋体" w:eastAsia="宋体"/>
          <w:lang w:eastAsia="zh-CN"/>
        </w:rPr>
      </w:pPr>
      <w:r>
        <w:rPr>
          <w:rFonts w:ascii="宋体" w:hAnsi="宋体" w:eastAsia="宋体"/>
          <w:lang w:eastAsia="zh-CN"/>
        </w:rPr>
        <w:t>C. 不断降低商品价格</w:t>
      </w:r>
    </w:p>
    <w:p w14:paraId="7D7EB19A">
      <w:pPr>
        <w:rPr>
          <w:rFonts w:hint="eastAsia" w:ascii="宋体" w:hAnsi="宋体" w:eastAsia="宋体"/>
          <w:lang w:eastAsia="zh-CN"/>
        </w:rPr>
      </w:pPr>
      <w:r>
        <w:rPr>
          <w:rFonts w:ascii="宋体" w:hAnsi="宋体" w:eastAsia="宋体"/>
          <w:lang w:eastAsia="zh-CN"/>
        </w:rPr>
        <w:t>D. 定期举办社群活动</w:t>
      </w:r>
    </w:p>
    <w:p w14:paraId="00706247">
      <w:pPr>
        <w:rPr>
          <w:rFonts w:hint="eastAsia" w:ascii="宋体" w:hAnsi="宋体" w:eastAsia="宋体"/>
          <w:lang w:eastAsia="zh-CN"/>
        </w:rPr>
      </w:pPr>
      <w:r>
        <w:rPr>
          <w:rFonts w:ascii="宋体" w:hAnsi="宋体" w:eastAsia="宋体"/>
          <w:lang w:eastAsia="zh-CN"/>
        </w:rPr>
        <w:t>答案：D</w:t>
      </w:r>
    </w:p>
    <w:p w14:paraId="7276DEAF">
      <w:pPr>
        <w:rPr>
          <w:rFonts w:hint="eastAsia" w:ascii="宋体" w:hAnsi="宋体" w:eastAsia="宋体"/>
          <w:lang w:eastAsia="zh-CN"/>
        </w:rPr>
      </w:pPr>
      <w:r>
        <w:rPr>
          <w:rFonts w:ascii="宋体" w:hAnsi="宋体" w:eastAsia="宋体"/>
          <w:lang w:eastAsia="zh-CN"/>
        </w:rPr>
        <w:t>474. 传播平台技术升级中，用于分析用户行为和偏好，提供个性化内容推荐的技术是（）。</w:t>
      </w:r>
    </w:p>
    <w:p w14:paraId="5549D5D0">
      <w:pPr>
        <w:rPr>
          <w:rFonts w:hint="eastAsia" w:ascii="宋体" w:hAnsi="宋体" w:eastAsia="宋体"/>
          <w:lang w:eastAsia="zh-CN"/>
        </w:rPr>
      </w:pPr>
      <w:r>
        <w:rPr>
          <w:rFonts w:ascii="宋体" w:hAnsi="宋体" w:eastAsia="宋体"/>
          <w:lang w:eastAsia="zh-CN"/>
        </w:rPr>
        <w:t>A. 界面与交互设计</w:t>
      </w:r>
    </w:p>
    <w:p w14:paraId="0C9C63B5">
      <w:pPr>
        <w:rPr>
          <w:rFonts w:hint="eastAsia" w:ascii="宋体" w:hAnsi="宋体" w:eastAsia="宋体"/>
          <w:lang w:eastAsia="zh-CN"/>
        </w:rPr>
      </w:pPr>
      <w:r>
        <w:rPr>
          <w:rFonts w:ascii="宋体" w:hAnsi="宋体" w:eastAsia="宋体"/>
          <w:lang w:eastAsia="zh-CN"/>
        </w:rPr>
        <w:t>B. 云计算与虚拟化</w:t>
      </w:r>
    </w:p>
    <w:p w14:paraId="66A9D3BE">
      <w:pPr>
        <w:rPr>
          <w:rFonts w:hint="eastAsia" w:ascii="宋体" w:hAnsi="宋体" w:eastAsia="宋体"/>
          <w:lang w:eastAsia="zh-CN"/>
        </w:rPr>
      </w:pPr>
      <w:r>
        <w:rPr>
          <w:rFonts w:ascii="宋体" w:hAnsi="宋体" w:eastAsia="宋体"/>
          <w:lang w:eastAsia="zh-CN"/>
        </w:rPr>
        <w:t>C. 多媒体融合</w:t>
      </w:r>
    </w:p>
    <w:p w14:paraId="1C2D1AAF">
      <w:pPr>
        <w:rPr>
          <w:rFonts w:hint="eastAsia" w:ascii="宋体" w:hAnsi="宋体" w:eastAsia="宋体"/>
          <w:lang w:eastAsia="zh-CN"/>
        </w:rPr>
      </w:pPr>
      <w:r>
        <w:rPr>
          <w:rFonts w:ascii="宋体" w:hAnsi="宋体" w:eastAsia="宋体"/>
          <w:lang w:eastAsia="zh-CN"/>
        </w:rPr>
        <w:t>D. 大数据与人工智能技术</w:t>
      </w:r>
    </w:p>
    <w:p w14:paraId="09656C51">
      <w:pPr>
        <w:rPr>
          <w:rFonts w:hint="eastAsia" w:ascii="宋体" w:hAnsi="宋体" w:eastAsia="宋体"/>
          <w:lang w:eastAsia="zh-CN"/>
        </w:rPr>
      </w:pPr>
      <w:r>
        <w:rPr>
          <w:rFonts w:ascii="宋体" w:hAnsi="宋体" w:eastAsia="宋体"/>
          <w:lang w:eastAsia="zh-CN"/>
        </w:rPr>
        <w:t>答案：D</w:t>
      </w:r>
    </w:p>
    <w:p w14:paraId="12F91082">
      <w:pPr>
        <w:rPr>
          <w:rFonts w:hint="eastAsia" w:ascii="宋体" w:hAnsi="宋体" w:eastAsia="宋体"/>
          <w:lang w:eastAsia="zh-CN"/>
        </w:rPr>
      </w:pPr>
      <w:r>
        <w:rPr>
          <w:rFonts w:ascii="宋体" w:hAnsi="宋体" w:eastAsia="宋体"/>
          <w:lang w:eastAsia="zh-CN"/>
        </w:rPr>
        <w:t>475. 利用专业工具实现短视频矩阵数据整合时，应优先考虑工具的（）功能，以减少人工操作的繁琐和错误。</w:t>
      </w:r>
    </w:p>
    <w:p w14:paraId="77FAFDBA">
      <w:pPr>
        <w:rPr>
          <w:rFonts w:hint="eastAsia" w:ascii="宋体" w:hAnsi="宋体" w:eastAsia="宋体"/>
          <w:lang w:eastAsia="zh-CN"/>
        </w:rPr>
      </w:pPr>
      <w:r>
        <w:rPr>
          <w:rFonts w:ascii="宋体" w:hAnsi="宋体" w:eastAsia="宋体"/>
          <w:lang w:eastAsia="zh-CN"/>
        </w:rPr>
        <w:t>A. 数据清洗</w:t>
      </w:r>
    </w:p>
    <w:p w14:paraId="72E4B2BE">
      <w:pPr>
        <w:rPr>
          <w:rFonts w:hint="eastAsia" w:ascii="宋体" w:hAnsi="宋体" w:eastAsia="宋体"/>
          <w:lang w:eastAsia="zh-CN"/>
        </w:rPr>
      </w:pPr>
      <w:r>
        <w:rPr>
          <w:rFonts w:ascii="宋体" w:hAnsi="宋体" w:eastAsia="宋体"/>
          <w:lang w:eastAsia="zh-CN"/>
        </w:rPr>
        <w:t>B. 数据收集</w:t>
      </w:r>
    </w:p>
    <w:p w14:paraId="4AAA0BB3">
      <w:pPr>
        <w:rPr>
          <w:rFonts w:hint="eastAsia" w:ascii="宋体" w:hAnsi="宋体" w:eastAsia="宋体"/>
          <w:lang w:eastAsia="zh-CN"/>
        </w:rPr>
      </w:pPr>
      <w:r>
        <w:rPr>
          <w:rFonts w:ascii="宋体" w:hAnsi="宋体" w:eastAsia="宋体"/>
          <w:lang w:eastAsia="zh-CN"/>
        </w:rPr>
        <w:t>C. 数据可视化</w:t>
      </w:r>
    </w:p>
    <w:p w14:paraId="788FA26C">
      <w:pPr>
        <w:rPr>
          <w:rFonts w:hint="eastAsia" w:ascii="宋体" w:hAnsi="宋体" w:eastAsia="宋体"/>
          <w:lang w:eastAsia="zh-CN"/>
        </w:rPr>
      </w:pPr>
      <w:r>
        <w:rPr>
          <w:rFonts w:ascii="宋体" w:hAnsi="宋体" w:eastAsia="宋体"/>
          <w:lang w:eastAsia="zh-CN"/>
        </w:rPr>
        <w:t>D. 数据同步</w:t>
      </w:r>
    </w:p>
    <w:p w14:paraId="3957059E">
      <w:pPr>
        <w:rPr>
          <w:rFonts w:hint="eastAsia" w:ascii="宋体" w:hAnsi="宋体" w:eastAsia="宋体"/>
          <w:lang w:eastAsia="zh-CN"/>
        </w:rPr>
      </w:pPr>
      <w:r>
        <w:rPr>
          <w:rFonts w:ascii="宋体" w:hAnsi="宋体" w:eastAsia="宋体"/>
          <w:lang w:eastAsia="zh-CN"/>
        </w:rPr>
        <w:t>答案：D</w:t>
      </w:r>
    </w:p>
    <w:p w14:paraId="5A7F45F4">
      <w:pPr>
        <w:rPr>
          <w:rFonts w:hint="eastAsia" w:ascii="宋体" w:hAnsi="宋体" w:eastAsia="宋体"/>
          <w:lang w:eastAsia="zh-CN"/>
        </w:rPr>
      </w:pPr>
      <w:r>
        <w:rPr>
          <w:rFonts w:ascii="宋体" w:hAnsi="宋体" w:eastAsia="宋体"/>
          <w:lang w:eastAsia="zh-CN"/>
        </w:rPr>
        <w:t>476. 在多品搭配排品模式中，（）类型旨在满足消费者在特定场景下的整体需求。</w:t>
      </w:r>
    </w:p>
    <w:p w14:paraId="5FAB8D63">
      <w:pPr>
        <w:rPr>
          <w:rFonts w:hint="eastAsia" w:ascii="宋体" w:hAnsi="宋体" w:eastAsia="宋体"/>
          <w:lang w:eastAsia="zh-CN"/>
        </w:rPr>
      </w:pPr>
      <w:r>
        <w:rPr>
          <w:rFonts w:ascii="宋体" w:hAnsi="宋体" w:eastAsia="宋体"/>
          <w:lang w:eastAsia="zh-CN"/>
        </w:rPr>
        <w:t>A. 促销型搭配</w:t>
      </w:r>
    </w:p>
    <w:p w14:paraId="535BF072">
      <w:pPr>
        <w:rPr>
          <w:rFonts w:hint="eastAsia" w:ascii="宋体" w:hAnsi="宋体" w:eastAsia="宋体"/>
          <w:lang w:eastAsia="zh-CN"/>
        </w:rPr>
      </w:pPr>
      <w:r>
        <w:rPr>
          <w:rFonts w:ascii="宋体" w:hAnsi="宋体" w:eastAsia="宋体"/>
          <w:lang w:eastAsia="zh-CN"/>
        </w:rPr>
        <w:t>B. 互补型搭配</w:t>
      </w:r>
    </w:p>
    <w:p w14:paraId="09242B52">
      <w:pPr>
        <w:rPr>
          <w:rFonts w:hint="eastAsia" w:ascii="宋体" w:hAnsi="宋体" w:eastAsia="宋体"/>
          <w:lang w:eastAsia="zh-CN"/>
        </w:rPr>
      </w:pPr>
      <w:r>
        <w:rPr>
          <w:rFonts w:ascii="宋体" w:hAnsi="宋体" w:eastAsia="宋体"/>
          <w:lang w:eastAsia="zh-CN"/>
        </w:rPr>
        <w:t>C. 主题型搭配</w:t>
      </w:r>
    </w:p>
    <w:p w14:paraId="4B9E9D77">
      <w:pPr>
        <w:rPr>
          <w:rFonts w:hint="eastAsia" w:ascii="宋体" w:hAnsi="宋体" w:eastAsia="宋体"/>
          <w:lang w:eastAsia="zh-CN"/>
        </w:rPr>
      </w:pPr>
      <w:r>
        <w:rPr>
          <w:rFonts w:ascii="宋体" w:hAnsi="宋体" w:eastAsia="宋体"/>
          <w:lang w:eastAsia="zh-CN"/>
        </w:rPr>
        <w:t>D. 随意型搭配</w:t>
      </w:r>
    </w:p>
    <w:p w14:paraId="1F0BAC4F">
      <w:pPr>
        <w:rPr>
          <w:rFonts w:hint="eastAsia" w:ascii="宋体" w:hAnsi="宋体" w:eastAsia="宋体"/>
          <w:lang w:eastAsia="zh-CN"/>
        </w:rPr>
      </w:pPr>
      <w:r>
        <w:rPr>
          <w:rFonts w:ascii="宋体" w:hAnsi="宋体" w:eastAsia="宋体"/>
          <w:lang w:eastAsia="zh-CN"/>
        </w:rPr>
        <w:t>答案：C</w:t>
      </w:r>
    </w:p>
    <w:p w14:paraId="1DDE1084">
      <w:pPr>
        <w:rPr>
          <w:rFonts w:hint="eastAsia" w:ascii="宋体" w:hAnsi="宋体" w:eastAsia="宋体"/>
          <w:lang w:eastAsia="zh-CN"/>
        </w:rPr>
      </w:pPr>
      <w:r>
        <w:rPr>
          <w:rFonts w:ascii="宋体" w:hAnsi="宋体" w:eastAsia="宋体"/>
          <w:lang w:eastAsia="zh-CN"/>
        </w:rPr>
        <w:t>477. 为了提升用户体验，在视听运营平台资源库优化中，应重点关注的播放体验指标是（）。</w:t>
      </w:r>
    </w:p>
    <w:p w14:paraId="6B2C6C2C">
      <w:pPr>
        <w:rPr>
          <w:rFonts w:hint="eastAsia" w:ascii="宋体" w:hAnsi="宋体" w:eastAsia="宋体"/>
          <w:lang w:eastAsia="zh-CN"/>
        </w:rPr>
      </w:pPr>
      <w:r>
        <w:rPr>
          <w:rFonts w:ascii="宋体" w:hAnsi="宋体" w:eastAsia="宋体"/>
          <w:lang w:eastAsia="zh-CN"/>
        </w:rPr>
        <w:t>A. 内容的原创性</w:t>
      </w:r>
    </w:p>
    <w:p w14:paraId="223EB41F">
      <w:pPr>
        <w:rPr>
          <w:rFonts w:hint="eastAsia" w:ascii="宋体" w:hAnsi="宋体" w:eastAsia="宋体"/>
          <w:lang w:eastAsia="zh-CN"/>
        </w:rPr>
      </w:pPr>
      <w:r>
        <w:rPr>
          <w:rFonts w:ascii="宋体" w:hAnsi="宋体" w:eastAsia="宋体"/>
          <w:lang w:eastAsia="zh-CN"/>
        </w:rPr>
        <w:t>B. 播放的流畅性</w:t>
      </w:r>
    </w:p>
    <w:p w14:paraId="5A90BE89">
      <w:pPr>
        <w:rPr>
          <w:rFonts w:hint="eastAsia" w:ascii="宋体" w:hAnsi="宋体" w:eastAsia="宋体"/>
          <w:lang w:eastAsia="zh-CN"/>
        </w:rPr>
      </w:pPr>
      <w:r>
        <w:rPr>
          <w:rFonts w:ascii="宋体" w:hAnsi="宋体" w:eastAsia="宋体"/>
          <w:lang w:eastAsia="zh-CN"/>
        </w:rPr>
        <w:t>C. 内容的更新频率</w:t>
      </w:r>
    </w:p>
    <w:p w14:paraId="7DEA6D3A">
      <w:pPr>
        <w:rPr>
          <w:rFonts w:hint="eastAsia" w:ascii="宋体" w:hAnsi="宋体" w:eastAsia="宋体"/>
          <w:lang w:eastAsia="zh-CN"/>
        </w:rPr>
      </w:pPr>
      <w:r>
        <w:rPr>
          <w:rFonts w:ascii="宋体" w:hAnsi="宋体" w:eastAsia="宋体"/>
          <w:lang w:eastAsia="zh-CN"/>
        </w:rPr>
        <w:t>D. 用户的互动频率</w:t>
      </w:r>
    </w:p>
    <w:p w14:paraId="256D33A5">
      <w:pPr>
        <w:rPr>
          <w:rFonts w:hint="eastAsia" w:ascii="宋体" w:hAnsi="宋体" w:eastAsia="宋体"/>
          <w:lang w:eastAsia="zh-CN"/>
        </w:rPr>
      </w:pPr>
      <w:r>
        <w:rPr>
          <w:rFonts w:ascii="宋体" w:hAnsi="宋体" w:eastAsia="宋体"/>
          <w:lang w:eastAsia="zh-CN"/>
        </w:rPr>
        <w:t>答案：B</w:t>
      </w:r>
    </w:p>
    <w:p w14:paraId="6963183B">
      <w:pPr>
        <w:rPr>
          <w:rFonts w:hint="eastAsia" w:ascii="宋体" w:hAnsi="宋体" w:eastAsia="宋体"/>
          <w:lang w:eastAsia="zh-CN"/>
        </w:rPr>
      </w:pPr>
      <w:r>
        <w:rPr>
          <w:rFonts w:ascii="宋体" w:hAnsi="宋体" w:eastAsia="宋体"/>
          <w:lang w:eastAsia="zh-CN"/>
        </w:rPr>
        <w:t>478. 在佣金与分销商业化变现中，分销体系的核心作用是（）。</w:t>
      </w:r>
    </w:p>
    <w:p w14:paraId="19A580BA">
      <w:pPr>
        <w:rPr>
          <w:rFonts w:hint="eastAsia" w:ascii="宋体" w:hAnsi="宋体" w:eastAsia="宋体"/>
          <w:lang w:eastAsia="zh-CN"/>
        </w:rPr>
      </w:pPr>
      <w:r>
        <w:rPr>
          <w:rFonts w:ascii="宋体" w:hAnsi="宋体" w:eastAsia="宋体"/>
          <w:lang w:eastAsia="zh-CN"/>
        </w:rPr>
        <w:t>A. 拓宽销售渠道</w:t>
      </w:r>
    </w:p>
    <w:p w14:paraId="7D482B9E">
      <w:pPr>
        <w:rPr>
          <w:rFonts w:hint="eastAsia" w:ascii="宋体" w:hAnsi="宋体" w:eastAsia="宋体"/>
          <w:lang w:eastAsia="zh-CN"/>
        </w:rPr>
      </w:pPr>
      <w:r>
        <w:rPr>
          <w:rFonts w:ascii="宋体" w:hAnsi="宋体" w:eastAsia="宋体"/>
          <w:lang w:eastAsia="zh-CN"/>
        </w:rPr>
        <w:t>B. 提高产品生产成本</w:t>
      </w:r>
    </w:p>
    <w:p w14:paraId="54BE5A9D">
      <w:pPr>
        <w:rPr>
          <w:rFonts w:hint="eastAsia" w:ascii="宋体" w:hAnsi="宋体" w:eastAsia="宋体"/>
          <w:lang w:eastAsia="zh-CN"/>
        </w:rPr>
      </w:pPr>
      <w:r>
        <w:rPr>
          <w:rFonts w:ascii="宋体" w:hAnsi="宋体" w:eastAsia="宋体"/>
          <w:lang w:eastAsia="zh-CN"/>
        </w:rPr>
        <w:t>C. 降低产品质量标准</w:t>
      </w:r>
    </w:p>
    <w:p w14:paraId="25A70996">
      <w:pPr>
        <w:rPr>
          <w:rFonts w:hint="eastAsia" w:ascii="宋体" w:hAnsi="宋体" w:eastAsia="宋体"/>
          <w:lang w:eastAsia="zh-CN"/>
        </w:rPr>
      </w:pPr>
      <w:r>
        <w:rPr>
          <w:rFonts w:ascii="宋体" w:hAnsi="宋体" w:eastAsia="宋体"/>
          <w:lang w:eastAsia="zh-CN"/>
        </w:rPr>
        <w:t>D. 减少市场推广成本但不增加销售额</w:t>
      </w:r>
    </w:p>
    <w:p w14:paraId="14277D16">
      <w:pPr>
        <w:rPr>
          <w:rFonts w:hint="eastAsia" w:ascii="宋体" w:hAnsi="宋体" w:eastAsia="宋体"/>
          <w:lang w:eastAsia="zh-CN"/>
        </w:rPr>
      </w:pPr>
      <w:r>
        <w:rPr>
          <w:rFonts w:ascii="宋体" w:hAnsi="宋体" w:eastAsia="宋体"/>
          <w:lang w:eastAsia="zh-CN"/>
        </w:rPr>
        <w:t>答案：A</w:t>
      </w:r>
    </w:p>
    <w:p w14:paraId="49F6744E">
      <w:pPr>
        <w:rPr>
          <w:rFonts w:hint="eastAsia" w:ascii="宋体" w:hAnsi="宋体" w:eastAsia="宋体"/>
          <w:lang w:eastAsia="zh-CN"/>
        </w:rPr>
      </w:pPr>
      <w:r>
        <w:rPr>
          <w:rFonts w:ascii="宋体" w:hAnsi="宋体" w:eastAsia="宋体"/>
          <w:lang w:eastAsia="zh-CN"/>
        </w:rPr>
        <w:t>479. 在营销方案的风险管理中，当风险达到预设阈值时及时发出预警的机制称为（）。</w:t>
      </w:r>
    </w:p>
    <w:p w14:paraId="0ED8C0D6">
      <w:pPr>
        <w:rPr>
          <w:rFonts w:hint="eastAsia" w:ascii="宋体" w:hAnsi="宋体" w:eastAsia="宋体"/>
          <w:lang w:eastAsia="zh-CN"/>
        </w:rPr>
      </w:pPr>
      <w:r>
        <w:rPr>
          <w:rFonts w:ascii="宋体" w:hAnsi="宋体" w:eastAsia="宋体"/>
          <w:lang w:eastAsia="zh-CN"/>
        </w:rPr>
        <w:t>A. 风险评估机制</w:t>
      </w:r>
    </w:p>
    <w:p w14:paraId="2C6A85D2">
      <w:pPr>
        <w:rPr>
          <w:rFonts w:hint="eastAsia" w:ascii="宋体" w:hAnsi="宋体" w:eastAsia="宋体"/>
          <w:lang w:eastAsia="zh-CN"/>
        </w:rPr>
      </w:pPr>
      <w:r>
        <w:rPr>
          <w:rFonts w:ascii="宋体" w:hAnsi="宋体" w:eastAsia="宋体"/>
          <w:lang w:eastAsia="zh-CN"/>
        </w:rPr>
        <w:t>B. 风险识别机制</w:t>
      </w:r>
    </w:p>
    <w:p w14:paraId="0D9C85FC">
      <w:pPr>
        <w:rPr>
          <w:rFonts w:hint="eastAsia" w:ascii="宋体" w:hAnsi="宋体" w:eastAsia="宋体"/>
          <w:lang w:eastAsia="zh-CN"/>
        </w:rPr>
      </w:pPr>
      <w:r>
        <w:rPr>
          <w:rFonts w:ascii="宋体" w:hAnsi="宋体" w:eastAsia="宋体"/>
          <w:lang w:eastAsia="zh-CN"/>
        </w:rPr>
        <w:t>C. 风险预警机制</w:t>
      </w:r>
    </w:p>
    <w:p w14:paraId="48CCCCF8">
      <w:pPr>
        <w:rPr>
          <w:rFonts w:hint="eastAsia" w:ascii="宋体" w:hAnsi="宋体" w:eastAsia="宋体"/>
          <w:lang w:eastAsia="zh-CN"/>
        </w:rPr>
      </w:pPr>
      <w:r>
        <w:rPr>
          <w:rFonts w:ascii="宋体" w:hAnsi="宋体" w:eastAsia="宋体"/>
          <w:lang w:eastAsia="zh-CN"/>
        </w:rPr>
        <w:t>D. 风险监控机制</w:t>
      </w:r>
    </w:p>
    <w:p w14:paraId="73E01750">
      <w:pPr>
        <w:rPr>
          <w:rFonts w:hint="eastAsia" w:ascii="宋体" w:hAnsi="宋体" w:eastAsia="宋体"/>
          <w:lang w:eastAsia="zh-CN"/>
        </w:rPr>
      </w:pPr>
      <w:r>
        <w:rPr>
          <w:rFonts w:ascii="宋体" w:hAnsi="宋体" w:eastAsia="宋体"/>
          <w:lang w:eastAsia="zh-CN"/>
        </w:rPr>
        <w:t>答案：C</w:t>
      </w:r>
    </w:p>
    <w:p w14:paraId="76EB545E">
      <w:pPr>
        <w:rPr>
          <w:rFonts w:hint="eastAsia" w:ascii="宋体" w:hAnsi="宋体" w:eastAsia="宋体"/>
          <w:lang w:eastAsia="zh-CN"/>
        </w:rPr>
      </w:pPr>
      <w:r>
        <w:rPr>
          <w:rFonts w:ascii="宋体" w:hAnsi="宋体" w:eastAsia="宋体"/>
          <w:lang w:eastAsia="zh-CN"/>
        </w:rPr>
        <w:t>480. 全媒体运营师在沟通中展现出的“同理心”主要体现在（）。</w:t>
      </w:r>
    </w:p>
    <w:p w14:paraId="3D10812D">
      <w:pPr>
        <w:rPr>
          <w:rFonts w:hint="eastAsia" w:ascii="宋体" w:hAnsi="宋体" w:eastAsia="宋体"/>
          <w:lang w:eastAsia="zh-CN"/>
        </w:rPr>
      </w:pPr>
      <w:r>
        <w:rPr>
          <w:rFonts w:ascii="宋体" w:hAnsi="宋体" w:eastAsia="宋体"/>
          <w:lang w:eastAsia="zh-CN"/>
        </w:rPr>
        <w:t>A. 频繁使用行业术语以显示专业性</w:t>
      </w:r>
    </w:p>
    <w:p w14:paraId="3D386BE5">
      <w:pPr>
        <w:rPr>
          <w:rFonts w:hint="eastAsia" w:ascii="宋体" w:hAnsi="宋体" w:eastAsia="宋体"/>
          <w:lang w:eastAsia="zh-CN"/>
        </w:rPr>
      </w:pPr>
      <w:r>
        <w:rPr>
          <w:rFonts w:ascii="宋体" w:hAnsi="宋体" w:eastAsia="宋体"/>
          <w:lang w:eastAsia="zh-CN"/>
        </w:rPr>
        <w:t>B. 能够准确理解用户需求和感受</w:t>
      </w:r>
    </w:p>
    <w:p w14:paraId="38901426">
      <w:pPr>
        <w:rPr>
          <w:rFonts w:hint="eastAsia" w:ascii="宋体" w:hAnsi="宋体" w:eastAsia="宋体"/>
          <w:lang w:eastAsia="zh-CN"/>
        </w:rPr>
      </w:pPr>
      <w:r>
        <w:rPr>
          <w:rFonts w:ascii="宋体" w:hAnsi="宋体" w:eastAsia="宋体"/>
          <w:lang w:eastAsia="zh-CN"/>
        </w:rPr>
        <w:t>C. 严格控制沟通时间以提高效率</w:t>
      </w:r>
    </w:p>
    <w:p w14:paraId="0A61B51F">
      <w:pPr>
        <w:rPr>
          <w:rFonts w:hint="eastAsia" w:ascii="宋体" w:hAnsi="宋体" w:eastAsia="宋体"/>
          <w:lang w:eastAsia="zh-CN"/>
        </w:rPr>
      </w:pPr>
      <w:r>
        <w:rPr>
          <w:rFonts w:ascii="宋体" w:hAnsi="宋体" w:eastAsia="宋体"/>
          <w:lang w:eastAsia="zh-CN"/>
        </w:rPr>
        <w:t>D. 始终保持严肃正式的沟通态度</w:t>
      </w:r>
    </w:p>
    <w:p w14:paraId="616E2C65">
      <w:pPr>
        <w:rPr>
          <w:rFonts w:hint="eastAsia" w:ascii="宋体" w:hAnsi="宋体" w:eastAsia="宋体"/>
          <w:lang w:eastAsia="zh-CN"/>
        </w:rPr>
      </w:pPr>
      <w:r>
        <w:rPr>
          <w:rFonts w:ascii="宋体" w:hAnsi="宋体" w:eastAsia="宋体"/>
          <w:lang w:eastAsia="zh-CN"/>
        </w:rPr>
        <w:t>答案：B</w:t>
      </w:r>
    </w:p>
    <w:p w14:paraId="5AA9F921">
      <w:pPr>
        <w:rPr>
          <w:rFonts w:hint="eastAsia" w:ascii="宋体" w:hAnsi="宋体" w:eastAsia="宋体"/>
          <w:lang w:eastAsia="zh-CN"/>
        </w:rPr>
      </w:pPr>
      <w:r>
        <w:rPr>
          <w:rFonts w:ascii="宋体" w:hAnsi="宋体" w:eastAsia="宋体"/>
          <w:lang w:eastAsia="zh-CN"/>
        </w:rPr>
        <w:t>481. 全媒体运营师在进行数据分析时，主要依据的数据来源是（）。</w:t>
      </w:r>
    </w:p>
    <w:p w14:paraId="45C74A0B">
      <w:pPr>
        <w:rPr>
          <w:rFonts w:hint="eastAsia" w:ascii="宋体" w:hAnsi="宋体" w:eastAsia="宋体"/>
          <w:lang w:eastAsia="zh-CN"/>
        </w:rPr>
      </w:pPr>
      <w:r>
        <w:rPr>
          <w:rFonts w:ascii="宋体" w:hAnsi="宋体" w:eastAsia="宋体"/>
          <w:lang w:eastAsia="zh-CN"/>
        </w:rPr>
        <w:t>A. 用户调研</w:t>
      </w:r>
    </w:p>
    <w:p w14:paraId="097066C9">
      <w:pPr>
        <w:rPr>
          <w:rFonts w:hint="eastAsia" w:ascii="宋体" w:hAnsi="宋体" w:eastAsia="宋体"/>
          <w:lang w:eastAsia="zh-CN"/>
        </w:rPr>
      </w:pPr>
      <w:r>
        <w:rPr>
          <w:rFonts w:ascii="宋体" w:hAnsi="宋体" w:eastAsia="宋体"/>
          <w:lang w:eastAsia="zh-CN"/>
        </w:rPr>
        <w:t>B. 个人经验</w:t>
      </w:r>
    </w:p>
    <w:p w14:paraId="3823D7E1">
      <w:pPr>
        <w:rPr>
          <w:rFonts w:hint="eastAsia" w:ascii="宋体" w:hAnsi="宋体" w:eastAsia="宋体"/>
          <w:lang w:eastAsia="zh-CN"/>
        </w:rPr>
      </w:pPr>
      <w:r>
        <w:rPr>
          <w:rFonts w:ascii="宋体" w:hAnsi="宋体" w:eastAsia="宋体"/>
          <w:lang w:eastAsia="zh-CN"/>
        </w:rPr>
        <w:t>C. 竞争对手的公开报告</w:t>
      </w:r>
    </w:p>
    <w:p w14:paraId="521DA8AE">
      <w:pPr>
        <w:rPr>
          <w:rFonts w:hint="eastAsia" w:ascii="宋体" w:hAnsi="宋体" w:eastAsia="宋体"/>
          <w:lang w:eastAsia="zh-CN"/>
        </w:rPr>
      </w:pPr>
      <w:r>
        <w:rPr>
          <w:rFonts w:ascii="宋体" w:hAnsi="宋体" w:eastAsia="宋体"/>
          <w:lang w:eastAsia="zh-CN"/>
        </w:rPr>
        <w:t>D. 全媒体平台提供的数据工具</w:t>
      </w:r>
    </w:p>
    <w:p w14:paraId="56DD0229">
      <w:pPr>
        <w:rPr>
          <w:rFonts w:hint="eastAsia" w:ascii="宋体" w:hAnsi="宋体" w:eastAsia="宋体"/>
          <w:lang w:eastAsia="zh-CN"/>
        </w:rPr>
      </w:pPr>
      <w:r>
        <w:rPr>
          <w:rFonts w:ascii="宋体" w:hAnsi="宋体" w:eastAsia="宋体"/>
          <w:lang w:eastAsia="zh-CN"/>
        </w:rPr>
        <w:t>答案：D</w:t>
      </w:r>
    </w:p>
    <w:p w14:paraId="77A8CEC2">
      <w:pPr>
        <w:rPr>
          <w:rFonts w:hint="eastAsia" w:ascii="宋体" w:hAnsi="宋体" w:eastAsia="宋体"/>
          <w:lang w:eastAsia="zh-CN"/>
        </w:rPr>
      </w:pPr>
      <w:r>
        <w:rPr>
          <w:rFonts w:ascii="宋体" w:hAnsi="宋体" w:eastAsia="宋体"/>
          <w:lang w:eastAsia="zh-CN"/>
        </w:rPr>
        <w:t>482. 技术趋势分析法能够帮助全媒体运营师（），从而在激烈的市场竞争中脱颖而出。</w:t>
      </w:r>
    </w:p>
    <w:p w14:paraId="2210EFF3">
      <w:pPr>
        <w:rPr>
          <w:rFonts w:hint="eastAsia" w:ascii="宋体" w:hAnsi="宋体" w:eastAsia="宋体"/>
          <w:lang w:eastAsia="zh-CN"/>
        </w:rPr>
      </w:pPr>
      <w:r>
        <w:rPr>
          <w:rFonts w:ascii="宋体" w:hAnsi="宋体" w:eastAsia="宋体"/>
          <w:lang w:eastAsia="zh-CN"/>
        </w:rPr>
        <w:t>A. 把握行业发展的脉搏</w:t>
      </w:r>
    </w:p>
    <w:p w14:paraId="7ED20056">
      <w:pPr>
        <w:rPr>
          <w:rFonts w:hint="eastAsia" w:ascii="宋体" w:hAnsi="宋体" w:eastAsia="宋体"/>
          <w:lang w:eastAsia="zh-CN"/>
        </w:rPr>
      </w:pPr>
      <w:r>
        <w:rPr>
          <w:rFonts w:ascii="宋体" w:hAnsi="宋体" w:eastAsia="宋体"/>
          <w:lang w:eastAsia="zh-CN"/>
        </w:rPr>
        <w:t>B. 了解政治环境</w:t>
      </w:r>
    </w:p>
    <w:p w14:paraId="5963D2E2">
      <w:pPr>
        <w:rPr>
          <w:rFonts w:hint="eastAsia" w:ascii="宋体" w:hAnsi="宋体" w:eastAsia="宋体"/>
          <w:lang w:eastAsia="zh-CN"/>
        </w:rPr>
      </w:pPr>
      <w:r>
        <w:rPr>
          <w:rFonts w:ascii="宋体" w:hAnsi="宋体" w:eastAsia="宋体"/>
          <w:lang w:eastAsia="zh-CN"/>
        </w:rPr>
        <w:t>C. 分析消费者行为</w:t>
      </w:r>
    </w:p>
    <w:p w14:paraId="659E1AD1">
      <w:pPr>
        <w:rPr>
          <w:rFonts w:hint="eastAsia" w:ascii="宋体" w:hAnsi="宋体" w:eastAsia="宋体"/>
          <w:lang w:eastAsia="zh-CN"/>
        </w:rPr>
      </w:pPr>
      <w:r>
        <w:rPr>
          <w:rFonts w:ascii="宋体" w:hAnsi="宋体" w:eastAsia="宋体"/>
          <w:lang w:eastAsia="zh-CN"/>
        </w:rPr>
        <w:t>D. 预测自然灾害</w:t>
      </w:r>
    </w:p>
    <w:p w14:paraId="7D77A148">
      <w:pPr>
        <w:rPr>
          <w:rFonts w:hint="eastAsia" w:ascii="宋体" w:hAnsi="宋体" w:eastAsia="宋体"/>
          <w:lang w:eastAsia="zh-CN"/>
        </w:rPr>
      </w:pPr>
      <w:r>
        <w:rPr>
          <w:rFonts w:ascii="宋体" w:hAnsi="宋体" w:eastAsia="宋体"/>
          <w:lang w:eastAsia="zh-CN"/>
        </w:rPr>
        <w:t>答案：A</w:t>
      </w:r>
    </w:p>
    <w:p w14:paraId="717353CB">
      <w:pPr>
        <w:rPr>
          <w:rFonts w:hint="eastAsia" w:ascii="宋体" w:hAnsi="宋体" w:eastAsia="宋体"/>
          <w:lang w:eastAsia="zh-CN"/>
        </w:rPr>
      </w:pPr>
      <w:r>
        <w:rPr>
          <w:rFonts w:ascii="宋体" w:hAnsi="宋体" w:eastAsia="宋体"/>
          <w:lang w:eastAsia="zh-CN"/>
        </w:rPr>
        <w:t>483. 依靠利润品实现盈利目标时，推广策略中的（）是区分利润品与竞品、提高市场竞争力的重要手段。</w:t>
      </w:r>
    </w:p>
    <w:p w14:paraId="706290B3">
      <w:pPr>
        <w:rPr>
          <w:rFonts w:hint="eastAsia" w:ascii="宋体" w:hAnsi="宋体" w:eastAsia="宋体"/>
          <w:lang w:eastAsia="zh-CN"/>
        </w:rPr>
      </w:pPr>
      <w:r>
        <w:rPr>
          <w:rFonts w:ascii="宋体" w:hAnsi="宋体" w:eastAsia="宋体"/>
          <w:lang w:eastAsia="zh-CN"/>
        </w:rPr>
        <w:t>A. 增加库存</w:t>
      </w:r>
    </w:p>
    <w:p w14:paraId="105609E8">
      <w:pPr>
        <w:rPr>
          <w:rFonts w:hint="eastAsia" w:ascii="宋体" w:hAnsi="宋体" w:eastAsia="宋体"/>
          <w:lang w:eastAsia="zh-CN"/>
        </w:rPr>
      </w:pPr>
      <w:r>
        <w:rPr>
          <w:rFonts w:ascii="宋体" w:hAnsi="宋体" w:eastAsia="宋体"/>
          <w:lang w:eastAsia="zh-CN"/>
        </w:rPr>
        <w:t>B. 降价促销</w:t>
      </w:r>
    </w:p>
    <w:p w14:paraId="4FC6CBE4">
      <w:pPr>
        <w:rPr>
          <w:rFonts w:hint="eastAsia" w:ascii="宋体" w:hAnsi="宋体" w:eastAsia="宋体"/>
          <w:lang w:eastAsia="zh-CN"/>
        </w:rPr>
      </w:pPr>
      <w:r>
        <w:rPr>
          <w:rFonts w:ascii="宋体" w:hAnsi="宋体" w:eastAsia="宋体"/>
          <w:lang w:eastAsia="zh-CN"/>
        </w:rPr>
        <w:t>C. 差异化营销</w:t>
      </w:r>
    </w:p>
    <w:p w14:paraId="1888D607">
      <w:pPr>
        <w:rPr>
          <w:rFonts w:hint="eastAsia" w:ascii="宋体" w:hAnsi="宋体" w:eastAsia="宋体"/>
          <w:lang w:eastAsia="zh-CN"/>
        </w:rPr>
      </w:pPr>
      <w:r>
        <w:rPr>
          <w:rFonts w:ascii="宋体" w:hAnsi="宋体" w:eastAsia="宋体"/>
          <w:lang w:eastAsia="zh-CN"/>
        </w:rPr>
        <w:t>D. 提升服务质量</w:t>
      </w:r>
    </w:p>
    <w:p w14:paraId="5487891B">
      <w:pPr>
        <w:rPr>
          <w:rFonts w:hint="eastAsia" w:ascii="宋体" w:hAnsi="宋体" w:eastAsia="宋体"/>
          <w:lang w:eastAsia="zh-CN"/>
        </w:rPr>
      </w:pPr>
      <w:r>
        <w:rPr>
          <w:rFonts w:ascii="宋体" w:hAnsi="宋体" w:eastAsia="宋体"/>
          <w:lang w:eastAsia="zh-CN"/>
        </w:rPr>
        <w:t>答案：C</w:t>
      </w:r>
    </w:p>
    <w:p w14:paraId="6EA3C458">
      <w:pPr>
        <w:rPr>
          <w:rFonts w:hint="eastAsia" w:ascii="宋体" w:hAnsi="宋体" w:eastAsia="宋体"/>
          <w:lang w:eastAsia="zh-CN"/>
        </w:rPr>
      </w:pPr>
      <w:r>
        <w:rPr>
          <w:rFonts w:ascii="宋体" w:hAnsi="宋体" w:eastAsia="宋体"/>
          <w:lang w:eastAsia="zh-CN"/>
        </w:rPr>
        <w:t>484. 在评估用户长期价值时，常用的指标是（）。</w:t>
      </w:r>
    </w:p>
    <w:p w14:paraId="1BB0679F">
      <w:pPr>
        <w:rPr>
          <w:rFonts w:hint="eastAsia" w:ascii="宋体" w:hAnsi="宋体" w:eastAsia="宋体"/>
          <w:lang w:eastAsia="zh-CN"/>
        </w:rPr>
      </w:pPr>
      <w:r>
        <w:rPr>
          <w:rFonts w:ascii="宋体" w:hAnsi="宋体" w:eastAsia="宋体"/>
          <w:lang w:eastAsia="zh-CN"/>
        </w:rPr>
        <w:t>A. 独立访客数（UV）</w:t>
      </w:r>
    </w:p>
    <w:p w14:paraId="5983F7C8">
      <w:pPr>
        <w:rPr>
          <w:rFonts w:hint="eastAsia" w:ascii="宋体" w:hAnsi="宋体" w:eastAsia="宋体"/>
          <w:lang w:eastAsia="zh-CN"/>
        </w:rPr>
      </w:pPr>
      <w:r>
        <w:rPr>
          <w:rFonts w:ascii="宋体" w:hAnsi="宋体" w:eastAsia="宋体"/>
          <w:lang w:eastAsia="zh-CN"/>
        </w:rPr>
        <w:t>B. 页面浏览量（PV）</w:t>
      </w:r>
    </w:p>
    <w:p w14:paraId="36C59643">
      <w:pPr>
        <w:rPr>
          <w:rFonts w:hint="eastAsia" w:ascii="宋体" w:hAnsi="宋体" w:eastAsia="宋体"/>
          <w:lang w:eastAsia="zh-CN"/>
        </w:rPr>
      </w:pPr>
      <w:r>
        <w:rPr>
          <w:rFonts w:ascii="宋体" w:hAnsi="宋体" w:eastAsia="宋体"/>
          <w:lang w:eastAsia="zh-CN"/>
        </w:rPr>
        <w:t>C. 用户生命周期价值（LTV）</w:t>
      </w:r>
    </w:p>
    <w:p w14:paraId="552263AD">
      <w:pPr>
        <w:rPr>
          <w:rFonts w:hint="eastAsia" w:ascii="宋体" w:hAnsi="宋体" w:eastAsia="宋体"/>
          <w:lang w:eastAsia="zh-CN"/>
        </w:rPr>
      </w:pPr>
      <w:r>
        <w:rPr>
          <w:rFonts w:ascii="宋体" w:hAnsi="宋体" w:eastAsia="宋体"/>
          <w:lang w:eastAsia="zh-CN"/>
        </w:rPr>
        <w:t>D. 跳出率</w:t>
      </w:r>
    </w:p>
    <w:p w14:paraId="2356CDCC">
      <w:pPr>
        <w:rPr>
          <w:rFonts w:hint="eastAsia" w:ascii="宋体" w:hAnsi="宋体" w:eastAsia="宋体"/>
          <w:lang w:eastAsia="zh-CN"/>
        </w:rPr>
      </w:pPr>
      <w:r>
        <w:rPr>
          <w:rFonts w:ascii="宋体" w:hAnsi="宋体" w:eastAsia="宋体"/>
          <w:lang w:eastAsia="zh-CN"/>
        </w:rPr>
        <w:t>答案：C</w:t>
      </w:r>
    </w:p>
    <w:p w14:paraId="5421DECE">
      <w:pPr>
        <w:rPr>
          <w:rFonts w:hint="eastAsia" w:ascii="宋体" w:hAnsi="宋体" w:eastAsia="宋体"/>
          <w:lang w:eastAsia="zh-CN"/>
        </w:rPr>
      </w:pPr>
      <w:r>
        <w:rPr>
          <w:rFonts w:ascii="宋体" w:hAnsi="宋体" w:eastAsia="宋体"/>
          <w:lang w:eastAsia="zh-CN"/>
        </w:rPr>
        <w:t>485. 网络舆情发展趋势预测中，利用（）技术可以探测并发现热点话题，提高舆情监测的针对性和有效性。</w:t>
      </w:r>
    </w:p>
    <w:p w14:paraId="326D5A8E">
      <w:pPr>
        <w:rPr>
          <w:rFonts w:hint="eastAsia" w:ascii="宋体" w:hAnsi="宋体" w:eastAsia="宋体"/>
          <w:lang w:eastAsia="zh-CN"/>
        </w:rPr>
      </w:pPr>
      <w:r>
        <w:rPr>
          <w:rFonts w:ascii="宋体" w:hAnsi="宋体" w:eastAsia="宋体"/>
          <w:lang w:eastAsia="zh-CN"/>
        </w:rPr>
        <w:t>A. 传统数据统计</w:t>
      </w:r>
    </w:p>
    <w:p w14:paraId="2837CBA2">
      <w:pPr>
        <w:rPr>
          <w:rFonts w:hint="eastAsia" w:ascii="宋体" w:hAnsi="宋体" w:eastAsia="宋体"/>
          <w:lang w:eastAsia="zh-CN"/>
        </w:rPr>
      </w:pPr>
      <w:r>
        <w:rPr>
          <w:rFonts w:ascii="宋体" w:hAnsi="宋体" w:eastAsia="宋体"/>
          <w:lang w:eastAsia="zh-CN"/>
        </w:rPr>
        <w:t>B. 大数据分析</w:t>
      </w:r>
    </w:p>
    <w:p w14:paraId="7F8BDBB7">
      <w:pPr>
        <w:rPr>
          <w:rFonts w:hint="eastAsia" w:ascii="宋体" w:hAnsi="宋体" w:eastAsia="宋体"/>
          <w:lang w:eastAsia="zh-CN"/>
        </w:rPr>
      </w:pPr>
      <w:r>
        <w:rPr>
          <w:rFonts w:ascii="宋体" w:hAnsi="宋体" w:eastAsia="宋体"/>
          <w:lang w:eastAsia="zh-CN"/>
        </w:rPr>
        <w:t>C. 问卷调查</w:t>
      </w:r>
    </w:p>
    <w:p w14:paraId="337901D4">
      <w:pPr>
        <w:rPr>
          <w:rFonts w:hint="eastAsia" w:ascii="宋体" w:hAnsi="宋体" w:eastAsia="宋体"/>
          <w:lang w:eastAsia="zh-CN"/>
        </w:rPr>
      </w:pPr>
      <w:r>
        <w:rPr>
          <w:rFonts w:ascii="宋体" w:hAnsi="宋体" w:eastAsia="宋体"/>
          <w:lang w:eastAsia="zh-CN"/>
        </w:rPr>
        <w:t>D. 简单文本分析</w:t>
      </w:r>
    </w:p>
    <w:p w14:paraId="4447EFB7">
      <w:pPr>
        <w:rPr>
          <w:rFonts w:hint="eastAsia" w:ascii="宋体" w:hAnsi="宋体" w:eastAsia="宋体"/>
          <w:lang w:eastAsia="zh-CN"/>
        </w:rPr>
      </w:pPr>
      <w:r>
        <w:rPr>
          <w:rFonts w:ascii="宋体" w:hAnsi="宋体" w:eastAsia="宋体"/>
          <w:lang w:eastAsia="zh-CN"/>
        </w:rPr>
        <w:t>答案：B</w:t>
      </w:r>
    </w:p>
    <w:p w14:paraId="16C4272F">
      <w:pPr>
        <w:rPr>
          <w:rFonts w:hint="eastAsia" w:ascii="宋体" w:hAnsi="宋体" w:eastAsia="宋体"/>
          <w:lang w:eastAsia="zh-CN"/>
        </w:rPr>
      </w:pPr>
      <w:r>
        <w:rPr>
          <w:rFonts w:ascii="宋体" w:hAnsi="宋体" w:eastAsia="宋体"/>
          <w:lang w:eastAsia="zh-CN"/>
        </w:rPr>
        <w:t>486. 在流量数据分析中，功能模块价值分析的主要目的是（）。</w:t>
      </w:r>
    </w:p>
    <w:p w14:paraId="7E1FF888">
      <w:pPr>
        <w:rPr>
          <w:rFonts w:hint="eastAsia" w:ascii="宋体" w:hAnsi="宋体" w:eastAsia="宋体"/>
          <w:lang w:eastAsia="zh-CN"/>
        </w:rPr>
      </w:pPr>
      <w:r>
        <w:rPr>
          <w:rFonts w:ascii="宋体" w:hAnsi="宋体" w:eastAsia="宋体"/>
          <w:lang w:eastAsia="zh-CN"/>
        </w:rPr>
        <w:t>A. 评估不同功能模块对用户的吸引力</w:t>
      </w:r>
    </w:p>
    <w:p w14:paraId="2B8E7E08">
      <w:pPr>
        <w:rPr>
          <w:rFonts w:hint="eastAsia" w:ascii="宋体" w:hAnsi="宋体" w:eastAsia="宋体"/>
          <w:lang w:eastAsia="zh-CN"/>
        </w:rPr>
      </w:pPr>
      <w:r>
        <w:rPr>
          <w:rFonts w:ascii="宋体" w:hAnsi="宋体" w:eastAsia="宋体"/>
          <w:lang w:eastAsia="zh-CN"/>
        </w:rPr>
        <w:t>B. 确定流量来源</w:t>
      </w:r>
    </w:p>
    <w:p w14:paraId="1485BFDE">
      <w:pPr>
        <w:rPr>
          <w:rFonts w:hint="eastAsia" w:ascii="宋体" w:hAnsi="宋体" w:eastAsia="宋体"/>
          <w:lang w:eastAsia="zh-CN"/>
        </w:rPr>
      </w:pPr>
      <w:r>
        <w:rPr>
          <w:rFonts w:ascii="宋体" w:hAnsi="宋体" w:eastAsia="宋体"/>
          <w:lang w:eastAsia="zh-CN"/>
        </w:rPr>
        <w:t>C. 计算广告收入</w:t>
      </w:r>
    </w:p>
    <w:p w14:paraId="6A1E5BA5">
      <w:pPr>
        <w:rPr>
          <w:rFonts w:hint="eastAsia" w:ascii="宋体" w:hAnsi="宋体" w:eastAsia="宋体"/>
          <w:lang w:eastAsia="zh-CN"/>
        </w:rPr>
      </w:pPr>
      <w:r>
        <w:rPr>
          <w:rFonts w:ascii="宋体" w:hAnsi="宋体" w:eastAsia="宋体"/>
          <w:lang w:eastAsia="zh-CN"/>
        </w:rPr>
        <w:t>D. 预测市场趋势</w:t>
      </w:r>
    </w:p>
    <w:p w14:paraId="29AECB65">
      <w:pPr>
        <w:rPr>
          <w:rFonts w:hint="eastAsia" w:ascii="宋体" w:hAnsi="宋体" w:eastAsia="宋体"/>
          <w:lang w:eastAsia="zh-CN"/>
        </w:rPr>
      </w:pPr>
      <w:r>
        <w:rPr>
          <w:rFonts w:ascii="宋体" w:hAnsi="宋体" w:eastAsia="宋体"/>
          <w:lang w:eastAsia="zh-CN"/>
        </w:rPr>
        <w:t>答案：A</w:t>
      </w:r>
    </w:p>
    <w:p w14:paraId="31BD9E3C">
      <w:pPr>
        <w:rPr>
          <w:rFonts w:hint="eastAsia" w:ascii="宋体" w:hAnsi="宋体" w:eastAsia="宋体"/>
          <w:lang w:eastAsia="zh-CN"/>
        </w:rPr>
      </w:pPr>
      <w:r>
        <w:rPr>
          <w:rFonts w:ascii="宋体" w:hAnsi="宋体" w:eastAsia="宋体"/>
          <w:lang w:eastAsia="zh-CN"/>
        </w:rPr>
        <w:t>487. 在传播平台资源库运营优化中，通过数据分析了解用户观看习惯和兴趣偏好，进而构建的是（）。</w:t>
      </w:r>
    </w:p>
    <w:p w14:paraId="526C34A5">
      <w:pPr>
        <w:rPr>
          <w:rFonts w:hint="eastAsia" w:ascii="宋体" w:hAnsi="宋体" w:eastAsia="宋体"/>
          <w:lang w:eastAsia="zh-CN"/>
        </w:rPr>
      </w:pPr>
      <w:r>
        <w:rPr>
          <w:rFonts w:ascii="宋体" w:hAnsi="宋体" w:eastAsia="宋体"/>
          <w:lang w:eastAsia="zh-CN"/>
        </w:rPr>
        <w:t>A. 资源分类体系</w:t>
      </w:r>
    </w:p>
    <w:p w14:paraId="1C2C7769">
      <w:pPr>
        <w:rPr>
          <w:rFonts w:hint="eastAsia" w:ascii="宋体" w:hAnsi="宋体" w:eastAsia="宋体"/>
          <w:lang w:eastAsia="zh-CN"/>
        </w:rPr>
      </w:pPr>
      <w:r>
        <w:rPr>
          <w:rFonts w:ascii="宋体" w:hAnsi="宋体" w:eastAsia="宋体"/>
          <w:lang w:eastAsia="zh-CN"/>
        </w:rPr>
        <w:t>B. 用户画像</w:t>
      </w:r>
    </w:p>
    <w:p w14:paraId="70EDA5F9">
      <w:pPr>
        <w:rPr>
          <w:rFonts w:hint="eastAsia" w:ascii="宋体" w:hAnsi="宋体" w:eastAsia="宋体"/>
          <w:lang w:eastAsia="zh-CN"/>
        </w:rPr>
      </w:pPr>
      <w:r>
        <w:rPr>
          <w:rFonts w:ascii="宋体" w:hAnsi="宋体" w:eastAsia="宋体"/>
          <w:lang w:eastAsia="zh-CN"/>
        </w:rPr>
        <w:t>C. 内容审核机制</w:t>
      </w:r>
    </w:p>
    <w:p w14:paraId="68052F73">
      <w:pPr>
        <w:rPr>
          <w:rFonts w:hint="eastAsia" w:ascii="宋体" w:hAnsi="宋体" w:eastAsia="宋体"/>
          <w:lang w:eastAsia="zh-CN"/>
        </w:rPr>
      </w:pPr>
      <w:r>
        <w:rPr>
          <w:rFonts w:ascii="宋体" w:hAnsi="宋体" w:eastAsia="宋体"/>
          <w:lang w:eastAsia="zh-CN"/>
        </w:rPr>
        <w:t>D. 版权保护策略</w:t>
      </w:r>
    </w:p>
    <w:p w14:paraId="29FA417F">
      <w:pPr>
        <w:rPr>
          <w:rFonts w:hint="eastAsia" w:ascii="宋体" w:hAnsi="宋体" w:eastAsia="宋体"/>
          <w:lang w:eastAsia="zh-CN"/>
        </w:rPr>
      </w:pPr>
      <w:r>
        <w:rPr>
          <w:rFonts w:ascii="宋体" w:hAnsi="宋体" w:eastAsia="宋体"/>
          <w:lang w:eastAsia="zh-CN"/>
        </w:rPr>
        <w:t>答案：B</w:t>
      </w:r>
    </w:p>
    <w:p w14:paraId="00AF5C23">
      <w:pPr>
        <w:rPr>
          <w:rFonts w:hint="eastAsia" w:ascii="宋体" w:hAnsi="宋体" w:eastAsia="宋体"/>
          <w:lang w:eastAsia="zh-CN"/>
        </w:rPr>
      </w:pPr>
      <w:r>
        <w:rPr>
          <w:rFonts w:ascii="宋体" w:hAnsi="宋体" w:eastAsia="宋体"/>
          <w:lang w:eastAsia="zh-CN"/>
        </w:rPr>
        <w:t>488. 在全媒体运营中，达人激励机制的核心目的是通过（）的方式提升平台竞争力。</w:t>
      </w:r>
    </w:p>
    <w:p w14:paraId="626E6AA0">
      <w:pPr>
        <w:rPr>
          <w:rFonts w:hint="eastAsia" w:ascii="宋体" w:hAnsi="宋体" w:eastAsia="宋体"/>
          <w:lang w:eastAsia="zh-CN"/>
        </w:rPr>
      </w:pPr>
      <w:r>
        <w:rPr>
          <w:rFonts w:ascii="宋体" w:hAnsi="宋体" w:eastAsia="宋体"/>
          <w:lang w:eastAsia="zh-CN"/>
        </w:rPr>
        <w:t>A. 提高内容质量和用户粘性</w:t>
      </w:r>
    </w:p>
    <w:p w14:paraId="40FD7A02">
      <w:pPr>
        <w:rPr>
          <w:rFonts w:hint="eastAsia" w:ascii="宋体" w:hAnsi="宋体" w:eastAsia="宋体"/>
          <w:lang w:eastAsia="zh-CN"/>
        </w:rPr>
      </w:pPr>
      <w:r>
        <w:rPr>
          <w:rFonts w:ascii="宋体" w:hAnsi="宋体" w:eastAsia="宋体"/>
          <w:lang w:eastAsia="zh-CN"/>
        </w:rPr>
        <w:t>B. 增加广告投放</w:t>
      </w:r>
    </w:p>
    <w:p w14:paraId="573E63A9">
      <w:pPr>
        <w:rPr>
          <w:rFonts w:hint="eastAsia" w:ascii="宋体" w:hAnsi="宋体" w:eastAsia="宋体"/>
          <w:lang w:eastAsia="zh-CN"/>
        </w:rPr>
      </w:pPr>
      <w:r>
        <w:rPr>
          <w:rFonts w:ascii="宋体" w:hAnsi="宋体" w:eastAsia="宋体"/>
          <w:lang w:eastAsia="zh-CN"/>
        </w:rPr>
        <w:t>C. 降低运营成本</w:t>
      </w:r>
    </w:p>
    <w:p w14:paraId="0F82286F">
      <w:pPr>
        <w:rPr>
          <w:rFonts w:hint="eastAsia" w:ascii="宋体" w:hAnsi="宋体" w:eastAsia="宋体"/>
          <w:lang w:eastAsia="zh-CN"/>
        </w:rPr>
      </w:pPr>
      <w:r>
        <w:rPr>
          <w:rFonts w:ascii="宋体" w:hAnsi="宋体" w:eastAsia="宋体"/>
          <w:lang w:eastAsia="zh-CN"/>
        </w:rPr>
        <w:t>D. 扩大市场份额</w:t>
      </w:r>
    </w:p>
    <w:p w14:paraId="0F55DC3B">
      <w:pPr>
        <w:rPr>
          <w:rFonts w:hint="eastAsia" w:ascii="宋体" w:hAnsi="宋体" w:eastAsia="宋体"/>
          <w:lang w:eastAsia="zh-CN"/>
        </w:rPr>
      </w:pPr>
      <w:r>
        <w:rPr>
          <w:rFonts w:ascii="宋体" w:hAnsi="宋体" w:eastAsia="宋体"/>
          <w:lang w:eastAsia="zh-CN"/>
        </w:rPr>
        <w:t>答案：A</w:t>
      </w:r>
    </w:p>
    <w:p w14:paraId="6BEE75DC">
      <w:pPr>
        <w:rPr>
          <w:rFonts w:hint="eastAsia" w:ascii="宋体" w:hAnsi="宋体" w:eastAsia="宋体"/>
          <w:lang w:eastAsia="zh-CN"/>
        </w:rPr>
      </w:pPr>
      <w:r>
        <w:rPr>
          <w:rFonts w:ascii="宋体" w:hAnsi="宋体" w:eastAsia="宋体"/>
          <w:lang w:eastAsia="zh-CN"/>
        </w:rPr>
        <w:t>489. 电子商务的（）特点使其能够跨越地域限制，实现全球范围内的交易。</w:t>
      </w:r>
    </w:p>
    <w:p w14:paraId="362C5C21">
      <w:pPr>
        <w:rPr>
          <w:rFonts w:hint="eastAsia" w:ascii="宋体" w:hAnsi="宋体" w:eastAsia="宋体"/>
        </w:rPr>
      </w:pPr>
      <w:r>
        <w:rPr>
          <w:rFonts w:ascii="宋体" w:hAnsi="宋体" w:eastAsia="宋体"/>
        </w:rPr>
        <w:t>A. 便捷性</w:t>
      </w:r>
    </w:p>
    <w:p w14:paraId="5ED72458">
      <w:pPr>
        <w:rPr>
          <w:rFonts w:hint="eastAsia" w:ascii="宋体" w:hAnsi="宋体" w:eastAsia="宋体"/>
        </w:rPr>
      </w:pPr>
      <w:r>
        <w:rPr>
          <w:rFonts w:ascii="宋体" w:hAnsi="宋体" w:eastAsia="宋体"/>
        </w:rPr>
        <w:t>B. 全球性</w:t>
      </w:r>
    </w:p>
    <w:p w14:paraId="7E9A334F">
      <w:pPr>
        <w:rPr>
          <w:rFonts w:hint="eastAsia" w:ascii="宋体" w:hAnsi="宋体" w:eastAsia="宋体"/>
        </w:rPr>
      </w:pPr>
      <w:r>
        <w:rPr>
          <w:rFonts w:ascii="宋体" w:hAnsi="宋体" w:eastAsia="宋体"/>
        </w:rPr>
        <w:t>C. 高效性</w:t>
      </w:r>
    </w:p>
    <w:p w14:paraId="7CAF5AC0">
      <w:pPr>
        <w:rPr>
          <w:rFonts w:hint="eastAsia" w:ascii="宋体" w:hAnsi="宋体" w:eastAsia="宋体"/>
          <w:lang w:eastAsia="zh-CN"/>
        </w:rPr>
      </w:pPr>
      <w:r>
        <w:rPr>
          <w:rFonts w:ascii="宋体" w:hAnsi="宋体" w:eastAsia="宋体"/>
          <w:lang w:eastAsia="zh-CN"/>
        </w:rPr>
        <w:t>D. 互动性</w:t>
      </w:r>
    </w:p>
    <w:p w14:paraId="6E397E18">
      <w:pPr>
        <w:rPr>
          <w:rFonts w:hint="eastAsia" w:ascii="宋体" w:hAnsi="宋体" w:eastAsia="宋体"/>
          <w:lang w:eastAsia="zh-CN"/>
        </w:rPr>
      </w:pPr>
      <w:r>
        <w:rPr>
          <w:rFonts w:ascii="宋体" w:hAnsi="宋体" w:eastAsia="宋体"/>
          <w:lang w:eastAsia="zh-CN"/>
        </w:rPr>
        <w:t>答案：B</w:t>
      </w:r>
    </w:p>
    <w:p w14:paraId="2EA752C9">
      <w:pPr>
        <w:rPr>
          <w:rFonts w:hint="eastAsia" w:ascii="宋体" w:hAnsi="宋体" w:eastAsia="宋体"/>
          <w:lang w:eastAsia="zh-CN"/>
        </w:rPr>
      </w:pPr>
      <w:r>
        <w:rPr>
          <w:rFonts w:ascii="宋体" w:hAnsi="宋体" w:eastAsia="宋体"/>
          <w:lang w:eastAsia="zh-CN"/>
        </w:rPr>
        <w:t>490. IP 商业化变现中，通过（）可以实现IP价值的最大化利用。</w:t>
      </w:r>
    </w:p>
    <w:p w14:paraId="641FAA6E">
      <w:pPr>
        <w:rPr>
          <w:rFonts w:hint="eastAsia" w:ascii="宋体" w:hAnsi="宋体" w:eastAsia="宋体"/>
          <w:lang w:eastAsia="zh-CN"/>
        </w:rPr>
      </w:pPr>
      <w:r>
        <w:rPr>
          <w:rFonts w:ascii="宋体" w:hAnsi="宋体" w:eastAsia="宋体"/>
          <w:lang w:eastAsia="zh-CN"/>
        </w:rPr>
        <w:t>A. 建立粉丝经济</w:t>
      </w:r>
    </w:p>
    <w:p w14:paraId="2DDA2DC1">
      <w:pPr>
        <w:rPr>
          <w:rFonts w:hint="eastAsia" w:ascii="宋体" w:hAnsi="宋体" w:eastAsia="宋体"/>
          <w:lang w:eastAsia="zh-CN"/>
        </w:rPr>
      </w:pPr>
      <w:r>
        <w:rPr>
          <w:rFonts w:ascii="宋体" w:hAnsi="宋体" w:eastAsia="宋体"/>
          <w:lang w:eastAsia="zh-CN"/>
        </w:rPr>
        <w:t>B. 单次销售</w:t>
      </w:r>
    </w:p>
    <w:p w14:paraId="261A1F41">
      <w:pPr>
        <w:rPr>
          <w:rFonts w:hint="eastAsia" w:ascii="宋体" w:hAnsi="宋体" w:eastAsia="宋体"/>
          <w:lang w:eastAsia="zh-CN"/>
        </w:rPr>
      </w:pPr>
      <w:r>
        <w:rPr>
          <w:rFonts w:ascii="宋体" w:hAnsi="宋体" w:eastAsia="宋体"/>
          <w:lang w:eastAsia="zh-CN"/>
        </w:rPr>
        <w:t>C. 限制产量</w:t>
      </w:r>
    </w:p>
    <w:p w14:paraId="532DC7CB">
      <w:pPr>
        <w:rPr>
          <w:rFonts w:hint="eastAsia" w:ascii="宋体" w:hAnsi="宋体" w:eastAsia="宋体"/>
          <w:lang w:eastAsia="zh-CN"/>
        </w:rPr>
      </w:pPr>
      <w:r>
        <w:rPr>
          <w:rFonts w:ascii="宋体" w:hAnsi="宋体" w:eastAsia="宋体"/>
          <w:lang w:eastAsia="zh-CN"/>
        </w:rPr>
        <w:t>D. 降低价格</w:t>
      </w:r>
    </w:p>
    <w:p w14:paraId="1E56A604">
      <w:pPr>
        <w:rPr>
          <w:rFonts w:hint="eastAsia" w:ascii="宋体" w:hAnsi="宋体" w:eastAsia="宋体"/>
          <w:lang w:eastAsia="zh-CN"/>
        </w:rPr>
      </w:pPr>
      <w:r>
        <w:rPr>
          <w:rFonts w:ascii="宋体" w:hAnsi="宋体" w:eastAsia="宋体"/>
          <w:lang w:eastAsia="zh-CN"/>
        </w:rPr>
        <w:t>答案：A</w:t>
      </w:r>
    </w:p>
    <w:p w14:paraId="7D2BB72C">
      <w:pPr>
        <w:rPr>
          <w:rFonts w:hint="eastAsia" w:ascii="宋体" w:hAnsi="宋体" w:eastAsia="宋体"/>
          <w:lang w:eastAsia="zh-CN"/>
        </w:rPr>
      </w:pPr>
      <w:r>
        <w:rPr>
          <w:rFonts w:ascii="宋体" w:hAnsi="宋体" w:eastAsia="宋体"/>
          <w:lang w:eastAsia="zh-CN"/>
        </w:rPr>
        <w:t>491. 全媒体在传播体系上强调（），实现媒体多业态的整合。</w:t>
      </w:r>
    </w:p>
    <w:p w14:paraId="111F1D61">
      <w:pPr>
        <w:rPr>
          <w:rFonts w:hint="eastAsia" w:ascii="宋体" w:hAnsi="宋体" w:eastAsia="宋体"/>
          <w:lang w:eastAsia="zh-CN"/>
        </w:rPr>
      </w:pPr>
      <w:r>
        <w:rPr>
          <w:rFonts w:ascii="宋体" w:hAnsi="宋体" w:eastAsia="宋体"/>
          <w:lang w:eastAsia="zh-CN"/>
        </w:rPr>
        <w:t>A. 信息的单一渠道呈现</w:t>
      </w:r>
    </w:p>
    <w:p w14:paraId="71B6D898">
      <w:pPr>
        <w:rPr>
          <w:rFonts w:hint="eastAsia" w:ascii="宋体" w:hAnsi="宋体" w:eastAsia="宋体"/>
          <w:lang w:eastAsia="zh-CN"/>
        </w:rPr>
      </w:pPr>
      <w:r>
        <w:rPr>
          <w:rFonts w:ascii="宋体" w:hAnsi="宋体" w:eastAsia="宋体"/>
          <w:lang w:eastAsia="zh-CN"/>
        </w:rPr>
        <w:t>B. 信息的单向传播</w:t>
      </w:r>
    </w:p>
    <w:p w14:paraId="0EA02E91">
      <w:pPr>
        <w:rPr>
          <w:rFonts w:hint="eastAsia" w:ascii="宋体" w:hAnsi="宋体" w:eastAsia="宋体"/>
          <w:lang w:eastAsia="zh-CN"/>
        </w:rPr>
      </w:pPr>
      <w:r>
        <w:rPr>
          <w:rFonts w:ascii="宋体" w:hAnsi="宋体" w:eastAsia="宋体"/>
          <w:lang w:eastAsia="zh-CN"/>
        </w:rPr>
        <w:t>C. 信息的多模态、多渠道呈现</w:t>
      </w:r>
    </w:p>
    <w:p w14:paraId="32272128">
      <w:pPr>
        <w:rPr>
          <w:rFonts w:hint="eastAsia" w:ascii="宋体" w:hAnsi="宋体" w:eastAsia="宋体"/>
          <w:lang w:eastAsia="zh-CN"/>
        </w:rPr>
      </w:pPr>
      <w:r>
        <w:rPr>
          <w:rFonts w:ascii="宋体" w:hAnsi="宋体" w:eastAsia="宋体"/>
          <w:lang w:eastAsia="zh-CN"/>
        </w:rPr>
        <w:t>D. 信息的小范围覆盖</w:t>
      </w:r>
    </w:p>
    <w:p w14:paraId="222FC304">
      <w:pPr>
        <w:rPr>
          <w:rFonts w:hint="eastAsia" w:ascii="宋体" w:hAnsi="宋体" w:eastAsia="宋体"/>
          <w:lang w:eastAsia="zh-CN"/>
        </w:rPr>
      </w:pPr>
      <w:r>
        <w:rPr>
          <w:rFonts w:ascii="宋体" w:hAnsi="宋体" w:eastAsia="宋体"/>
          <w:lang w:eastAsia="zh-CN"/>
        </w:rPr>
        <w:t>答案：C</w:t>
      </w:r>
    </w:p>
    <w:p w14:paraId="1D592EDF">
      <w:pPr>
        <w:rPr>
          <w:rFonts w:hint="eastAsia" w:ascii="宋体" w:hAnsi="宋体" w:eastAsia="宋体"/>
          <w:lang w:eastAsia="zh-CN"/>
        </w:rPr>
      </w:pPr>
      <w:r>
        <w:rPr>
          <w:rFonts w:ascii="宋体" w:hAnsi="宋体" w:eastAsia="宋体"/>
          <w:lang w:eastAsia="zh-CN"/>
        </w:rPr>
        <w:t>492. 在热点追踪过程中，通过（）可以预测未来可能流行的热点话题。</w:t>
      </w:r>
    </w:p>
    <w:p w14:paraId="0167E041">
      <w:pPr>
        <w:rPr>
          <w:rFonts w:hint="eastAsia" w:ascii="宋体" w:hAnsi="宋体" w:eastAsia="宋体"/>
          <w:lang w:eastAsia="zh-CN"/>
        </w:rPr>
      </w:pPr>
      <w:r>
        <w:rPr>
          <w:rFonts w:ascii="宋体" w:hAnsi="宋体" w:eastAsia="宋体"/>
          <w:lang w:eastAsia="zh-CN"/>
        </w:rPr>
        <w:t>A. 随意猜测</w:t>
      </w:r>
    </w:p>
    <w:p w14:paraId="0912DCC8">
      <w:pPr>
        <w:rPr>
          <w:rFonts w:hint="eastAsia" w:ascii="宋体" w:hAnsi="宋体" w:eastAsia="宋体"/>
          <w:lang w:eastAsia="zh-CN"/>
        </w:rPr>
      </w:pPr>
      <w:r>
        <w:rPr>
          <w:rFonts w:ascii="宋体" w:hAnsi="宋体" w:eastAsia="宋体"/>
          <w:lang w:eastAsia="zh-CN"/>
        </w:rPr>
        <w:t>B. 基于历史数据和当前趋势的数据分析</w:t>
      </w:r>
    </w:p>
    <w:p w14:paraId="33AC9CDB">
      <w:pPr>
        <w:rPr>
          <w:rFonts w:hint="eastAsia" w:ascii="宋体" w:hAnsi="宋体" w:eastAsia="宋体"/>
          <w:lang w:eastAsia="zh-CN"/>
        </w:rPr>
      </w:pPr>
      <w:r>
        <w:rPr>
          <w:rFonts w:ascii="宋体" w:hAnsi="宋体" w:eastAsia="宋体"/>
          <w:lang w:eastAsia="zh-CN"/>
        </w:rPr>
        <w:t>C. 依赖个人直觉</w:t>
      </w:r>
    </w:p>
    <w:p w14:paraId="000A4562">
      <w:pPr>
        <w:rPr>
          <w:rFonts w:hint="eastAsia" w:ascii="宋体" w:hAnsi="宋体" w:eastAsia="宋体"/>
          <w:lang w:eastAsia="zh-CN"/>
        </w:rPr>
      </w:pPr>
      <w:r>
        <w:rPr>
          <w:rFonts w:ascii="宋体" w:hAnsi="宋体" w:eastAsia="宋体"/>
          <w:lang w:eastAsia="zh-CN"/>
        </w:rPr>
        <w:t>D. 模仿竞争对手的内容策略</w:t>
      </w:r>
    </w:p>
    <w:p w14:paraId="251464D5">
      <w:pPr>
        <w:rPr>
          <w:rFonts w:hint="eastAsia" w:ascii="宋体" w:hAnsi="宋体" w:eastAsia="宋体"/>
          <w:lang w:eastAsia="zh-CN"/>
        </w:rPr>
      </w:pPr>
      <w:r>
        <w:rPr>
          <w:rFonts w:ascii="宋体" w:hAnsi="宋体" w:eastAsia="宋体"/>
          <w:lang w:eastAsia="zh-CN"/>
        </w:rPr>
        <w:t>答案：B</w:t>
      </w:r>
    </w:p>
    <w:p w14:paraId="1A6CFF42">
      <w:pPr>
        <w:rPr>
          <w:rFonts w:hint="eastAsia" w:ascii="宋体" w:hAnsi="宋体" w:eastAsia="宋体"/>
          <w:lang w:eastAsia="zh-CN"/>
        </w:rPr>
      </w:pPr>
      <w:r>
        <w:rPr>
          <w:rFonts w:ascii="宋体" w:hAnsi="宋体" w:eastAsia="宋体"/>
          <w:lang w:eastAsia="zh-CN"/>
        </w:rPr>
        <w:t>493. 在排品的数据优化过程中，通过（）分析可以深入了解目标用户的需求和偏好。</w:t>
      </w:r>
    </w:p>
    <w:p w14:paraId="62895576">
      <w:pPr>
        <w:rPr>
          <w:rFonts w:hint="eastAsia" w:ascii="宋体" w:hAnsi="宋体" w:eastAsia="宋体"/>
          <w:lang w:eastAsia="zh-CN"/>
        </w:rPr>
      </w:pPr>
      <w:r>
        <w:rPr>
          <w:rFonts w:ascii="宋体" w:hAnsi="宋体" w:eastAsia="宋体"/>
          <w:lang w:eastAsia="zh-CN"/>
        </w:rPr>
        <w:t>A. 用户画像分析</w:t>
      </w:r>
    </w:p>
    <w:p w14:paraId="49A08731">
      <w:pPr>
        <w:rPr>
          <w:rFonts w:hint="eastAsia" w:ascii="宋体" w:hAnsi="宋体" w:eastAsia="宋体"/>
          <w:lang w:eastAsia="zh-CN"/>
        </w:rPr>
      </w:pPr>
      <w:r>
        <w:rPr>
          <w:rFonts w:ascii="宋体" w:hAnsi="宋体" w:eastAsia="宋体"/>
          <w:lang w:eastAsia="zh-CN"/>
        </w:rPr>
        <w:t>B. 竞品分析</w:t>
      </w:r>
    </w:p>
    <w:p w14:paraId="2E6F3393">
      <w:pPr>
        <w:rPr>
          <w:rFonts w:hint="eastAsia" w:ascii="宋体" w:hAnsi="宋体" w:eastAsia="宋体"/>
          <w:lang w:eastAsia="zh-CN"/>
        </w:rPr>
      </w:pPr>
      <w:r>
        <w:rPr>
          <w:rFonts w:ascii="宋体" w:hAnsi="宋体" w:eastAsia="宋体"/>
          <w:lang w:eastAsia="zh-CN"/>
        </w:rPr>
        <w:t>C. 关键词排名</w:t>
      </w:r>
    </w:p>
    <w:p w14:paraId="7B1A60E5">
      <w:pPr>
        <w:rPr>
          <w:rFonts w:hint="eastAsia" w:ascii="宋体" w:hAnsi="宋体" w:eastAsia="宋体"/>
          <w:lang w:eastAsia="zh-CN"/>
        </w:rPr>
      </w:pPr>
      <w:r>
        <w:rPr>
          <w:rFonts w:ascii="宋体" w:hAnsi="宋体" w:eastAsia="宋体"/>
          <w:lang w:eastAsia="zh-CN"/>
        </w:rPr>
        <w:t>D. 广告投放效果</w:t>
      </w:r>
    </w:p>
    <w:p w14:paraId="3E0430DF">
      <w:pPr>
        <w:rPr>
          <w:rFonts w:hint="eastAsia" w:ascii="宋体" w:hAnsi="宋体" w:eastAsia="宋体"/>
          <w:lang w:eastAsia="zh-CN"/>
        </w:rPr>
      </w:pPr>
      <w:r>
        <w:rPr>
          <w:rFonts w:ascii="宋体" w:hAnsi="宋体" w:eastAsia="宋体"/>
          <w:lang w:eastAsia="zh-CN"/>
        </w:rPr>
        <w:t>答案：A</w:t>
      </w:r>
    </w:p>
    <w:p w14:paraId="41D3A245">
      <w:pPr>
        <w:rPr>
          <w:rFonts w:hint="eastAsia" w:ascii="宋体" w:hAnsi="宋体" w:eastAsia="宋体"/>
          <w:lang w:eastAsia="zh-CN"/>
        </w:rPr>
      </w:pPr>
      <w:r>
        <w:rPr>
          <w:rFonts w:ascii="宋体" w:hAnsi="宋体" w:eastAsia="宋体"/>
          <w:lang w:eastAsia="zh-CN"/>
        </w:rPr>
        <w:t>494. 在分销体系中，设置差异化佣金政策的主要依据是（）。</w:t>
      </w:r>
    </w:p>
    <w:p w14:paraId="6F0500F0">
      <w:pPr>
        <w:rPr>
          <w:rFonts w:hint="eastAsia" w:ascii="宋体" w:hAnsi="宋体" w:eastAsia="宋体"/>
          <w:lang w:eastAsia="zh-CN"/>
        </w:rPr>
      </w:pPr>
      <w:r>
        <w:rPr>
          <w:rFonts w:ascii="宋体" w:hAnsi="宋体" w:eastAsia="宋体"/>
          <w:lang w:eastAsia="zh-CN"/>
        </w:rPr>
        <w:t>A. 产品的利润空间和市场竞争情况</w:t>
      </w:r>
    </w:p>
    <w:p w14:paraId="2E01E928">
      <w:pPr>
        <w:rPr>
          <w:rFonts w:hint="eastAsia" w:ascii="宋体" w:hAnsi="宋体" w:eastAsia="宋体"/>
          <w:lang w:eastAsia="zh-CN"/>
        </w:rPr>
      </w:pPr>
      <w:r>
        <w:rPr>
          <w:rFonts w:ascii="宋体" w:hAnsi="宋体" w:eastAsia="宋体"/>
          <w:lang w:eastAsia="zh-CN"/>
        </w:rPr>
        <w:t>B. 分销商的个人喜好</w:t>
      </w:r>
    </w:p>
    <w:p w14:paraId="1A5A61A6">
      <w:pPr>
        <w:rPr>
          <w:rFonts w:hint="eastAsia" w:ascii="宋体" w:hAnsi="宋体" w:eastAsia="宋体"/>
          <w:lang w:eastAsia="zh-CN"/>
        </w:rPr>
      </w:pPr>
      <w:r>
        <w:rPr>
          <w:rFonts w:ascii="宋体" w:hAnsi="宋体" w:eastAsia="宋体"/>
          <w:lang w:eastAsia="zh-CN"/>
        </w:rPr>
        <w:t>C. 分销商的社交圈层大小</w:t>
      </w:r>
    </w:p>
    <w:p w14:paraId="1860E709">
      <w:pPr>
        <w:rPr>
          <w:rFonts w:hint="eastAsia" w:ascii="宋体" w:hAnsi="宋体" w:eastAsia="宋体"/>
          <w:lang w:eastAsia="zh-CN"/>
        </w:rPr>
      </w:pPr>
      <w:r>
        <w:rPr>
          <w:rFonts w:ascii="宋体" w:hAnsi="宋体" w:eastAsia="宋体"/>
          <w:lang w:eastAsia="zh-CN"/>
        </w:rPr>
        <w:t>D. 企业的品牌知名度</w:t>
      </w:r>
    </w:p>
    <w:p w14:paraId="588C13EB">
      <w:pPr>
        <w:rPr>
          <w:rFonts w:hint="eastAsia" w:ascii="宋体" w:hAnsi="宋体" w:eastAsia="宋体"/>
          <w:lang w:eastAsia="zh-CN"/>
        </w:rPr>
      </w:pPr>
      <w:r>
        <w:rPr>
          <w:rFonts w:ascii="宋体" w:hAnsi="宋体" w:eastAsia="宋体"/>
          <w:lang w:eastAsia="zh-CN"/>
        </w:rPr>
        <w:t>答案：A</w:t>
      </w:r>
    </w:p>
    <w:p w14:paraId="10E4FB6F">
      <w:pPr>
        <w:rPr>
          <w:rFonts w:hint="eastAsia" w:ascii="宋体" w:hAnsi="宋体" w:eastAsia="宋体"/>
          <w:lang w:eastAsia="zh-CN"/>
        </w:rPr>
      </w:pPr>
      <w:r>
        <w:rPr>
          <w:rFonts w:ascii="宋体" w:hAnsi="宋体" w:eastAsia="宋体"/>
          <w:lang w:eastAsia="zh-CN"/>
        </w:rPr>
        <w:t>495. 对全媒体运营师候选人进行背景调查时，采用（）方法可以有效避免主观臆断和偏见。</w:t>
      </w:r>
    </w:p>
    <w:p w14:paraId="3B8E9BBB">
      <w:pPr>
        <w:rPr>
          <w:rFonts w:hint="eastAsia" w:ascii="宋体" w:hAnsi="宋体" w:eastAsia="宋体"/>
          <w:lang w:eastAsia="zh-CN"/>
        </w:rPr>
      </w:pPr>
      <w:r>
        <w:rPr>
          <w:rFonts w:ascii="宋体" w:hAnsi="宋体" w:eastAsia="宋体"/>
          <w:lang w:eastAsia="zh-CN"/>
        </w:rPr>
        <w:t>A. 网络调查</w:t>
      </w:r>
    </w:p>
    <w:p w14:paraId="68F91692">
      <w:pPr>
        <w:rPr>
          <w:rFonts w:hint="eastAsia" w:ascii="宋体" w:hAnsi="宋体" w:eastAsia="宋体"/>
          <w:lang w:eastAsia="zh-CN"/>
        </w:rPr>
      </w:pPr>
      <w:r>
        <w:rPr>
          <w:rFonts w:ascii="宋体" w:hAnsi="宋体" w:eastAsia="宋体"/>
          <w:lang w:eastAsia="zh-CN"/>
        </w:rPr>
        <w:t>B. 候选人自我申报</w:t>
      </w:r>
    </w:p>
    <w:p w14:paraId="36E3BD60">
      <w:pPr>
        <w:rPr>
          <w:rFonts w:hint="eastAsia" w:ascii="宋体" w:hAnsi="宋体" w:eastAsia="宋体"/>
          <w:lang w:eastAsia="zh-CN"/>
        </w:rPr>
      </w:pPr>
      <w:r>
        <w:rPr>
          <w:rFonts w:ascii="宋体" w:hAnsi="宋体" w:eastAsia="宋体"/>
          <w:lang w:eastAsia="zh-CN"/>
        </w:rPr>
        <w:t>C. 第三方背调机构</w:t>
      </w:r>
    </w:p>
    <w:p w14:paraId="59E4D9A6">
      <w:pPr>
        <w:rPr>
          <w:rFonts w:hint="eastAsia" w:ascii="宋体" w:hAnsi="宋体" w:eastAsia="宋体"/>
          <w:lang w:eastAsia="zh-CN"/>
        </w:rPr>
      </w:pPr>
      <w:r>
        <w:rPr>
          <w:rFonts w:ascii="宋体" w:hAnsi="宋体" w:eastAsia="宋体"/>
          <w:lang w:eastAsia="zh-CN"/>
        </w:rPr>
        <w:t>D. 电话访谈并核实信息</w:t>
      </w:r>
    </w:p>
    <w:p w14:paraId="3B7EA3F9">
      <w:pPr>
        <w:rPr>
          <w:rFonts w:hint="eastAsia" w:ascii="宋体" w:hAnsi="宋体" w:eastAsia="宋体"/>
          <w:lang w:eastAsia="zh-CN"/>
        </w:rPr>
      </w:pPr>
      <w:r>
        <w:rPr>
          <w:rFonts w:ascii="宋体" w:hAnsi="宋体" w:eastAsia="宋体"/>
          <w:lang w:eastAsia="zh-CN"/>
        </w:rPr>
        <w:t>答案：C</w:t>
      </w:r>
    </w:p>
    <w:p w14:paraId="04656C2A">
      <w:pPr>
        <w:rPr>
          <w:rFonts w:hint="eastAsia" w:ascii="宋体" w:hAnsi="宋体" w:eastAsia="宋体"/>
          <w:lang w:eastAsia="zh-CN"/>
        </w:rPr>
      </w:pPr>
      <w:r>
        <w:rPr>
          <w:rFonts w:ascii="宋体" w:hAnsi="宋体" w:eastAsia="宋体"/>
          <w:lang w:eastAsia="zh-CN"/>
        </w:rPr>
        <w:t>496. 在全媒体运营中，明确内容优化目标的性质主要是为了（）。</w:t>
      </w:r>
    </w:p>
    <w:p w14:paraId="41F33F87">
      <w:pPr>
        <w:rPr>
          <w:rFonts w:hint="eastAsia" w:ascii="宋体" w:hAnsi="宋体" w:eastAsia="宋体"/>
        </w:rPr>
      </w:pPr>
      <w:r>
        <w:rPr>
          <w:rFonts w:ascii="宋体" w:hAnsi="宋体" w:eastAsia="宋体"/>
        </w:rPr>
        <w:t>A. 确保优化工作的有效性</w:t>
      </w:r>
    </w:p>
    <w:p w14:paraId="2BD907B2">
      <w:pPr>
        <w:rPr>
          <w:rFonts w:hint="eastAsia" w:ascii="宋体" w:hAnsi="宋体" w:eastAsia="宋体"/>
          <w:lang w:eastAsia="zh-CN"/>
        </w:rPr>
      </w:pPr>
      <w:r>
        <w:rPr>
          <w:rFonts w:ascii="宋体" w:hAnsi="宋体" w:eastAsia="宋体"/>
          <w:lang w:eastAsia="zh-CN"/>
        </w:rPr>
        <w:t>B. 随意更改优化方向</w:t>
      </w:r>
    </w:p>
    <w:p w14:paraId="4008EF7C">
      <w:pPr>
        <w:rPr>
          <w:rFonts w:hint="eastAsia" w:ascii="宋体" w:hAnsi="宋体" w:eastAsia="宋体"/>
          <w:lang w:eastAsia="zh-CN"/>
        </w:rPr>
      </w:pPr>
      <w:r>
        <w:rPr>
          <w:rFonts w:ascii="宋体" w:hAnsi="宋体" w:eastAsia="宋体"/>
          <w:lang w:eastAsia="zh-CN"/>
        </w:rPr>
        <w:t>C. 增加优化过程的趣味性</w:t>
      </w:r>
    </w:p>
    <w:p w14:paraId="31D84E40">
      <w:pPr>
        <w:rPr>
          <w:rFonts w:hint="eastAsia" w:ascii="宋体" w:hAnsi="宋体" w:eastAsia="宋体"/>
          <w:lang w:eastAsia="zh-CN"/>
        </w:rPr>
      </w:pPr>
      <w:r>
        <w:rPr>
          <w:rFonts w:ascii="宋体" w:hAnsi="宋体" w:eastAsia="宋体"/>
          <w:lang w:eastAsia="zh-CN"/>
        </w:rPr>
        <w:t>D. 迎合所有用户的喜好</w:t>
      </w:r>
    </w:p>
    <w:p w14:paraId="523EBDCC">
      <w:pPr>
        <w:rPr>
          <w:rFonts w:hint="eastAsia" w:ascii="宋体" w:hAnsi="宋体" w:eastAsia="宋体"/>
          <w:lang w:eastAsia="zh-CN"/>
        </w:rPr>
      </w:pPr>
      <w:r>
        <w:rPr>
          <w:rFonts w:ascii="宋体" w:hAnsi="宋体" w:eastAsia="宋体"/>
          <w:lang w:eastAsia="zh-CN"/>
        </w:rPr>
        <w:t>答案：A</w:t>
      </w:r>
    </w:p>
    <w:p w14:paraId="4C041F10">
      <w:pPr>
        <w:rPr>
          <w:rFonts w:hint="eastAsia" w:ascii="宋体" w:hAnsi="宋体" w:eastAsia="宋体"/>
          <w:lang w:eastAsia="zh-CN"/>
        </w:rPr>
      </w:pPr>
      <w:r>
        <w:rPr>
          <w:rFonts w:ascii="宋体" w:hAnsi="宋体" w:eastAsia="宋体"/>
          <w:lang w:eastAsia="zh-CN"/>
        </w:rPr>
        <w:t>497. 在爆品循环排品模式中，市场分析报告的主要作用是（）。</w:t>
      </w:r>
    </w:p>
    <w:p w14:paraId="55288E7D">
      <w:pPr>
        <w:rPr>
          <w:rFonts w:hint="eastAsia" w:ascii="宋体" w:hAnsi="宋体" w:eastAsia="宋体"/>
          <w:lang w:eastAsia="zh-CN"/>
        </w:rPr>
      </w:pPr>
      <w:r>
        <w:rPr>
          <w:rFonts w:ascii="宋体" w:hAnsi="宋体" w:eastAsia="宋体"/>
          <w:lang w:eastAsia="zh-CN"/>
        </w:rPr>
        <w:t>A. 评估爆品的库存需求</w:t>
      </w:r>
    </w:p>
    <w:p w14:paraId="0FEF3DE9">
      <w:pPr>
        <w:rPr>
          <w:rFonts w:hint="eastAsia" w:ascii="宋体" w:hAnsi="宋体" w:eastAsia="宋体"/>
          <w:lang w:eastAsia="zh-CN"/>
        </w:rPr>
      </w:pPr>
      <w:r>
        <w:rPr>
          <w:rFonts w:ascii="宋体" w:hAnsi="宋体" w:eastAsia="宋体"/>
          <w:lang w:eastAsia="zh-CN"/>
        </w:rPr>
        <w:t>B. 确定爆品的最终售价</w:t>
      </w:r>
    </w:p>
    <w:p w14:paraId="6826C7B8">
      <w:pPr>
        <w:rPr>
          <w:rFonts w:hint="eastAsia" w:ascii="宋体" w:hAnsi="宋体" w:eastAsia="宋体"/>
          <w:lang w:eastAsia="zh-CN"/>
        </w:rPr>
      </w:pPr>
      <w:r>
        <w:rPr>
          <w:rFonts w:ascii="宋体" w:hAnsi="宋体" w:eastAsia="宋体"/>
          <w:lang w:eastAsia="zh-CN"/>
        </w:rPr>
        <w:t>C. 为爆品选择和策略制定提供依据</w:t>
      </w:r>
    </w:p>
    <w:p w14:paraId="32C8C0E6">
      <w:pPr>
        <w:rPr>
          <w:rFonts w:hint="eastAsia" w:ascii="宋体" w:hAnsi="宋体" w:eastAsia="宋体"/>
          <w:lang w:eastAsia="zh-CN"/>
        </w:rPr>
      </w:pPr>
      <w:r>
        <w:rPr>
          <w:rFonts w:ascii="宋体" w:hAnsi="宋体" w:eastAsia="宋体"/>
          <w:lang w:eastAsia="zh-CN"/>
        </w:rPr>
        <w:t>D. 监控爆品的日常销售数据</w:t>
      </w:r>
    </w:p>
    <w:p w14:paraId="5A9D1656">
      <w:pPr>
        <w:rPr>
          <w:rFonts w:hint="eastAsia" w:ascii="宋体" w:hAnsi="宋体" w:eastAsia="宋体"/>
          <w:lang w:eastAsia="zh-CN"/>
        </w:rPr>
      </w:pPr>
      <w:r>
        <w:rPr>
          <w:rFonts w:ascii="宋体" w:hAnsi="宋体" w:eastAsia="宋体"/>
          <w:lang w:eastAsia="zh-CN"/>
        </w:rPr>
        <w:t>答案：C</w:t>
      </w:r>
    </w:p>
    <w:p w14:paraId="576ED8D4">
      <w:pPr>
        <w:rPr>
          <w:rFonts w:hint="eastAsia" w:ascii="宋体" w:hAnsi="宋体" w:eastAsia="宋体"/>
          <w:lang w:eastAsia="zh-CN"/>
        </w:rPr>
      </w:pPr>
      <w:r>
        <w:rPr>
          <w:rFonts w:ascii="宋体" w:hAnsi="宋体" w:eastAsia="宋体"/>
          <w:lang w:eastAsia="zh-CN"/>
        </w:rPr>
        <w:t>498. 内容创新在全媒体运营中的概念是指通过新颖、独特的方式创作内容，以提升（）的概念。</w:t>
      </w:r>
    </w:p>
    <w:p w14:paraId="528112F5">
      <w:pPr>
        <w:rPr>
          <w:rFonts w:hint="eastAsia" w:ascii="宋体" w:hAnsi="宋体" w:eastAsia="宋体"/>
          <w:lang w:eastAsia="zh-CN"/>
        </w:rPr>
      </w:pPr>
      <w:r>
        <w:rPr>
          <w:rFonts w:ascii="宋体" w:hAnsi="宋体" w:eastAsia="宋体"/>
          <w:lang w:eastAsia="zh-CN"/>
        </w:rPr>
        <w:t>A. 用户流失率</w:t>
      </w:r>
    </w:p>
    <w:p w14:paraId="3CC127F5">
      <w:pPr>
        <w:rPr>
          <w:rFonts w:hint="eastAsia" w:ascii="宋体" w:hAnsi="宋体" w:eastAsia="宋体"/>
          <w:lang w:eastAsia="zh-CN"/>
        </w:rPr>
      </w:pPr>
      <w:r>
        <w:rPr>
          <w:rFonts w:ascii="宋体" w:hAnsi="宋体" w:eastAsia="宋体"/>
          <w:lang w:eastAsia="zh-CN"/>
        </w:rPr>
        <w:t>B. 用户投诉率</w:t>
      </w:r>
    </w:p>
    <w:p w14:paraId="5926AB82">
      <w:pPr>
        <w:rPr>
          <w:rFonts w:hint="eastAsia" w:ascii="宋体" w:hAnsi="宋体" w:eastAsia="宋体"/>
          <w:lang w:eastAsia="zh-CN"/>
        </w:rPr>
      </w:pPr>
      <w:r>
        <w:rPr>
          <w:rFonts w:ascii="宋体" w:hAnsi="宋体" w:eastAsia="宋体"/>
          <w:lang w:eastAsia="zh-CN"/>
        </w:rPr>
        <w:t>C. 用户黏性与市场竞争力</w:t>
      </w:r>
    </w:p>
    <w:p w14:paraId="3B8E7B56">
      <w:pPr>
        <w:rPr>
          <w:rFonts w:hint="eastAsia" w:ascii="宋体" w:hAnsi="宋体" w:eastAsia="宋体"/>
          <w:lang w:eastAsia="zh-CN"/>
        </w:rPr>
      </w:pPr>
      <w:r>
        <w:rPr>
          <w:rFonts w:ascii="宋体" w:hAnsi="宋体" w:eastAsia="宋体"/>
          <w:lang w:eastAsia="zh-CN"/>
        </w:rPr>
        <w:t>D. 内容制作成本</w:t>
      </w:r>
    </w:p>
    <w:p w14:paraId="641E554D">
      <w:pPr>
        <w:rPr>
          <w:rFonts w:hint="eastAsia" w:ascii="宋体" w:hAnsi="宋体" w:eastAsia="宋体"/>
          <w:lang w:eastAsia="zh-CN"/>
        </w:rPr>
      </w:pPr>
      <w:r>
        <w:rPr>
          <w:rFonts w:ascii="宋体" w:hAnsi="宋体" w:eastAsia="宋体"/>
          <w:lang w:eastAsia="zh-CN"/>
        </w:rPr>
        <w:t>答案：C</w:t>
      </w:r>
    </w:p>
    <w:p w14:paraId="7ABB5A9D">
      <w:pPr>
        <w:rPr>
          <w:rFonts w:hint="eastAsia" w:ascii="宋体" w:hAnsi="宋体" w:eastAsia="宋体"/>
          <w:lang w:eastAsia="zh-CN"/>
        </w:rPr>
      </w:pPr>
      <w:r>
        <w:rPr>
          <w:rFonts w:ascii="宋体" w:hAnsi="宋体" w:eastAsia="宋体"/>
          <w:lang w:eastAsia="zh-CN"/>
        </w:rPr>
        <w:t>499. 流量资源商业化变现的核心在于将（）最大化利用。</w:t>
      </w:r>
    </w:p>
    <w:p w14:paraId="00902B9B">
      <w:pPr>
        <w:rPr>
          <w:rFonts w:hint="eastAsia" w:ascii="宋体" w:hAnsi="宋体" w:eastAsia="宋体"/>
          <w:lang w:eastAsia="zh-CN"/>
        </w:rPr>
      </w:pPr>
      <w:r>
        <w:rPr>
          <w:rFonts w:ascii="宋体" w:hAnsi="宋体" w:eastAsia="宋体"/>
          <w:lang w:eastAsia="zh-CN"/>
        </w:rPr>
        <w:t>A. 流量资源</w:t>
      </w:r>
    </w:p>
    <w:p w14:paraId="35E58272">
      <w:pPr>
        <w:rPr>
          <w:rFonts w:hint="eastAsia" w:ascii="宋体" w:hAnsi="宋体" w:eastAsia="宋体"/>
          <w:lang w:eastAsia="zh-CN"/>
        </w:rPr>
      </w:pPr>
      <w:r>
        <w:rPr>
          <w:rFonts w:ascii="宋体" w:hAnsi="宋体" w:eastAsia="宋体"/>
          <w:lang w:eastAsia="zh-CN"/>
        </w:rPr>
        <w:t>B. 用户数量</w:t>
      </w:r>
    </w:p>
    <w:p w14:paraId="40CA1E8A">
      <w:pPr>
        <w:rPr>
          <w:rFonts w:hint="eastAsia" w:ascii="宋体" w:hAnsi="宋体" w:eastAsia="宋体"/>
          <w:lang w:eastAsia="zh-CN"/>
        </w:rPr>
      </w:pPr>
      <w:r>
        <w:rPr>
          <w:rFonts w:ascii="宋体" w:hAnsi="宋体" w:eastAsia="宋体"/>
          <w:lang w:eastAsia="zh-CN"/>
        </w:rPr>
        <w:t>C. 访问时长</w:t>
      </w:r>
    </w:p>
    <w:p w14:paraId="2502723F">
      <w:pPr>
        <w:rPr>
          <w:rFonts w:hint="eastAsia" w:ascii="宋体" w:hAnsi="宋体" w:eastAsia="宋体"/>
          <w:lang w:eastAsia="zh-CN"/>
        </w:rPr>
      </w:pPr>
      <w:r>
        <w:rPr>
          <w:rFonts w:ascii="宋体" w:hAnsi="宋体" w:eastAsia="宋体"/>
          <w:lang w:eastAsia="zh-CN"/>
        </w:rPr>
        <w:t>D. 数据流量</w:t>
      </w:r>
    </w:p>
    <w:p w14:paraId="69E593C1">
      <w:pPr>
        <w:rPr>
          <w:rFonts w:hint="eastAsia" w:ascii="宋体" w:hAnsi="宋体" w:eastAsia="宋体"/>
          <w:lang w:eastAsia="zh-CN"/>
        </w:rPr>
      </w:pPr>
      <w:r>
        <w:rPr>
          <w:rFonts w:ascii="宋体" w:hAnsi="宋体" w:eastAsia="宋体"/>
          <w:lang w:eastAsia="zh-CN"/>
        </w:rPr>
        <w:t>答案：A</w:t>
      </w:r>
    </w:p>
    <w:p w14:paraId="27624E26">
      <w:pPr>
        <w:rPr>
          <w:rFonts w:hint="eastAsia" w:ascii="宋体" w:hAnsi="宋体" w:eastAsia="宋体"/>
          <w:lang w:eastAsia="zh-CN"/>
        </w:rPr>
      </w:pPr>
      <w:r>
        <w:rPr>
          <w:rFonts w:ascii="宋体" w:hAnsi="宋体" w:eastAsia="宋体"/>
          <w:lang w:eastAsia="zh-CN"/>
        </w:rPr>
        <w:t>500. 传播学中，通过书刊、报纸、广播、电视和电影等媒介进行的信息传播，依据其概念，这种传播方式被归类为（）。</w:t>
      </w:r>
    </w:p>
    <w:p w14:paraId="015CC506">
      <w:pPr>
        <w:rPr>
          <w:rFonts w:hint="eastAsia" w:ascii="宋体" w:hAnsi="宋体" w:eastAsia="宋体"/>
          <w:lang w:eastAsia="zh-CN"/>
        </w:rPr>
      </w:pPr>
      <w:r>
        <w:rPr>
          <w:rFonts w:ascii="宋体" w:hAnsi="宋体" w:eastAsia="宋体"/>
          <w:lang w:eastAsia="zh-CN"/>
        </w:rPr>
        <w:t>A. 人际传播的特点</w:t>
      </w:r>
    </w:p>
    <w:p w14:paraId="5EFF3A04">
      <w:pPr>
        <w:rPr>
          <w:rFonts w:hint="eastAsia" w:ascii="宋体" w:hAnsi="宋体" w:eastAsia="宋体"/>
          <w:lang w:eastAsia="zh-CN"/>
        </w:rPr>
      </w:pPr>
      <w:r>
        <w:rPr>
          <w:rFonts w:ascii="宋体" w:hAnsi="宋体" w:eastAsia="宋体"/>
          <w:lang w:eastAsia="zh-CN"/>
        </w:rPr>
        <w:t>B. 内向传播的概念</w:t>
      </w:r>
    </w:p>
    <w:p w14:paraId="00618632">
      <w:pPr>
        <w:rPr>
          <w:rFonts w:hint="eastAsia" w:ascii="宋体" w:hAnsi="宋体" w:eastAsia="宋体"/>
          <w:lang w:eastAsia="zh-CN"/>
        </w:rPr>
      </w:pPr>
      <w:r>
        <w:rPr>
          <w:rFonts w:ascii="宋体" w:hAnsi="宋体" w:eastAsia="宋体"/>
          <w:lang w:eastAsia="zh-CN"/>
        </w:rPr>
        <w:t>C. 组织传播的规则</w:t>
      </w:r>
    </w:p>
    <w:p w14:paraId="3865E9D5">
      <w:pPr>
        <w:rPr>
          <w:rFonts w:hint="eastAsia" w:ascii="宋体" w:hAnsi="宋体" w:eastAsia="宋体"/>
          <w:lang w:eastAsia="zh-CN"/>
        </w:rPr>
      </w:pPr>
      <w:r>
        <w:rPr>
          <w:rFonts w:ascii="宋体" w:hAnsi="宋体" w:eastAsia="宋体"/>
          <w:lang w:eastAsia="zh-CN"/>
        </w:rPr>
        <w:t>D. 大众传播的原理</w:t>
      </w:r>
    </w:p>
    <w:p w14:paraId="38C856AA">
      <w:pPr>
        <w:rPr>
          <w:rFonts w:hint="eastAsia" w:ascii="宋体" w:hAnsi="宋体" w:eastAsia="宋体"/>
          <w:lang w:eastAsia="zh-CN"/>
        </w:rPr>
      </w:pPr>
      <w:r>
        <w:rPr>
          <w:rFonts w:ascii="宋体" w:hAnsi="宋体" w:eastAsia="宋体"/>
          <w:lang w:eastAsia="zh-CN"/>
        </w:rPr>
        <w:t>答案：D</w:t>
      </w:r>
    </w:p>
    <w:p w14:paraId="78B18827">
      <w:pPr>
        <w:rPr>
          <w:rFonts w:hint="eastAsia" w:ascii="宋体" w:hAnsi="宋体" w:eastAsia="宋体"/>
          <w:lang w:eastAsia="zh-CN"/>
        </w:rPr>
      </w:pPr>
      <w:r>
        <w:rPr>
          <w:rFonts w:ascii="宋体" w:hAnsi="宋体" w:eastAsia="宋体"/>
          <w:lang w:eastAsia="zh-CN"/>
        </w:rPr>
        <w:t>501. 全媒体运营师在评估候选人用户洞察与需求把握能力时，关键评估指标是（）。</w:t>
      </w:r>
    </w:p>
    <w:p w14:paraId="4DC13C8C">
      <w:pPr>
        <w:rPr>
          <w:rFonts w:hint="eastAsia" w:ascii="宋体" w:hAnsi="宋体" w:eastAsia="宋体"/>
          <w:lang w:eastAsia="zh-CN"/>
        </w:rPr>
      </w:pPr>
      <w:r>
        <w:rPr>
          <w:rFonts w:ascii="宋体" w:hAnsi="宋体" w:eastAsia="宋体"/>
          <w:lang w:eastAsia="zh-CN"/>
        </w:rPr>
        <w:t>A. 候选人制作内容的专业技能</w:t>
      </w:r>
    </w:p>
    <w:p w14:paraId="093CB4C8">
      <w:pPr>
        <w:rPr>
          <w:rFonts w:hint="eastAsia" w:ascii="宋体" w:hAnsi="宋体" w:eastAsia="宋体"/>
          <w:lang w:eastAsia="zh-CN"/>
        </w:rPr>
      </w:pPr>
      <w:r>
        <w:rPr>
          <w:rFonts w:ascii="宋体" w:hAnsi="宋体" w:eastAsia="宋体"/>
          <w:lang w:eastAsia="zh-CN"/>
        </w:rPr>
        <w:t>B. 候选人对竞争对手的分析能力</w:t>
      </w:r>
    </w:p>
    <w:p w14:paraId="78F02209">
      <w:pPr>
        <w:rPr>
          <w:rFonts w:hint="eastAsia" w:ascii="宋体" w:hAnsi="宋体" w:eastAsia="宋体"/>
          <w:lang w:eastAsia="zh-CN"/>
        </w:rPr>
      </w:pPr>
      <w:r>
        <w:rPr>
          <w:rFonts w:ascii="宋体" w:hAnsi="宋体" w:eastAsia="宋体"/>
          <w:lang w:eastAsia="zh-CN"/>
        </w:rPr>
        <w:t>C. 候选人策划活动的创新程度</w:t>
      </w:r>
    </w:p>
    <w:p w14:paraId="2F56BB1E">
      <w:pPr>
        <w:rPr>
          <w:rFonts w:hint="eastAsia" w:ascii="宋体" w:hAnsi="宋体" w:eastAsia="宋体"/>
          <w:lang w:eastAsia="zh-CN"/>
        </w:rPr>
      </w:pPr>
      <w:r>
        <w:rPr>
          <w:rFonts w:ascii="宋体" w:hAnsi="宋体" w:eastAsia="宋体"/>
          <w:lang w:eastAsia="zh-CN"/>
        </w:rPr>
        <w:t>D. 候选人构建用户画像的详细程度</w:t>
      </w:r>
    </w:p>
    <w:p w14:paraId="2D552D84">
      <w:pPr>
        <w:rPr>
          <w:rFonts w:hint="eastAsia" w:ascii="宋体" w:hAnsi="宋体" w:eastAsia="宋体"/>
          <w:lang w:eastAsia="zh-CN"/>
        </w:rPr>
      </w:pPr>
      <w:r>
        <w:rPr>
          <w:rFonts w:ascii="宋体" w:hAnsi="宋体" w:eastAsia="宋体"/>
          <w:lang w:eastAsia="zh-CN"/>
        </w:rPr>
        <w:t>答案：D</w:t>
      </w:r>
    </w:p>
    <w:p w14:paraId="37BFDC99">
      <w:pPr>
        <w:rPr>
          <w:rFonts w:hint="eastAsia" w:ascii="宋体" w:hAnsi="宋体" w:eastAsia="宋体"/>
          <w:lang w:eastAsia="zh-CN"/>
        </w:rPr>
      </w:pPr>
      <w:r>
        <w:rPr>
          <w:rFonts w:ascii="宋体" w:hAnsi="宋体" w:eastAsia="宋体"/>
          <w:lang w:eastAsia="zh-CN"/>
        </w:rPr>
        <w:t>502. 以下（）不属于传播策略的主要内容。</w:t>
      </w:r>
    </w:p>
    <w:p w14:paraId="567EA389">
      <w:pPr>
        <w:rPr>
          <w:rFonts w:hint="eastAsia" w:ascii="宋体" w:hAnsi="宋体" w:eastAsia="宋体"/>
          <w:lang w:eastAsia="zh-CN"/>
        </w:rPr>
      </w:pPr>
      <w:r>
        <w:rPr>
          <w:rFonts w:ascii="宋体" w:hAnsi="宋体" w:eastAsia="宋体"/>
          <w:lang w:eastAsia="zh-CN"/>
        </w:rPr>
        <w:t>A. 营销策略</w:t>
      </w:r>
    </w:p>
    <w:p w14:paraId="5354A353">
      <w:pPr>
        <w:rPr>
          <w:rFonts w:hint="eastAsia" w:ascii="宋体" w:hAnsi="宋体" w:eastAsia="宋体"/>
          <w:lang w:eastAsia="zh-CN"/>
        </w:rPr>
      </w:pPr>
      <w:r>
        <w:rPr>
          <w:rFonts w:ascii="宋体" w:hAnsi="宋体" w:eastAsia="宋体"/>
          <w:lang w:eastAsia="zh-CN"/>
        </w:rPr>
        <w:t>B. 品牌战略</w:t>
      </w:r>
    </w:p>
    <w:p w14:paraId="710A77D9">
      <w:pPr>
        <w:rPr>
          <w:rFonts w:hint="eastAsia" w:ascii="宋体" w:hAnsi="宋体" w:eastAsia="宋体"/>
          <w:lang w:eastAsia="zh-CN"/>
        </w:rPr>
      </w:pPr>
      <w:r>
        <w:rPr>
          <w:rFonts w:ascii="宋体" w:hAnsi="宋体" w:eastAsia="宋体"/>
          <w:lang w:eastAsia="zh-CN"/>
        </w:rPr>
        <w:t>C. 广告投放计划</w:t>
      </w:r>
    </w:p>
    <w:p w14:paraId="39A4B1B9">
      <w:pPr>
        <w:rPr>
          <w:rFonts w:hint="eastAsia" w:ascii="宋体" w:hAnsi="宋体" w:eastAsia="宋体"/>
          <w:lang w:eastAsia="zh-CN"/>
        </w:rPr>
      </w:pPr>
      <w:r>
        <w:rPr>
          <w:rFonts w:ascii="宋体" w:hAnsi="宋体" w:eastAsia="宋体"/>
          <w:lang w:eastAsia="zh-CN"/>
        </w:rPr>
        <w:t>D. 内容策略</w:t>
      </w:r>
    </w:p>
    <w:p w14:paraId="7E42E3A4">
      <w:pPr>
        <w:rPr>
          <w:rFonts w:hint="eastAsia" w:ascii="宋体" w:hAnsi="宋体" w:eastAsia="宋体"/>
          <w:lang w:eastAsia="zh-CN"/>
        </w:rPr>
      </w:pPr>
      <w:r>
        <w:rPr>
          <w:rFonts w:ascii="宋体" w:hAnsi="宋体" w:eastAsia="宋体"/>
          <w:lang w:eastAsia="zh-CN"/>
        </w:rPr>
        <w:t>答案：A</w:t>
      </w:r>
    </w:p>
    <w:p w14:paraId="6723F7D2">
      <w:pPr>
        <w:rPr>
          <w:rFonts w:hint="eastAsia" w:ascii="宋体" w:hAnsi="宋体" w:eastAsia="宋体"/>
          <w:lang w:eastAsia="zh-CN"/>
        </w:rPr>
      </w:pPr>
      <w:r>
        <w:rPr>
          <w:rFonts w:ascii="宋体" w:hAnsi="宋体" w:eastAsia="宋体"/>
          <w:lang w:eastAsia="zh-CN"/>
        </w:rPr>
        <w:t>503. 传播的本质属性体现在其作为一种（）活动，具有交流、交换和扩散的性质。</w:t>
      </w:r>
    </w:p>
    <w:p w14:paraId="69E72D32">
      <w:pPr>
        <w:rPr>
          <w:rFonts w:hint="eastAsia" w:ascii="宋体" w:hAnsi="宋体" w:eastAsia="宋体"/>
          <w:lang w:eastAsia="zh-CN"/>
        </w:rPr>
      </w:pPr>
      <w:r>
        <w:rPr>
          <w:rFonts w:ascii="宋体" w:hAnsi="宋体" w:eastAsia="宋体"/>
          <w:lang w:eastAsia="zh-CN"/>
        </w:rPr>
        <w:t>A. 社会信息互动</w:t>
      </w:r>
    </w:p>
    <w:p w14:paraId="64BDC54F">
      <w:pPr>
        <w:rPr>
          <w:rFonts w:hint="eastAsia" w:ascii="宋体" w:hAnsi="宋体" w:eastAsia="宋体"/>
          <w:lang w:eastAsia="zh-CN"/>
        </w:rPr>
      </w:pPr>
      <w:r>
        <w:rPr>
          <w:rFonts w:ascii="宋体" w:hAnsi="宋体" w:eastAsia="宋体"/>
          <w:lang w:eastAsia="zh-CN"/>
        </w:rPr>
        <w:t>B. 信息单向传递</w:t>
      </w:r>
    </w:p>
    <w:p w14:paraId="5F4741FC">
      <w:pPr>
        <w:rPr>
          <w:rFonts w:hint="eastAsia" w:ascii="宋体" w:hAnsi="宋体" w:eastAsia="宋体"/>
          <w:lang w:eastAsia="zh-CN"/>
        </w:rPr>
      </w:pPr>
      <w:r>
        <w:rPr>
          <w:rFonts w:ascii="宋体" w:hAnsi="宋体" w:eastAsia="宋体"/>
          <w:lang w:eastAsia="zh-CN"/>
        </w:rPr>
        <w:t>C. 个人行为表达</w:t>
      </w:r>
    </w:p>
    <w:p w14:paraId="4BBB5C07">
      <w:pPr>
        <w:rPr>
          <w:rFonts w:hint="eastAsia" w:ascii="宋体" w:hAnsi="宋体" w:eastAsia="宋体"/>
          <w:lang w:eastAsia="zh-CN"/>
        </w:rPr>
      </w:pPr>
      <w:r>
        <w:rPr>
          <w:rFonts w:ascii="宋体" w:hAnsi="宋体" w:eastAsia="宋体"/>
          <w:lang w:eastAsia="zh-CN"/>
        </w:rPr>
        <w:t>D. 商品流通</w:t>
      </w:r>
    </w:p>
    <w:p w14:paraId="6DC65F91">
      <w:pPr>
        <w:rPr>
          <w:rFonts w:hint="eastAsia" w:ascii="宋体" w:hAnsi="宋体" w:eastAsia="宋体"/>
          <w:lang w:eastAsia="zh-CN"/>
        </w:rPr>
      </w:pPr>
      <w:r>
        <w:rPr>
          <w:rFonts w:ascii="宋体" w:hAnsi="宋体" w:eastAsia="宋体"/>
          <w:lang w:eastAsia="zh-CN"/>
        </w:rPr>
        <w:t>答案：A</w:t>
      </w:r>
    </w:p>
    <w:p w14:paraId="6E4D3482">
      <w:pPr>
        <w:rPr>
          <w:rFonts w:hint="eastAsia" w:ascii="宋体" w:hAnsi="宋体" w:eastAsia="宋体"/>
          <w:lang w:eastAsia="zh-CN"/>
        </w:rPr>
      </w:pPr>
      <w:r>
        <w:rPr>
          <w:rFonts w:ascii="宋体" w:hAnsi="宋体" w:eastAsia="宋体"/>
          <w:lang w:eastAsia="zh-CN"/>
        </w:rPr>
        <w:t>504. 在优化短视频矩阵账号运营时，需要特别注意的一项是（）。</w:t>
      </w:r>
    </w:p>
    <w:p w14:paraId="22E462BA">
      <w:pPr>
        <w:rPr>
          <w:rFonts w:hint="eastAsia" w:ascii="宋体" w:hAnsi="宋体" w:eastAsia="宋体"/>
          <w:lang w:eastAsia="zh-CN"/>
        </w:rPr>
      </w:pPr>
      <w:r>
        <w:rPr>
          <w:rFonts w:ascii="宋体" w:hAnsi="宋体" w:eastAsia="宋体"/>
          <w:lang w:eastAsia="zh-CN"/>
        </w:rPr>
        <w:t>A. 设定多个主账号</w:t>
      </w:r>
    </w:p>
    <w:p w14:paraId="2EAC4B05">
      <w:pPr>
        <w:rPr>
          <w:rFonts w:hint="eastAsia" w:ascii="宋体" w:hAnsi="宋体" w:eastAsia="宋体"/>
          <w:lang w:eastAsia="zh-CN"/>
        </w:rPr>
      </w:pPr>
      <w:r>
        <w:rPr>
          <w:rFonts w:ascii="宋体" w:hAnsi="宋体" w:eastAsia="宋体"/>
          <w:lang w:eastAsia="zh-CN"/>
        </w:rPr>
        <w:t>B. 制定内容发布日历</w:t>
      </w:r>
    </w:p>
    <w:p w14:paraId="22C6C34E">
      <w:pPr>
        <w:rPr>
          <w:rFonts w:hint="eastAsia" w:ascii="宋体" w:hAnsi="宋体" w:eastAsia="宋体"/>
          <w:lang w:eastAsia="zh-CN"/>
        </w:rPr>
      </w:pPr>
      <w:r>
        <w:rPr>
          <w:rFonts w:ascii="宋体" w:hAnsi="宋体" w:eastAsia="宋体"/>
          <w:lang w:eastAsia="zh-CN"/>
        </w:rPr>
        <w:t>C. 保持内容完全一致</w:t>
      </w:r>
    </w:p>
    <w:p w14:paraId="3E3F3B90">
      <w:pPr>
        <w:rPr>
          <w:rFonts w:hint="eastAsia" w:ascii="宋体" w:hAnsi="宋体" w:eastAsia="宋体"/>
          <w:lang w:eastAsia="zh-CN"/>
        </w:rPr>
      </w:pPr>
      <w:r>
        <w:rPr>
          <w:rFonts w:ascii="宋体" w:hAnsi="宋体" w:eastAsia="宋体"/>
          <w:lang w:eastAsia="zh-CN"/>
        </w:rPr>
        <w:t>D. 忽略用户活跃时间段</w:t>
      </w:r>
    </w:p>
    <w:p w14:paraId="1ADCCDF2">
      <w:pPr>
        <w:rPr>
          <w:rFonts w:hint="eastAsia" w:ascii="宋体" w:hAnsi="宋体" w:eastAsia="宋体"/>
          <w:lang w:eastAsia="zh-CN"/>
        </w:rPr>
      </w:pPr>
      <w:r>
        <w:rPr>
          <w:rFonts w:ascii="宋体" w:hAnsi="宋体" w:eastAsia="宋体"/>
          <w:lang w:eastAsia="zh-CN"/>
        </w:rPr>
        <w:t>答案：B</w:t>
      </w:r>
    </w:p>
    <w:p w14:paraId="23D56D18">
      <w:pPr>
        <w:rPr>
          <w:rFonts w:hint="eastAsia" w:ascii="宋体" w:hAnsi="宋体" w:eastAsia="宋体"/>
          <w:lang w:eastAsia="zh-CN"/>
        </w:rPr>
      </w:pPr>
      <w:r>
        <w:rPr>
          <w:rFonts w:ascii="宋体" w:hAnsi="宋体" w:eastAsia="宋体"/>
          <w:lang w:eastAsia="zh-CN"/>
        </w:rPr>
        <w:t>505. 达人营销的内容策划需要确保内容既符合（）又能吸引目标用户。</w:t>
      </w:r>
    </w:p>
    <w:p w14:paraId="4DC703B1">
      <w:pPr>
        <w:rPr>
          <w:rFonts w:hint="eastAsia" w:ascii="宋体" w:hAnsi="宋体" w:eastAsia="宋体"/>
          <w:lang w:eastAsia="zh-CN"/>
        </w:rPr>
      </w:pPr>
      <w:r>
        <w:rPr>
          <w:rFonts w:ascii="宋体" w:hAnsi="宋体" w:eastAsia="宋体"/>
          <w:lang w:eastAsia="zh-CN"/>
        </w:rPr>
        <w:t>A. 达人个人风格和粉丝偏好</w:t>
      </w:r>
    </w:p>
    <w:p w14:paraId="66E56C33">
      <w:pPr>
        <w:rPr>
          <w:rFonts w:hint="eastAsia" w:ascii="宋体" w:hAnsi="宋体" w:eastAsia="宋体"/>
          <w:lang w:eastAsia="zh-CN"/>
        </w:rPr>
      </w:pPr>
      <w:r>
        <w:rPr>
          <w:rFonts w:ascii="宋体" w:hAnsi="宋体" w:eastAsia="宋体"/>
          <w:lang w:eastAsia="zh-CN"/>
        </w:rPr>
        <w:t>B. 品牌形象和市场趋势</w:t>
      </w:r>
    </w:p>
    <w:p w14:paraId="0A74C4A3">
      <w:pPr>
        <w:rPr>
          <w:rFonts w:hint="eastAsia" w:ascii="宋体" w:hAnsi="宋体" w:eastAsia="宋体"/>
          <w:lang w:eastAsia="zh-CN"/>
        </w:rPr>
      </w:pPr>
      <w:r>
        <w:rPr>
          <w:rFonts w:ascii="宋体" w:hAnsi="宋体" w:eastAsia="宋体"/>
          <w:lang w:eastAsia="zh-CN"/>
        </w:rPr>
        <w:t>C. 营销预算和投放渠道</w:t>
      </w:r>
    </w:p>
    <w:p w14:paraId="3CA8481A">
      <w:pPr>
        <w:rPr>
          <w:rFonts w:hint="eastAsia" w:ascii="宋体" w:hAnsi="宋体" w:eastAsia="宋体"/>
          <w:lang w:eastAsia="zh-CN"/>
        </w:rPr>
      </w:pPr>
      <w:r>
        <w:rPr>
          <w:rFonts w:ascii="宋体" w:hAnsi="宋体" w:eastAsia="宋体"/>
          <w:lang w:eastAsia="zh-CN"/>
        </w:rPr>
        <w:t>D. 法律法规和行业标准</w:t>
      </w:r>
    </w:p>
    <w:p w14:paraId="1EE2F1B4">
      <w:pPr>
        <w:rPr>
          <w:rFonts w:hint="eastAsia" w:ascii="宋体" w:hAnsi="宋体" w:eastAsia="宋体"/>
          <w:lang w:eastAsia="zh-CN"/>
        </w:rPr>
      </w:pPr>
      <w:r>
        <w:rPr>
          <w:rFonts w:ascii="宋体" w:hAnsi="宋体" w:eastAsia="宋体"/>
          <w:lang w:eastAsia="zh-CN"/>
        </w:rPr>
        <w:t>答案：B</w:t>
      </w:r>
    </w:p>
    <w:p w14:paraId="035F3B38">
      <w:pPr>
        <w:rPr>
          <w:rFonts w:hint="eastAsia" w:ascii="宋体" w:hAnsi="宋体" w:eastAsia="宋体"/>
          <w:lang w:eastAsia="zh-CN"/>
        </w:rPr>
      </w:pPr>
      <w:r>
        <w:rPr>
          <w:rFonts w:ascii="宋体" w:hAnsi="宋体" w:eastAsia="宋体"/>
          <w:lang w:eastAsia="zh-CN"/>
        </w:rPr>
        <w:t>506. 在制定营销方案时，进行渠道选择与整合营销的核心目的是（）。</w:t>
      </w:r>
    </w:p>
    <w:p w14:paraId="776F88FD">
      <w:pPr>
        <w:rPr>
          <w:rFonts w:hint="eastAsia" w:ascii="宋体" w:hAnsi="宋体" w:eastAsia="宋体"/>
          <w:lang w:eastAsia="zh-CN"/>
        </w:rPr>
      </w:pPr>
      <w:r>
        <w:rPr>
          <w:rFonts w:ascii="宋体" w:hAnsi="宋体" w:eastAsia="宋体"/>
          <w:lang w:eastAsia="zh-CN"/>
        </w:rPr>
        <w:t>A. 提高产品售价</w:t>
      </w:r>
    </w:p>
    <w:p w14:paraId="0CE75437">
      <w:pPr>
        <w:rPr>
          <w:rFonts w:hint="eastAsia" w:ascii="宋体" w:hAnsi="宋体" w:eastAsia="宋体"/>
          <w:lang w:eastAsia="zh-CN"/>
        </w:rPr>
      </w:pPr>
      <w:r>
        <w:rPr>
          <w:rFonts w:ascii="宋体" w:hAnsi="宋体" w:eastAsia="宋体"/>
          <w:lang w:eastAsia="zh-CN"/>
        </w:rPr>
        <w:t>B. 降低营销成本</w:t>
      </w:r>
    </w:p>
    <w:p w14:paraId="219670AA">
      <w:pPr>
        <w:rPr>
          <w:rFonts w:hint="eastAsia" w:ascii="宋体" w:hAnsi="宋体" w:eastAsia="宋体"/>
          <w:lang w:eastAsia="zh-CN"/>
        </w:rPr>
      </w:pPr>
      <w:r>
        <w:rPr>
          <w:rFonts w:ascii="宋体" w:hAnsi="宋体" w:eastAsia="宋体"/>
          <w:lang w:eastAsia="zh-CN"/>
        </w:rPr>
        <w:t>C. 扩大品牌影响力和市场覆盖</w:t>
      </w:r>
    </w:p>
    <w:p w14:paraId="236CE374">
      <w:pPr>
        <w:rPr>
          <w:rFonts w:hint="eastAsia" w:ascii="宋体" w:hAnsi="宋体" w:eastAsia="宋体"/>
          <w:lang w:eastAsia="zh-CN"/>
        </w:rPr>
      </w:pPr>
      <w:r>
        <w:rPr>
          <w:rFonts w:ascii="宋体" w:hAnsi="宋体" w:eastAsia="宋体"/>
          <w:lang w:eastAsia="zh-CN"/>
        </w:rPr>
        <w:t>D. 减少竞争对手数量</w:t>
      </w:r>
    </w:p>
    <w:p w14:paraId="235EADBD">
      <w:pPr>
        <w:rPr>
          <w:rFonts w:hint="eastAsia" w:ascii="宋体" w:hAnsi="宋体" w:eastAsia="宋体"/>
          <w:lang w:eastAsia="zh-CN"/>
        </w:rPr>
      </w:pPr>
      <w:r>
        <w:rPr>
          <w:rFonts w:ascii="宋体" w:hAnsi="宋体" w:eastAsia="宋体"/>
          <w:lang w:eastAsia="zh-CN"/>
        </w:rPr>
        <w:t>答案：C</w:t>
      </w:r>
    </w:p>
    <w:p w14:paraId="023BE1EA">
      <w:pPr>
        <w:rPr>
          <w:rFonts w:hint="eastAsia" w:ascii="宋体" w:hAnsi="宋体" w:eastAsia="宋体"/>
          <w:lang w:eastAsia="zh-CN"/>
        </w:rPr>
      </w:pPr>
      <w:r>
        <w:rPr>
          <w:rFonts w:ascii="宋体" w:hAnsi="宋体" w:eastAsia="宋体"/>
          <w:lang w:eastAsia="zh-CN"/>
        </w:rPr>
        <w:t>507. 达人品牌建设的核心要素中，首要任务是明确（），为品牌建设奠定基础。</w:t>
      </w:r>
    </w:p>
    <w:p w14:paraId="4E566E9A">
      <w:pPr>
        <w:rPr>
          <w:rFonts w:hint="eastAsia" w:ascii="宋体" w:hAnsi="宋体" w:eastAsia="宋体"/>
        </w:rPr>
      </w:pPr>
      <w:r>
        <w:rPr>
          <w:rFonts w:ascii="宋体" w:hAnsi="宋体" w:eastAsia="宋体"/>
        </w:rPr>
        <w:t>A. 品牌形象</w:t>
      </w:r>
    </w:p>
    <w:p w14:paraId="64DDE44F">
      <w:pPr>
        <w:rPr>
          <w:rFonts w:hint="eastAsia" w:ascii="宋体" w:hAnsi="宋体" w:eastAsia="宋体"/>
        </w:rPr>
      </w:pPr>
      <w:r>
        <w:rPr>
          <w:rFonts w:ascii="宋体" w:hAnsi="宋体" w:eastAsia="宋体"/>
        </w:rPr>
        <w:t>B. 品牌定位</w:t>
      </w:r>
    </w:p>
    <w:p w14:paraId="2F8C9DCA">
      <w:pPr>
        <w:rPr>
          <w:rFonts w:hint="eastAsia" w:ascii="宋体" w:hAnsi="宋体" w:eastAsia="宋体"/>
        </w:rPr>
      </w:pPr>
      <w:r>
        <w:rPr>
          <w:rFonts w:ascii="宋体" w:hAnsi="宋体" w:eastAsia="宋体"/>
        </w:rPr>
        <w:t>C. 品牌故事</w:t>
      </w:r>
    </w:p>
    <w:p w14:paraId="408E2839">
      <w:pPr>
        <w:rPr>
          <w:rFonts w:hint="eastAsia" w:ascii="宋体" w:hAnsi="宋体" w:eastAsia="宋体"/>
          <w:lang w:eastAsia="zh-CN"/>
        </w:rPr>
      </w:pPr>
      <w:r>
        <w:rPr>
          <w:rFonts w:ascii="宋体" w:hAnsi="宋体" w:eastAsia="宋体"/>
          <w:lang w:eastAsia="zh-CN"/>
        </w:rPr>
        <w:t>D. 品牌传播策略</w:t>
      </w:r>
    </w:p>
    <w:p w14:paraId="28A9E461">
      <w:pPr>
        <w:rPr>
          <w:rFonts w:hint="eastAsia" w:ascii="宋体" w:hAnsi="宋体" w:eastAsia="宋体"/>
          <w:lang w:eastAsia="zh-CN"/>
        </w:rPr>
      </w:pPr>
      <w:r>
        <w:rPr>
          <w:rFonts w:ascii="宋体" w:hAnsi="宋体" w:eastAsia="宋体"/>
          <w:lang w:eastAsia="zh-CN"/>
        </w:rPr>
        <w:t>答案：B</w:t>
      </w:r>
    </w:p>
    <w:p w14:paraId="18AB36A1">
      <w:pPr>
        <w:rPr>
          <w:rFonts w:hint="eastAsia" w:ascii="宋体" w:hAnsi="宋体" w:eastAsia="宋体"/>
          <w:lang w:eastAsia="zh-CN"/>
        </w:rPr>
      </w:pPr>
      <w:r>
        <w:rPr>
          <w:rFonts w:ascii="宋体" w:hAnsi="宋体" w:eastAsia="宋体"/>
          <w:lang w:eastAsia="zh-CN"/>
        </w:rPr>
        <w:t>508. 全媒体运营师在职业活动中，关于保护用户隐私和数据安全的具体做法是（）。</w:t>
      </w:r>
    </w:p>
    <w:p w14:paraId="7B5B8CB6">
      <w:pPr>
        <w:rPr>
          <w:rFonts w:hint="eastAsia" w:ascii="宋体" w:hAnsi="宋体" w:eastAsia="宋体"/>
          <w:lang w:eastAsia="zh-CN"/>
        </w:rPr>
      </w:pPr>
      <w:r>
        <w:rPr>
          <w:rFonts w:ascii="宋体" w:hAnsi="宋体" w:eastAsia="宋体"/>
          <w:lang w:eastAsia="zh-CN"/>
        </w:rPr>
        <w:t>A. 为了提升用户体验，可以随意分享用户数据给第三方合作伙伴</w:t>
      </w:r>
    </w:p>
    <w:p w14:paraId="0232143D">
      <w:pPr>
        <w:rPr>
          <w:rFonts w:hint="eastAsia" w:ascii="宋体" w:hAnsi="宋体" w:eastAsia="宋体"/>
          <w:lang w:eastAsia="zh-CN"/>
        </w:rPr>
      </w:pPr>
      <w:r>
        <w:rPr>
          <w:rFonts w:ascii="宋体" w:hAnsi="宋体" w:eastAsia="宋体"/>
          <w:lang w:eastAsia="zh-CN"/>
        </w:rPr>
        <w:t>B. 无需经过用户同意，即可收集并使用其个人信息用于推广</w:t>
      </w:r>
    </w:p>
    <w:p w14:paraId="563F0DD9">
      <w:pPr>
        <w:rPr>
          <w:rFonts w:hint="eastAsia" w:ascii="宋体" w:hAnsi="宋体" w:eastAsia="宋体"/>
          <w:lang w:eastAsia="zh-CN"/>
        </w:rPr>
      </w:pPr>
      <w:r>
        <w:rPr>
          <w:rFonts w:ascii="宋体" w:hAnsi="宋体" w:eastAsia="宋体"/>
          <w:lang w:eastAsia="zh-CN"/>
        </w:rPr>
        <w:t>C. 在未经用户授权的情况下，对用户数据进行二次利用以实现精准营销</w:t>
      </w:r>
    </w:p>
    <w:p w14:paraId="4C0325AF">
      <w:pPr>
        <w:rPr>
          <w:rFonts w:hint="eastAsia" w:ascii="宋体" w:hAnsi="宋体" w:eastAsia="宋体"/>
          <w:lang w:eastAsia="zh-CN"/>
        </w:rPr>
      </w:pPr>
      <w:r>
        <w:rPr>
          <w:rFonts w:ascii="宋体" w:hAnsi="宋体" w:eastAsia="宋体"/>
          <w:lang w:eastAsia="zh-CN"/>
        </w:rPr>
        <w:t>D. 严格遵守相关法律法规，确保用户隐私和数据安全不受侵犯</w:t>
      </w:r>
    </w:p>
    <w:p w14:paraId="2FC991FA">
      <w:pPr>
        <w:rPr>
          <w:rFonts w:hint="eastAsia" w:ascii="宋体" w:hAnsi="宋体" w:eastAsia="宋体"/>
          <w:lang w:eastAsia="zh-CN"/>
        </w:rPr>
      </w:pPr>
      <w:r>
        <w:rPr>
          <w:rFonts w:ascii="宋体" w:hAnsi="宋体" w:eastAsia="宋体"/>
          <w:lang w:eastAsia="zh-CN"/>
        </w:rPr>
        <w:t>答案：D</w:t>
      </w:r>
    </w:p>
    <w:p w14:paraId="62F1F0C5">
      <w:pPr>
        <w:rPr>
          <w:rFonts w:hint="eastAsia" w:ascii="宋体" w:hAnsi="宋体" w:eastAsia="宋体"/>
          <w:lang w:eastAsia="zh-CN"/>
        </w:rPr>
      </w:pPr>
      <w:r>
        <w:rPr>
          <w:rFonts w:ascii="宋体" w:hAnsi="宋体" w:eastAsia="宋体"/>
          <w:lang w:eastAsia="zh-CN"/>
        </w:rPr>
        <w:t>509. 全媒体运营师在职业道德方面，最基本的原则是（），它确保了所传播信息的真实性和可靠性。</w:t>
      </w:r>
    </w:p>
    <w:p w14:paraId="76AEA44F">
      <w:pPr>
        <w:rPr>
          <w:rFonts w:hint="eastAsia" w:ascii="宋体" w:hAnsi="宋体" w:eastAsia="宋体"/>
          <w:lang w:eastAsia="zh-CN"/>
        </w:rPr>
      </w:pPr>
      <w:r>
        <w:rPr>
          <w:rFonts w:ascii="宋体" w:hAnsi="宋体" w:eastAsia="宋体"/>
          <w:lang w:eastAsia="zh-CN"/>
        </w:rPr>
        <w:t>A. 勇于创新</w:t>
      </w:r>
    </w:p>
    <w:p w14:paraId="24E25660">
      <w:pPr>
        <w:rPr>
          <w:rFonts w:hint="eastAsia" w:ascii="宋体" w:hAnsi="宋体" w:eastAsia="宋体"/>
          <w:lang w:eastAsia="zh-CN"/>
        </w:rPr>
      </w:pPr>
      <w:r>
        <w:rPr>
          <w:rFonts w:ascii="宋体" w:hAnsi="宋体" w:eastAsia="宋体"/>
          <w:lang w:eastAsia="zh-CN"/>
        </w:rPr>
        <w:t>B. 敬业爱岗</w:t>
      </w:r>
    </w:p>
    <w:p w14:paraId="1A18551A">
      <w:pPr>
        <w:rPr>
          <w:rFonts w:hint="eastAsia" w:ascii="宋体" w:hAnsi="宋体" w:eastAsia="宋体"/>
          <w:lang w:eastAsia="zh-CN"/>
        </w:rPr>
      </w:pPr>
      <w:r>
        <w:rPr>
          <w:rFonts w:ascii="宋体" w:hAnsi="宋体" w:eastAsia="宋体"/>
          <w:lang w:eastAsia="zh-CN"/>
        </w:rPr>
        <w:t>C. 诚信为本</w:t>
      </w:r>
    </w:p>
    <w:p w14:paraId="32859113">
      <w:pPr>
        <w:rPr>
          <w:rFonts w:hint="eastAsia" w:ascii="宋体" w:hAnsi="宋体" w:eastAsia="宋体"/>
          <w:lang w:eastAsia="zh-CN"/>
        </w:rPr>
      </w:pPr>
      <w:r>
        <w:rPr>
          <w:rFonts w:ascii="宋体" w:hAnsi="宋体" w:eastAsia="宋体"/>
          <w:lang w:eastAsia="zh-CN"/>
        </w:rPr>
        <w:t>D. 追求效益</w:t>
      </w:r>
    </w:p>
    <w:p w14:paraId="491B5C72">
      <w:pPr>
        <w:rPr>
          <w:rFonts w:hint="eastAsia" w:ascii="宋体" w:hAnsi="宋体" w:eastAsia="宋体"/>
          <w:lang w:eastAsia="zh-CN"/>
        </w:rPr>
      </w:pPr>
      <w:r>
        <w:rPr>
          <w:rFonts w:ascii="宋体" w:hAnsi="宋体" w:eastAsia="宋体"/>
          <w:lang w:eastAsia="zh-CN"/>
        </w:rPr>
        <w:t>答案：C</w:t>
      </w:r>
    </w:p>
    <w:p w14:paraId="39B65363">
      <w:pPr>
        <w:rPr>
          <w:rFonts w:hint="eastAsia" w:ascii="宋体" w:hAnsi="宋体" w:eastAsia="宋体"/>
          <w:lang w:eastAsia="zh-CN"/>
        </w:rPr>
      </w:pPr>
      <w:r>
        <w:rPr>
          <w:rFonts w:ascii="宋体" w:hAnsi="宋体" w:eastAsia="宋体"/>
          <w:lang w:eastAsia="zh-CN"/>
        </w:rPr>
        <w:t>510. 视听运营中的用户行为分析主要基于（）等信息来构建用户画像。</w:t>
      </w:r>
    </w:p>
    <w:p w14:paraId="22A9CBDE">
      <w:pPr>
        <w:rPr>
          <w:rFonts w:hint="eastAsia" w:ascii="宋体" w:hAnsi="宋体" w:eastAsia="宋体"/>
          <w:lang w:eastAsia="zh-CN"/>
        </w:rPr>
      </w:pPr>
      <w:r>
        <w:rPr>
          <w:rFonts w:ascii="宋体" w:hAnsi="宋体" w:eastAsia="宋体"/>
          <w:lang w:eastAsia="zh-CN"/>
        </w:rPr>
        <w:t>A. 用户的观看行为和互动数据</w:t>
      </w:r>
    </w:p>
    <w:p w14:paraId="66FEC163">
      <w:pPr>
        <w:rPr>
          <w:rFonts w:hint="eastAsia" w:ascii="宋体" w:hAnsi="宋体" w:eastAsia="宋体"/>
          <w:lang w:eastAsia="zh-CN"/>
        </w:rPr>
      </w:pPr>
      <w:r>
        <w:rPr>
          <w:rFonts w:ascii="宋体" w:hAnsi="宋体" w:eastAsia="宋体"/>
          <w:lang w:eastAsia="zh-CN"/>
        </w:rPr>
        <w:t>B. 用户的社会地位</w:t>
      </w:r>
    </w:p>
    <w:p w14:paraId="564DE694">
      <w:pPr>
        <w:rPr>
          <w:rFonts w:hint="eastAsia" w:ascii="宋体" w:hAnsi="宋体" w:eastAsia="宋体"/>
          <w:lang w:eastAsia="zh-CN"/>
        </w:rPr>
      </w:pPr>
      <w:r>
        <w:rPr>
          <w:rFonts w:ascii="宋体" w:hAnsi="宋体" w:eastAsia="宋体"/>
          <w:lang w:eastAsia="zh-CN"/>
        </w:rPr>
        <w:t>C. 用户的政治倾向</w:t>
      </w:r>
    </w:p>
    <w:p w14:paraId="0593A006">
      <w:pPr>
        <w:rPr>
          <w:rFonts w:hint="eastAsia" w:ascii="宋体" w:hAnsi="宋体" w:eastAsia="宋体"/>
          <w:lang w:eastAsia="zh-CN"/>
        </w:rPr>
      </w:pPr>
      <w:r>
        <w:rPr>
          <w:rFonts w:ascii="宋体" w:hAnsi="宋体" w:eastAsia="宋体"/>
          <w:lang w:eastAsia="zh-CN"/>
        </w:rPr>
        <w:t>D. 用户的宗教信仰</w:t>
      </w:r>
    </w:p>
    <w:p w14:paraId="0B6EBB02">
      <w:pPr>
        <w:rPr>
          <w:rFonts w:hint="eastAsia" w:ascii="宋体" w:hAnsi="宋体" w:eastAsia="宋体"/>
          <w:lang w:eastAsia="zh-CN"/>
        </w:rPr>
      </w:pPr>
      <w:r>
        <w:rPr>
          <w:rFonts w:ascii="宋体" w:hAnsi="宋体" w:eastAsia="宋体"/>
          <w:lang w:eastAsia="zh-CN"/>
        </w:rPr>
        <w:t>答案：A</w:t>
      </w:r>
    </w:p>
    <w:p w14:paraId="3208F160">
      <w:pPr>
        <w:rPr>
          <w:rFonts w:hint="eastAsia" w:ascii="宋体" w:hAnsi="宋体" w:eastAsia="宋体"/>
          <w:lang w:eastAsia="zh-CN"/>
        </w:rPr>
      </w:pPr>
      <w:r>
        <w:rPr>
          <w:rFonts w:ascii="宋体" w:hAnsi="宋体" w:eastAsia="宋体"/>
          <w:lang w:eastAsia="zh-CN"/>
        </w:rPr>
        <w:t>511. 视听运营中的特色营销方案常常融合视觉与听觉元素，其中（）是一种利用音频平台进行品牌传播和产品推广的有效方法。</w:t>
      </w:r>
    </w:p>
    <w:p w14:paraId="1C20CBD1">
      <w:pPr>
        <w:rPr>
          <w:rFonts w:hint="eastAsia" w:ascii="宋体" w:hAnsi="宋体" w:eastAsia="宋体"/>
          <w:lang w:eastAsia="zh-CN"/>
        </w:rPr>
      </w:pPr>
      <w:r>
        <w:rPr>
          <w:rFonts w:ascii="宋体" w:hAnsi="宋体" w:eastAsia="宋体"/>
          <w:lang w:eastAsia="zh-CN"/>
        </w:rPr>
        <w:t>A. 短视频营销</w:t>
      </w:r>
    </w:p>
    <w:p w14:paraId="3137BF88">
      <w:pPr>
        <w:rPr>
          <w:rFonts w:hint="eastAsia" w:ascii="宋体" w:hAnsi="宋体" w:eastAsia="宋体"/>
          <w:lang w:eastAsia="zh-CN"/>
        </w:rPr>
      </w:pPr>
      <w:r>
        <w:rPr>
          <w:rFonts w:ascii="宋体" w:hAnsi="宋体" w:eastAsia="宋体"/>
          <w:lang w:eastAsia="zh-CN"/>
        </w:rPr>
        <w:t>B. 弹幕互动</w:t>
      </w:r>
    </w:p>
    <w:p w14:paraId="42BB9D7F">
      <w:pPr>
        <w:rPr>
          <w:rFonts w:hint="eastAsia" w:ascii="宋体" w:hAnsi="宋体" w:eastAsia="宋体"/>
          <w:lang w:eastAsia="zh-CN"/>
        </w:rPr>
      </w:pPr>
      <w:r>
        <w:rPr>
          <w:rFonts w:ascii="宋体" w:hAnsi="宋体" w:eastAsia="宋体"/>
          <w:lang w:eastAsia="zh-CN"/>
        </w:rPr>
        <w:t>C. 音频营销</w:t>
      </w:r>
    </w:p>
    <w:p w14:paraId="3295E9DA">
      <w:pPr>
        <w:rPr>
          <w:rFonts w:hint="eastAsia" w:ascii="宋体" w:hAnsi="宋体" w:eastAsia="宋体"/>
          <w:lang w:eastAsia="zh-CN"/>
        </w:rPr>
      </w:pPr>
      <w:r>
        <w:rPr>
          <w:rFonts w:ascii="宋体" w:hAnsi="宋体" w:eastAsia="宋体"/>
          <w:lang w:eastAsia="zh-CN"/>
        </w:rPr>
        <w:t>D. 个性化推荐</w:t>
      </w:r>
    </w:p>
    <w:p w14:paraId="3C392C6F">
      <w:pPr>
        <w:rPr>
          <w:rFonts w:hint="eastAsia" w:ascii="宋体" w:hAnsi="宋体" w:eastAsia="宋体"/>
          <w:lang w:eastAsia="zh-CN"/>
        </w:rPr>
      </w:pPr>
      <w:r>
        <w:rPr>
          <w:rFonts w:ascii="宋体" w:hAnsi="宋体" w:eastAsia="宋体"/>
          <w:lang w:eastAsia="zh-CN"/>
        </w:rPr>
        <w:t>答案：C</w:t>
      </w:r>
    </w:p>
    <w:p w14:paraId="786A68CD">
      <w:pPr>
        <w:rPr>
          <w:rFonts w:hint="eastAsia" w:ascii="宋体" w:hAnsi="宋体" w:eastAsia="宋体"/>
          <w:lang w:eastAsia="zh-CN"/>
        </w:rPr>
      </w:pPr>
      <w:r>
        <w:rPr>
          <w:rFonts w:ascii="宋体" w:hAnsi="宋体" w:eastAsia="宋体"/>
          <w:lang w:eastAsia="zh-CN"/>
        </w:rPr>
        <w:t>512. 在目标受众分析中，识别受众的（）对于制定个性化的营销策略至关重要。</w:t>
      </w:r>
    </w:p>
    <w:p w14:paraId="25436F72">
      <w:pPr>
        <w:rPr>
          <w:rFonts w:hint="eastAsia" w:ascii="宋体" w:hAnsi="宋体" w:eastAsia="宋体"/>
          <w:lang w:eastAsia="zh-CN"/>
        </w:rPr>
      </w:pPr>
      <w:r>
        <w:rPr>
          <w:rFonts w:ascii="宋体" w:hAnsi="宋体" w:eastAsia="宋体"/>
          <w:lang w:eastAsia="zh-CN"/>
        </w:rPr>
        <w:t>A. 社交媒体使用习惯</w:t>
      </w:r>
    </w:p>
    <w:p w14:paraId="27171C57">
      <w:pPr>
        <w:rPr>
          <w:rFonts w:hint="eastAsia" w:ascii="宋体" w:hAnsi="宋体" w:eastAsia="宋体"/>
          <w:lang w:eastAsia="zh-CN"/>
        </w:rPr>
      </w:pPr>
      <w:r>
        <w:rPr>
          <w:rFonts w:ascii="宋体" w:hAnsi="宋体" w:eastAsia="宋体"/>
          <w:lang w:eastAsia="zh-CN"/>
        </w:rPr>
        <w:t>B. 技术偏好</w:t>
      </w:r>
    </w:p>
    <w:p w14:paraId="3CA70AB9">
      <w:pPr>
        <w:rPr>
          <w:rFonts w:hint="eastAsia" w:ascii="宋体" w:hAnsi="宋体" w:eastAsia="宋体"/>
          <w:lang w:eastAsia="zh-CN"/>
        </w:rPr>
      </w:pPr>
      <w:r>
        <w:rPr>
          <w:rFonts w:ascii="宋体" w:hAnsi="宋体" w:eastAsia="宋体"/>
          <w:lang w:eastAsia="zh-CN"/>
        </w:rPr>
        <w:t>C. 独特需求和偏好</w:t>
      </w:r>
    </w:p>
    <w:p w14:paraId="6F53423B">
      <w:pPr>
        <w:rPr>
          <w:rFonts w:hint="eastAsia" w:ascii="宋体" w:hAnsi="宋体" w:eastAsia="宋体"/>
          <w:lang w:eastAsia="zh-CN"/>
        </w:rPr>
      </w:pPr>
      <w:r>
        <w:rPr>
          <w:rFonts w:ascii="宋体" w:hAnsi="宋体" w:eastAsia="宋体"/>
          <w:lang w:eastAsia="zh-CN"/>
        </w:rPr>
        <w:t>D. 教育背景</w:t>
      </w:r>
    </w:p>
    <w:p w14:paraId="6820C845">
      <w:pPr>
        <w:rPr>
          <w:rFonts w:hint="eastAsia" w:ascii="宋体" w:hAnsi="宋体" w:eastAsia="宋体"/>
          <w:lang w:eastAsia="zh-CN"/>
        </w:rPr>
      </w:pPr>
      <w:r>
        <w:rPr>
          <w:rFonts w:ascii="宋体" w:hAnsi="宋体" w:eastAsia="宋体"/>
          <w:lang w:eastAsia="zh-CN"/>
        </w:rPr>
        <w:t>答案：C</w:t>
      </w:r>
    </w:p>
    <w:p w14:paraId="4CAFDC34">
      <w:pPr>
        <w:rPr>
          <w:rFonts w:hint="eastAsia" w:ascii="宋体" w:hAnsi="宋体" w:eastAsia="宋体"/>
          <w:lang w:eastAsia="zh-CN"/>
        </w:rPr>
      </w:pPr>
      <w:r>
        <w:rPr>
          <w:rFonts w:ascii="宋体" w:hAnsi="宋体" w:eastAsia="宋体"/>
          <w:lang w:eastAsia="zh-CN"/>
        </w:rPr>
        <w:t>513. 新品营销推广方案中，通过（）可以有效提升品牌曝光度和用户参与度。</w:t>
      </w:r>
    </w:p>
    <w:p w14:paraId="119F8844">
      <w:pPr>
        <w:rPr>
          <w:rFonts w:hint="eastAsia" w:ascii="宋体" w:hAnsi="宋体" w:eastAsia="宋体"/>
          <w:lang w:eastAsia="zh-CN"/>
        </w:rPr>
      </w:pPr>
      <w:r>
        <w:rPr>
          <w:rFonts w:ascii="宋体" w:hAnsi="宋体" w:eastAsia="宋体"/>
          <w:lang w:eastAsia="zh-CN"/>
        </w:rPr>
        <w:t>A. 仅在社交媒体平台发布产品信息</w:t>
      </w:r>
    </w:p>
    <w:p w14:paraId="303B5638">
      <w:pPr>
        <w:rPr>
          <w:rFonts w:hint="eastAsia" w:ascii="宋体" w:hAnsi="宋体" w:eastAsia="宋体"/>
          <w:lang w:eastAsia="zh-CN"/>
        </w:rPr>
      </w:pPr>
      <w:r>
        <w:rPr>
          <w:rFonts w:ascii="宋体" w:hAnsi="宋体" w:eastAsia="宋体"/>
          <w:lang w:eastAsia="zh-CN"/>
        </w:rPr>
        <w:t>B. 单一的线上广告投放</w:t>
      </w:r>
    </w:p>
    <w:p w14:paraId="6F67810D">
      <w:pPr>
        <w:rPr>
          <w:rFonts w:hint="eastAsia" w:ascii="宋体" w:hAnsi="宋体" w:eastAsia="宋体"/>
          <w:lang w:eastAsia="zh-CN"/>
        </w:rPr>
      </w:pPr>
      <w:r>
        <w:rPr>
          <w:rFonts w:ascii="宋体" w:hAnsi="宋体" w:eastAsia="宋体"/>
          <w:lang w:eastAsia="zh-CN"/>
        </w:rPr>
        <w:t>C. 结合线上和线下渠道进行整合营销</w:t>
      </w:r>
    </w:p>
    <w:p w14:paraId="70CEC056">
      <w:pPr>
        <w:rPr>
          <w:rFonts w:hint="eastAsia" w:ascii="宋体" w:hAnsi="宋体" w:eastAsia="宋体"/>
          <w:lang w:eastAsia="zh-CN"/>
        </w:rPr>
      </w:pPr>
      <w:r>
        <w:rPr>
          <w:rFonts w:ascii="宋体" w:hAnsi="宋体" w:eastAsia="宋体"/>
          <w:lang w:eastAsia="zh-CN"/>
        </w:rPr>
        <w:t>D. 依赖传统的电视广告进行宣传</w:t>
      </w:r>
    </w:p>
    <w:p w14:paraId="46B5A3BE">
      <w:pPr>
        <w:rPr>
          <w:rFonts w:hint="eastAsia" w:ascii="宋体" w:hAnsi="宋体" w:eastAsia="宋体"/>
          <w:lang w:eastAsia="zh-CN"/>
        </w:rPr>
      </w:pPr>
      <w:r>
        <w:rPr>
          <w:rFonts w:ascii="宋体" w:hAnsi="宋体" w:eastAsia="宋体"/>
          <w:lang w:eastAsia="zh-CN"/>
        </w:rPr>
        <w:t>答案：C</w:t>
      </w:r>
    </w:p>
    <w:p w14:paraId="41579DA5">
      <w:pPr>
        <w:rPr>
          <w:rFonts w:hint="eastAsia" w:ascii="宋体" w:hAnsi="宋体" w:eastAsia="宋体"/>
          <w:lang w:eastAsia="zh-CN"/>
        </w:rPr>
      </w:pPr>
      <w:r>
        <w:rPr>
          <w:rFonts w:ascii="宋体" w:hAnsi="宋体" w:eastAsia="宋体"/>
          <w:lang w:eastAsia="zh-CN"/>
        </w:rPr>
        <w:t>514. 在应用案例研究分析法进行视听运营分析时，首要步骤是（）。</w:t>
      </w:r>
    </w:p>
    <w:p w14:paraId="594792D0">
      <w:pPr>
        <w:rPr>
          <w:rFonts w:hint="eastAsia" w:ascii="宋体" w:hAnsi="宋体" w:eastAsia="宋体"/>
          <w:lang w:eastAsia="zh-CN"/>
        </w:rPr>
      </w:pPr>
      <w:r>
        <w:rPr>
          <w:rFonts w:ascii="宋体" w:hAnsi="宋体" w:eastAsia="宋体"/>
          <w:lang w:eastAsia="zh-CN"/>
        </w:rPr>
        <w:t>A. 提炼规律和趋势</w:t>
      </w:r>
    </w:p>
    <w:p w14:paraId="29D82788">
      <w:pPr>
        <w:rPr>
          <w:rFonts w:hint="eastAsia" w:ascii="宋体" w:hAnsi="宋体" w:eastAsia="宋体"/>
          <w:lang w:eastAsia="zh-CN"/>
        </w:rPr>
      </w:pPr>
      <w:r>
        <w:rPr>
          <w:rFonts w:ascii="宋体" w:hAnsi="宋体" w:eastAsia="宋体"/>
          <w:lang w:eastAsia="zh-CN"/>
        </w:rPr>
        <w:t>B. 收集案例相关的数据和信息</w:t>
      </w:r>
    </w:p>
    <w:p w14:paraId="64714A72">
      <w:pPr>
        <w:rPr>
          <w:rFonts w:hint="eastAsia" w:ascii="宋体" w:hAnsi="宋体" w:eastAsia="宋体"/>
          <w:lang w:eastAsia="zh-CN"/>
        </w:rPr>
      </w:pPr>
      <w:r>
        <w:rPr>
          <w:rFonts w:ascii="宋体" w:hAnsi="宋体" w:eastAsia="宋体"/>
          <w:lang w:eastAsia="zh-CN"/>
        </w:rPr>
        <w:t>C. 确定研究目标和问题</w:t>
      </w:r>
    </w:p>
    <w:p w14:paraId="6941E089">
      <w:pPr>
        <w:rPr>
          <w:rFonts w:hint="eastAsia" w:ascii="宋体" w:hAnsi="宋体" w:eastAsia="宋体"/>
          <w:lang w:eastAsia="zh-CN"/>
        </w:rPr>
      </w:pPr>
      <w:r>
        <w:rPr>
          <w:rFonts w:ascii="宋体" w:hAnsi="宋体" w:eastAsia="宋体"/>
          <w:lang w:eastAsia="zh-CN"/>
        </w:rPr>
        <w:t>D. 选择具有代表性的案例</w:t>
      </w:r>
    </w:p>
    <w:p w14:paraId="1F4FE1E8">
      <w:pPr>
        <w:rPr>
          <w:rFonts w:hint="eastAsia" w:ascii="宋体" w:hAnsi="宋体" w:eastAsia="宋体"/>
          <w:lang w:eastAsia="zh-CN"/>
        </w:rPr>
      </w:pPr>
      <w:r>
        <w:rPr>
          <w:rFonts w:ascii="宋体" w:hAnsi="宋体" w:eastAsia="宋体"/>
          <w:lang w:eastAsia="zh-CN"/>
        </w:rPr>
        <w:t>答案：C</w:t>
      </w:r>
    </w:p>
    <w:p w14:paraId="569A379A">
      <w:pPr>
        <w:rPr>
          <w:rFonts w:hint="eastAsia" w:ascii="宋体" w:hAnsi="宋体" w:eastAsia="宋体"/>
          <w:lang w:eastAsia="zh-CN"/>
        </w:rPr>
      </w:pPr>
      <w:r>
        <w:rPr>
          <w:rFonts w:ascii="宋体" w:hAnsi="宋体" w:eastAsia="宋体"/>
          <w:lang w:eastAsia="zh-CN"/>
        </w:rPr>
        <w:t>515. 营销方案中的内容策划主要依据是（）。</w:t>
      </w:r>
    </w:p>
    <w:p w14:paraId="7554033B">
      <w:pPr>
        <w:rPr>
          <w:rFonts w:hint="eastAsia" w:ascii="宋体" w:hAnsi="宋体" w:eastAsia="宋体"/>
          <w:lang w:eastAsia="zh-CN"/>
        </w:rPr>
      </w:pPr>
      <w:r>
        <w:rPr>
          <w:rFonts w:ascii="宋体" w:hAnsi="宋体" w:eastAsia="宋体"/>
          <w:lang w:eastAsia="zh-CN"/>
        </w:rPr>
        <w:t>A. 企业内部资源分配</w:t>
      </w:r>
    </w:p>
    <w:p w14:paraId="330CEB0A">
      <w:pPr>
        <w:rPr>
          <w:rFonts w:hint="eastAsia" w:ascii="宋体" w:hAnsi="宋体" w:eastAsia="宋体"/>
          <w:lang w:eastAsia="zh-CN"/>
        </w:rPr>
      </w:pPr>
      <w:r>
        <w:rPr>
          <w:rFonts w:ascii="宋体" w:hAnsi="宋体" w:eastAsia="宋体"/>
          <w:lang w:eastAsia="zh-CN"/>
        </w:rPr>
        <w:t>B. 竞争对手的产品特点</w:t>
      </w:r>
    </w:p>
    <w:p w14:paraId="11A1BB2C">
      <w:pPr>
        <w:rPr>
          <w:rFonts w:hint="eastAsia" w:ascii="宋体" w:hAnsi="宋体" w:eastAsia="宋体"/>
          <w:lang w:eastAsia="zh-CN"/>
        </w:rPr>
      </w:pPr>
      <w:r>
        <w:rPr>
          <w:rFonts w:ascii="宋体" w:hAnsi="宋体" w:eastAsia="宋体"/>
          <w:lang w:eastAsia="zh-CN"/>
        </w:rPr>
        <w:t>C. 目标客户的需求和兴趣</w:t>
      </w:r>
    </w:p>
    <w:p w14:paraId="049646FA">
      <w:pPr>
        <w:rPr>
          <w:rFonts w:hint="eastAsia" w:ascii="宋体" w:hAnsi="宋体" w:eastAsia="宋体"/>
          <w:lang w:eastAsia="zh-CN"/>
        </w:rPr>
      </w:pPr>
      <w:r>
        <w:rPr>
          <w:rFonts w:ascii="宋体" w:hAnsi="宋体" w:eastAsia="宋体"/>
          <w:lang w:eastAsia="zh-CN"/>
        </w:rPr>
        <w:t>D. 市场政策法规</w:t>
      </w:r>
    </w:p>
    <w:p w14:paraId="142D9CF2">
      <w:pPr>
        <w:rPr>
          <w:rFonts w:hint="eastAsia" w:ascii="宋体" w:hAnsi="宋体" w:eastAsia="宋体"/>
          <w:lang w:eastAsia="zh-CN"/>
        </w:rPr>
      </w:pPr>
      <w:r>
        <w:rPr>
          <w:rFonts w:ascii="宋体" w:hAnsi="宋体" w:eastAsia="宋体"/>
          <w:lang w:eastAsia="zh-CN"/>
        </w:rPr>
        <w:t>答案：C</w:t>
      </w:r>
    </w:p>
    <w:p w14:paraId="34EAA544">
      <w:pPr>
        <w:rPr>
          <w:rFonts w:hint="eastAsia" w:ascii="宋体" w:hAnsi="宋体" w:eastAsia="宋体"/>
          <w:lang w:eastAsia="zh-CN"/>
        </w:rPr>
      </w:pPr>
      <w:r>
        <w:rPr>
          <w:rFonts w:ascii="宋体" w:hAnsi="宋体" w:eastAsia="宋体"/>
          <w:lang w:eastAsia="zh-CN"/>
        </w:rPr>
        <w:t>516. 数据优化在商业化变现中，通过（）可以有效防范违规内容和用户异常行为。</w:t>
      </w:r>
    </w:p>
    <w:p w14:paraId="28D2E1C5">
      <w:pPr>
        <w:rPr>
          <w:rFonts w:hint="eastAsia" w:ascii="宋体" w:hAnsi="宋体" w:eastAsia="宋体"/>
          <w:lang w:eastAsia="zh-CN"/>
        </w:rPr>
      </w:pPr>
      <w:r>
        <w:rPr>
          <w:rFonts w:ascii="宋体" w:hAnsi="宋体" w:eastAsia="宋体"/>
          <w:lang w:eastAsia="zh-CN"/>
        </w:rPr>
        <w:t>A. 数据清洗技术</w:t>
      </w:r>
    </w:p>
    <w:p w14:paraId="3D2C01A8">
      <w:pPr>
        <w:rPr>
          <w:rFonts w:hint="eastAsia" w:ascii="宋体" w:hAnsi="宋体" w:eastAsia="宋体"/>
          <w:lang w:eastAsia="zh-CN"/>
        </w:rPr>
      </w:pPr>
      <w:r>
        <w:rPr>
          <w:rFonts w:ascii="宋体" w:hAnsi="宋体" w:eastAsia="宋体"/>
          <w:lang w:eastAsia="zh-CN"/>
        </w:rPr>
        <w:t>B. 个性化推荐算法</w:t>
      </w:r>
    </w:p>
    <w:p w14:paraId="5C48619F">
      <w:pPr>
        <w:rPr>
          <w:rFonts w:hint="eastAsia" w:ascii="宋体" w:hAnsi="宋体" w:eastAsia="宋体"/>
          <w:lang w:eastAsia="zh-CN"/>
        </w:rPr>
      </w:pPr>
      <w:r>
        <w:rPr>
          <w:rFonts w:ascii="宋体" w:hAnsi="宋体" w:eastAsia="宋体"/>
          <w:lang w:eastAsia="zh-CN"/>
        </w:rPr>
        <w:t>C. 用户画像构建</w:t>
      </w:r>
    </w:p>
    <w:p w14:paraId="5FD5F790">
      <w:pPr>
        <w:rPr>
          <w:rFonts w:hint="eastAsia" w:ascii="宋体" w:hAnsi="宋体" w:eastAsia="宋体"/>
          <w:lang w:eastAsia="zh-CN"/>
        </w:rPr>
      </w:pPr>
      <w:r>
        <w:rPr>
          <w:rFonts w:ascii="宋体" w:hAnsi="宋体" w:eastAsia="宋体"/>
          <w:lang w:eastAsia="zh-CN"/>
        </w:rPr>
        <w:t>D. 市场趋势预测</w:t>
      </w:r>
    </w:p>
    <w:p w14:paraId="2E87313F">
      <w:pPr>
        <w:rPr>
          <w:rFonts w:hint="eastAsia" w:ascii="宋体" w:hAnsi="宋体" w:eastAsia="宋体"/>
          <w:lang w:eastAsia="zh-CN"/>
        </w:rPr>
      </w:pPr>
      <w:r>
        <w:rPr>
          <w:rFonts w:ascii="宋体" w:hAnsi="宋体" w:eastAsia="宋体"/>
          <w:lang w:eastAsia="zh-CN"/>
        </w:rPr>
        <w:t>答案：A</w:t>
      </w:r>
    </w:p>
    <w:p w14:paraId="137900E0">
      <w:pPr>
        <w:rPr>
          <w:rFonts w:hint="eastAsia" w:ascii="宋体" w:hAnsi="宋体" w:eastAsia="宋体"/>
          <w:lang w:eastAsia="zh-CN"/>
        </w:rPr>
      </w:pPr>
      <w:r>
        <w:rPr>
          <w:rFonts w:ascii="宋体" w:hAnsi="宋体" w:eastAsia="宋体"/>
          <w:lang w:eastAsia="zh-CN"/>
        </w:rPr>
        <w:t>517. 在支持达人持续成长的个性化成长路径规划中，与达人共同设定的发展目标应具有（）。</w:t>
      </w:r>
    </w:p>
    <w:p w14:paraId="242353B0">
      <w:pPr>
        <w:rPr>
          <w:rFonts w:hint="eastAsia" w:ascii="宋体" w:hAnsi="宋体" w:eastAsia="宋体"/>
          <w:lang w:eastAsia="zh-CN"/>
        </w:rPr>
      </w:pPr>
      <w:r>
        <w:rPr>
          <w:rFonts w:ascii="宋体" w:hAnsi="宋体" w:eastAsia="宋体"/>
          <w:lang w:eastAsia="zh-CN"/>
        </w:rPr>
        <w:t>A. 唯一性</w:t>
      </w:r>
    </w:p>
    <w:p w14:paraId="7A4E5742">
      <w:pPr>
        <w:rPr>
          <w:rFonts w:hint="eastAsia" w:ascii="宋体" w:hAnsi="宋体" w:eastAsia="宋体"/>
          <w:lang w:eastAsia="zh-CN"/>
        </w:rPr>
      </w:pPr>
      <w:r>
        <w:rPr>
          <w:rFonts w:ascii="宋体" w:hAnsi="宋体" w:eastAsia="宋体"/>
          <w:lang w:eastAsia="zh-CN"/>
        </w:rPr>
        <w:t>B. 绝对性</w:t>
      </w:r>
    </w:p>
    <w:p w14:paraId="2A767464">
      <w:pPr>
        <w:rPr>
          <w:rFonts w:hint="eastAsia" w:ascii="宋体" w:hAnsi="宋体" w:eastAsia="宋体"/>
          <w:lang w:eastAsia="zh-CN"/>
        </w:rPr>
      </w:pPr>
      <w:r>
        <w:rPr>
          <w:rFonts w:ascii="宋体" w:hAnsi="宋体" w:eastAsia="宋体"/>
          <w:lang w:eastAsia="zh-CN"/>
        </w:rPr>
        <w:t>C. 挑战性且可实现</w:t>
      </w:r>
    </w:p>
    <w:p w14:paraId="1D5BEC15">
      <w:pPr>
        <w:rPr>
          <w:rFonts w:hint="eastAsia" w:ascii="宋体" w:hAnsi="宋体" w:eastAsia="宋体"/>
          <w:lang w:eastAsia="zh-CN"/>
        </w:rPr>
      </w:pPr>
      <w:r>
        <w:rPr>
          <w:rFonts w:ascii="宋体" w:hAnsi="宋体" w:eastAsia="宋体"/>
          <w:lang w:eastAsia="zh-CN"/>
        </w:rPr>
        <w:t>D. 模糊性</w:t>
      </w:r>
    </w:p>
    <w:p w14:paraId="6A7CAD9B">
      <w:pPr>
        <w:rPr>
          <w:rFonts w:hint="eastAsia" w:ascii="宋体" w:hAnsi="宋体" w:eastAsia="宋体"/>
          <w:lang w:eastAsia="zh-CN"/>
        </w:rPr>
      </w:pPr>
      <w:r>
        <w:rPr>
          <w:rFonts w:ascii="宋体" w:hAnsi="宋体" w:eastAsia="宋体"/>
          <w:lang w:eastAsia="zh-CN"/>
        </w:rPr>
        <w:t>答案：C</w:t>
      </w:r>
    </w:p>
    <w:p w14:paraId="4C1CF431">
      <w:pPr>
        <w:rPr>
          <w:rFonts w:hint="eastAsia" w:ascii="宋体" w:hAnsi="宋体" w:eastAsia="宋体"/>
          <w:lang w:eastAsia="zh-CN"/>
        </w:rPr>
      </w:pPr>
      <w:r>
        <w:rPr>
          <w:rFonts w:ascii="宋体" w:hAnsi="宋体" w:eastAsia="宋体"/>
          <w:lang w:eastAsia="zh-CN"/>
        </w:rPr>
        <w:t>518. 在优化达人商业变现流程中，通过（）工具可以监控变现效果，及时调整变现策略。</w:t>
      </w:r>
    </w:p>
    <w:p w14:paraId="0DD0D053">
      <w:pPr>
        <w:rPr>
          <w:rFonts w:hint="eastAsia" w:ascii="宋体" w:hAnsi="宋体" w:eastAsia="宋体"/>
          <w:lang w:eastAsia="zh-CN"/>
        </w:rPr>
      </w:pPr>
      <w:r>
        <w:rPr>
          <w:rFonts w:ascii="宋体" w:hAnsi="宋体" w:eastAsia="宋体"/>
          <w:lang w:eastAsia="zh-CN"/>
        </w:rPr>
        <w:t>A. 数据分析工具</w:t>
      </w:r>
    </w:p>
    <w:p w14:paraId="1ED4AF6F">
      <w:pPr>
        <w:rPr>
          <w:rFonts w:hint="eastAsia" w:ascii="宋体" w:hAnsi="宋体" w:eastAsia="宋体"/>
          <w:lang w:eastAsia="zh-CN"/>
        </w:rPr>
      </w:pPr>
      <w:r>
        <w:rPr>
          <w:rFonts w:ascii="宋体" w:hAnsi="宋体" w:eastAsia="宋体"/>
          <w:lang w:eastAsia="zh-CN"/>
        </w:rPr>
        <w:t>B. 社交媒体管理平台</w:t>
      </w:r>
    </w:p>
    <w:p w14:paraId="605B0067">
      <w:pPr>
        <w:rPr>
          <w:rFonts w:hint="eastAsia" w:ascii="宋体" w:hAnsi="宋体" w:eastAsia="宋体"/>
          <w:lang w:eastAsia="zh-CN"/>
        </w:rPr>
      </w:pPr>
      <w:r>
        <w:rPr>
          <w:rFonts w:ascii="宋体" w:hAnsi="宋体" w:eastAsia="宋体"/>
          <w:lang w:eastAsia="zh-CN"/>
        </w:rPr>
        <w:t>C. 客户关系管理系统</w:t>
      </w:r>
    </w:p>
    <w:p w14:paraId="1E2B4969">
      <w:pPr>
        <w:rPr>
          <w:rFonts w:hint="eastAsia" w:ascii="宋体" w:hAnsi="宋体" w:eastAsia="宋体"/>
          <w:lang w:eastAsia="zh-CN"/>
        </w:rPr>
      </w:pPr>
      <w:r>
        <w:rPr>
          <w:rFonts w:ascii="宋体" w:hAnsi="宋体" w:eastAsia="宋体"/>
          <w:lang w:eastAsia="zh-CN"/>
        </w:rPr>
        <w:t>D. 视频编辑软件</w:t>
      </w:r>
    </w:p>
    <w:p w14:paraId="7DABFA63">
      <w:pPr>
        <w:rPr>
          <w:rFonts w:hint="eastAsia" w:ascii="宋体" w:hAnsi="宋体" w:eastAsia="宋体"/>
          <w:lang w:eastAsia="zh-CN"/>
        </w:rPr>
      </w:pPr>
      <w:r>
        <w:rPr>
          <w:rFonts w:ascii="宋体" w:hAnsi="宋体" w:eastAsia="宋体"/>
          <w:lang w:eastAsia="zh-CN"/>
        </w:rPr>
        <w:t>答案：A</w:t>
      </w:r>
    </w:p>
    <w:p w14:paraId="49B19F7A">
      <w:pPr>
        <w:rPr>
          <w:rFonts w:hint="eastAsia" w:ascii="宋体" w:hAnsi="宋体" w:eastAsia="宋体"/>
          <w:lang w:eastAsia="zh-CN"/>
        </w:rPr>
      </w:pPr>
      <w:r>
        <w:rPr>
          <w:rFonts w:ascii="宋体" w:hAnsi="宋体" w:eastAsia="宋体"/>
          <w:lang w:eastAsia="zh-CN"/>
        </w:rPr>
        <w:t>519. 合作推广型达人营销活动中，为提升推广内容的吸引力和传播效果，应注重（）。</w:t>
      </w:r>
    </w:p>
    <w:p w14:paraId="3E3FDA5F">
      <w:pPr>
        <w:rPr>
          <w:rFonts w:hint="eastAsia" w:ascii="宋体" w:hAnsi="宋体" w:eastAsia="宋体"/>
          <w:lang w:eastAsia="zh-CN"/>
        </w:rPr>
      </w:pPr>
      <w:r>
        <w:rPr>
          <w:rFonts w:ascii="宋体" w:hAnsi="宋体" w:eastAsia="宋体"/>
          <w:lang w:eastAsia="zh-CN"/>
        </w:rPr>
        <w:t>A. 推广渠道的广泛性</w:t>
      </w:r>
    </w:p>
    <w:p w14:paraId="32A93A31">
      <w:pPr>
        <w:rPr>
          <w:rFonts w:hint="eastAsia" w:ascii="宋体" w:hAnsi="宋体" w:eastAsia="宋体"/>
          <w:lang w:eastAsia="zh-CN"/>
        </w:rPr>
      </w:pPr>
      <w:r>
        <w:rPr>
          <w:rFonts w:ascii="宋体" w:hAnsi="宋体" w:eastAsia="宋体"/>
          <w:lang w:eastAsia="zh-CN"/>
        </w:rPr>
        <w:t>B. 直播设备的先进性</w:t>
      </w:r>
    </w:p>
    <w:p w14:paraId="212A2ED0">
      <w:pPr>
        <w:rPr>
          <w:rFonts w:hint="eastAsia" w:ascii="宋体" w:hAnsi="宋体" w:eastAsia="宋体"/>
          <w:lang w:eastAsia="zh-CN"/>
        </w:rPr>
      </w:pPr>
      <w:r>
        <w:rPr>
          <w:rFonts w:ascii="宋体" w:hAnsi="宋体" w:eastAsia="宋体"/>
          <w:lang w:eastAsia="zh-CN"/>
        </w:rPr>
        <w:t>C. 主播的个人形象包装</w:t>
      </w:r>
    </w:p>
    <w:p w14:paraId="6A52A033">
      <w:pPr>
        <w:rPr>
          <w:rFonts w:hint="eastAsia" w:ascii="宋体" w:hAnsi="宋体" w:eastAsia="宋体"/>
          <w:lang w:eastAsia="zh-CN"/>
        </w:rPr>
      </w:pPr>
      <w:r>
        <w:rPr>
          <w:rFonts w:ascii="宋体" w:hAnsi="宋体" w:eastAsia="宋体"/>
          <w:lang w:eastAsia="zh-CN"/>
        </w:rPr>
        <w:t>D. 推广内容的创意性和相关性</w:t>
      </w:r>
    </w:p>
    <w:p w14:paraId="7ED8BF08">
      <w:pPr>
        <w:rPr>
          <w:rFonts w:hint="eastAsia" w:ascii="宋体" w:hAnsi="宋体" w:eastAsia="宋体"/>
          <w:lang w:eastAsia="zh-CN"/>
        </w:rPr>
      </w:pPr>
      <w:r>
        <w:rPr>
          <w:rFonts w:ascii="宋体" w:hAnsi="宋体" w:eastAsia="宋体"/>
          <w:lang w:eastAsia="zh-CN"/>
        </w:rPr>
        <w:t>答案：D</w:t>
      </w:r>
    </w:p>
    <w:p w14:paraId="5C25956F">
      <w:pPr>
        <w:rPr>
          <w:rFonts w:hint="eastAsia" w:ascii="宋体" w:hAnsi="宋体" w:eastAsia="宋体"/>
          <w:lang w:eastAsia="zh-CN"/>
        </w:rPr>
      </w:pPr>
      <w:r>
        <w:rPr>
          <w:rFonts w:ascii="宋体" w:hAnsi="宋体" w:eastAsia="宋体"/>
          <w:lang w:eastAsia="zh-CN"/>
        </w:rPr>
        <w:t>520. 在提升平台商业价值方面，排品的作用主要体现在（）。</w:t>
      </w:r>
    </w:p>
    <w:p w14:paraId="28E2A329">
      <w:pPr>
        <w:rPr>
          <w:rFonts w:hint="eastAsia" w:ascii="宋体" w:hAnsi="宋体" w:eastAsia="宋体"/>
          <w:lang w:eastAsia="zh-CN"/>
        </w:rPr>
      </w:pPr>
      <w:r>
        <w:rPr>
          <w:rFonts w:ascii="宋体" w:hAnsi="宋体" w:eastAsia="宋体"/>
          <w:lang w:eastAsia="zh-CN"/>
        </w:rPr>
        <w:t>A. 优化内容质量，提升用户体验</w:t>
      </w:r>
    </w:p>
    <w:p w14:paraId="199A1B96">
      <w:pPr>
        <w:rPr>
          <w:rFonts w:hint="eastAsia" w:ascii="宋体" w:hAnsi="宋体" w:eastAsia="宋体"/>
          <w:lang w:eastAsia="zh-CN"/>
        </w:rPr>
      </w:pPr>
      <w:r>
        <w:rPr>
          <w:rFonts w:ascii="宋体" w:hAnsi="宋体" w:eastAsia="宋体"/>
          <w:lang w:eastAsia="zh-CN"/>
        </w:rPr>
        <w:t>B. 增加用户注册量，提高用户活跃度</w:t>
      </w:r>
    </w:p>
    <w:p w14:paraId="48210C1A">
      <w:pPr>
        <w:rPr>
          <w:rFonts w:hint="eastAsia" w:ascii="宋体" w:hAnsi="宋体" w:eastAsia="宋体"/>
          <w:lang w:eastAsia="zh-CN"/>
        </w:rPr>
      </w:pPr>
      <w:r>
        <w:rPr>
          <w:rFonts w:ascii="宋体" w:hAnsi="宋体" w:eastAsia="宋体"/>
          <w:lang w:eastAsia="zh-CN"/>
        </w:rPr>
        <w:t>C. 提高广告曝光率，增加广告收入</w:t>
      </w:r>
    </w:p>
    <w:p w14:paraId="36DA2DA5">
      <w:pPr>
        <w:rPr>
          <w:rFonts w:hint="eastAsia" w:ascii="宋体" w:hAnsi="宋体" w:eastAsia="宋体"/>
          <w:lang w:eastAsia="zh-CN"/>
        </w:rPr>
      </w:pPr>
      <w:r>
        <w:rPr>
          <w:rFonts w:ascii="宋体" w:hAnsi="宋体" w:eastAsia="宋体"/>
          <w:lang w:eastAsia="zh-CN"/>
        </w:rPr>
        <w:t>D. 降低运营成本，提高利润率</w:t>
      </w:r>
    </w:p>
    <w:p w14:paraId="6B15D181">
      <w:pPr>
        <w:rPr>
          <w:rFonts w:hint="eastAsia" w:ascii="宋体" w:hAnsi="宋体" w:eastAsia="宋体"/>
          <w:lang w:eastAsia="zh-CN"/>
        </w:rPr>
      </w:pPr>
      <w:r>
        <w:rPr>
          <w:rFonts w:ascii="宋体" w:hAnsi="宋体" w:eastAsia="宋体"/>
          <w:lang w:eastAsia="zh-CN"/>
        </w:rPr>
        <w:t>答案：A</w:t>
      </w:r>
    </w:p>
    <w:p w14:paraId="3F133567">
      <w:pPr>
        <w:rPr>
          <w:rFonts w:hint="eastAsia" w:ascii="宋体" w:hAnsi="宋体" w:eastAsia="宋体"/>
          <w:lang w:eastAsia="zh-CN"/>
        </w:rPr>
      </w:pPr>
      <w:r>
        <w:rPr>
          <w:rFonts w:ascii="宋体" w:hAnsi="宋体" w:eastAsia="宋体"/>
          <w:lang w:eastAsia="zh-CN"/>
        </w:rPr>
        <w:t>521. 在全媒体运营中，通过算法和自动化技术，根据用户兴趣和行为定向投放广告的模式被称为（）。</w:t>
      </w:r>
    </w:p>
    <w:p w14:paraId="5EF48DDA">
      <w:pPr>
        <w:rPr>
          <w:rFonts w:hint="eastAsia" w:ascii="宋体" w:hAnsi="宋体" w:eastAsia="宋体"/>
          <w:lang w:eastAsia="zh-CN"/>
        </w:rPr>
      </w:pPr>
      <w:r>
        <w:rPr>
          <w:rFonts w:ascii="宋体" w:hAnsi="宋体" w:eastAsia="宋体"/>
          <w:lang w:eastAsia="zh-CN"/>
        </w:rPr>
        <w:t>A. 展示广告</w:t>
      </w:r>
    </w:p>
    <w:p w14:paraId="66F2D170">
      <w:pPr>
        <w:rPr>
          <w:rFonts w:hint="eastAsia" w:ascii="宋体" w:hAnsi="宋体" w:eastAsia="宋体"/>
          <w:lang w:eastAsia="zh-CN"/>
        </w:rPr>
      </w:pPr>
      <w:r>
        <w:rPr>
          <w:rFonts w:ascii="宋体" w:hAnsi="宋体" w:eastAsia="宋体"/>
          <w:lang w:eastAsia="zh-CN"/>
        </w:rPr>
        <w:t>B. 原生广告</w:t>
      </w:r>
    </w:p>
    <w:p w14:paraId="0C59AF73">
      <w:pPr>
        <w:rPr>
          <w:rFonts w:hint="eastAsia" w:ascii="宋体" w:hAnsi="宋体" w:eastAsia="宋体"/>
          <w:lang w:eastAsia="zh-CN"/>
        </w:rPr>
      </w:pPr>
      <w:r>
        <w:rPr>
          <w:rFonts w:ascii="宋体" w:hAnsi="宋体" w:eastAsia="宋体"/>
          <w:lang w:eastAsia="zh-CN"/>
        </w:rPr>
        <w:t>C. 内容付费广告</w:t>
      </w:r>
    </w:p>
    <w:p w14:paraId="67AC889F">
      <w:pPr>
        <w:rPr>
          <w:rFonts w:hint="eastAsia" w:ascii="宋体" w:hAnsi="宋体" w:eastAsia="宋体"/>
          <w:lang w:eastAsia="zh-CN"/>
        </w:rPr>
      </w:pPr>
      <w:r>
        <w:rPr>
          <w:rFonts w:ascii="宋体" w:hAnsi="宋体" w:eastAsia="宋体"/>
          <w:lang w:eastAsia="zh-CN"/>
        </w:rPr>
        <w:t>D. 程序化广告</w:t>
      </w:r>
    </w:p>
    <w:p w14:paraId="61021E4A">
      <w:pPr>
        <w:rPr>
          <w:rFonts w:hint="eastAsia" w:ascii="宋体" w:hAnsi="宋体" w:eastAsia="宋体"/>
          <w:lang w:eastAsia="zh-CN"/>
        </w:rPr>
      </w:pPr>
      <w:r>
        <w:rPr>
          <w:rFonts w:ascii="宋体" w:hAnsi="宋体" w:eastAsia="宋体"/>
          <w:lang w:eastAsia="zh-CN"/>
        </w:rPr>
        <w:t>答案：D</w:t>
      </w:r>
    </w:p>
    <w:p w14:paraId="2950F79E">
      <w:pPr>
        <w:rPr>
          <w:rFonts w:hint="eastAsia" w:ascii="宋体" w:hAnsi="宋体" w:eastAsia="宋体"/>
          <w:lang w:eastAsia="zh-CN"/>
        </w:rPr>
      </w:pPr>
      <w:r>
        <w:rPr>
          <w:rFonts w:ascii="宋体" w:hAnsi="宋体" w:eastAsia="宋体"/>
          <w:lang w:eastAsia="zh-CN"/>
        </w:rPr>
        <w:t>522. 在选择短视频矩阵主账号时，首先应考虑的是其（）。</w:t>
      </w:r>
    </w:p>
    <w:p w14:paraId="2238301B">
      <w:pPr>
        <w:rPr>
          <w:rFonts w:hint="eastAsia" w:ascii="宋体" w:hAnsi="宋体" w:eastAsia="宋体"/>
          <w:lang w:eastAsia="zh-CN"/>
        </w:rPr>
      </w:pPr>
      <w:r>
        <w:rPr>
          <w:rFonts w:ascii="宋体" w:hAnsi="宋体" w:eastAsia="宋体"/>
          <w:lang w:eastAsia="zh-CN"/>
        </w:rPr>
        <w:t>A. 内容创新能力</w:t>
      </w:r>
    </w:p>
    <w:p w14:paraId="609A4F21">
      <w:pPr>
        <w:rPr>
          <w:rFonts w:hint="eastAsia" w:ascii="宋体" w:hAnsi="宋体" w:eastAsia="宋体"/>
          <w:lang w:eastAsia="zh-CN"/>
        </w:rPr>
      </w:pPr>
      <w:r>
        <w:rPr>
          <w:rFonts w:ascii="宋体" w:hAnsi="宋体" w:eastAsia="宋体"/>
          <w:lang w:eastAsia="zh-CN"/>
        </w:rPr>
        <w:t>B. 平台用户基数</w:t>
      </w:r>
    </w:p>
    <w:p w14:paraId="1ADA7E3B">
      <w:pPr>
        <w:rPr>
          <w:rFonts w:hint="eastAsia" w:ascii="宋体" w:hAnsi="宋体" w:eastAsia="宋体"/>
          <w:lang w:eastAsia="zh-CN"/>
        </w:rPr>
      </w:pPr>
      <w:r>
        <w:rPr>
          <w:rFonts w:ascii="宋体" w:hAnsi="宋体" w:eastAsia="宋体"/>
          <w:lang w:eastAsia="zh-CN"/>
        </w:rPr>
        <w:t>C. 运营成本控制</w:t>
      </w:r>
    </w:p>
    <w:p w14:paraId="4B295DB9">
      <w:pPr>
        <w:rPr>
          <w:rFonts w:hint="eastAsia" w:ascii="宋体" w:hAnsi="宋体" w:eastAsia="宋体"/>
          <w:lang w:eastAsia="zh-CN"/>
        </w:rPr>
      </w:pPr>
      <w:r>
        <w:rPr>
          <w:rFonts w:ascii="宋体" w:hAnsi="宋体" w:eastAsia="宋体"/>
          <w:lang w:eastAsia="zh-CN"/>
        </w:rPr>
        <w:t>D. 战略定位</w:t>
      </w:r>
    </w:p>
    <w:p w14:paraId="0CFD5635">
      <w:pPr>
        <w:rPr>
          <w:rFonts w:hint="eastAsia" w:ascii="宋体" w:hAnsi="宋体" w:eastAsia="宋体"/>
          <w:lang w:eastAsia="zh-CN"/>
        </w:rPr>
      </w:pPr>
      <w:r>
        <w:rPr>
          <w:rFonts w:ascii="宋体" w:hAnsi="宋体" w:eastAsia="宋体"/>
          <w:lang w:eastAsia="zh-CN"/>
        </w:rPr>
        <w:t>答案：D</w:t>
      </w:r>
    </w:p>
    <w:p w14:paraId="6DE0D41E">
      <w:pPr>
        <w:rPr>
          <w:rFonts w:hint="eastAsia" w:ascii="宋体" w:hAnsi="宋体" w:eastAsia="宋体"/>
          <w:lang w:eastAsia="zh-CN"/>
        </w:rPr>
      </w:pPr>
      <w:r>
        <w:rPr>
          <w:rFonts w:ascii="宋体" w:hAnsi="宋体" w:eastAsia="宋体"/>
          <w:lang w:eastAsia="zh-CN"/>
        </w:rPr>
        <w:t>523. 在内容优化时，为了提升内容的可见性和搜索排名，应重点关注（）方面的优化。</w:t>
      </w:r>
    </w:p>
    <w:p w14:paraId="65366AD2">
      <w:pPr>
        <w:rPr>
          <w:rFonts w:hint="eastAsia" w:ascii="宋体" w:hAnsi="宋体" w:eastAsia="宋体"/>
          <w:lang w:eastAsia="zh-CN"/>
        </w:rPr>
      </w:pPr>
      <w:r>
        <w:rPr>
          <w:rFonts w:ascii="宋体" w:hAnsi="宋体" w:eastAsia="宋体"/>
          <w:lang w:eastAsia="zh-CN"/>
        </w:rPr>
        <w:t>A. 内容的长度</w:t>
      </w:r>
    </w:p>
    <w:p w14:paraId="73ACF817">
      <w:pPr>
        <w:rPr>
          <w:rFonts w:hint="eastAsia" w:ascii="宋体" w:hAnsi="宋体" w:eastAsia="宋体"/>
          <w:lang w:eastAsia="zh-CN"/>
        </w:rPr>
      </w:pPr>
      <w:r>
        <w:rPr>
          <w:rFonts w:ascii="宋体" w:hAnsi="宋体" w:eastAsia="宋体"/>
          <w:lang w:eastAsia="zh-CN"/>
        </w:rPr>
        <w:t>B. 内容发布的时间</w:t>
      </w:r>
    </w:p>
    <w:p w14:paraId="4DB68995">
      <w:pPr>
        <w:rPr>
          <w:rFonts w:hint="eastAsia" w:ascii="宋体" w:hAnsi="宋体" w:eastAsia="宋体"/>
          <w:lang w:eastAsia="zh-CN"/>
        </w:rPr>
      </w:pPr>
      <w:r>
        <w:rPr>
          <w:rFonts w:ascii="宋体" w:hAnsi="宋体" w:eastAsia="宋体"/>
          <w:lang w:eastAsia="zh-CN"/>
        </w:rPr>
        <w:t>C. 内容的关键词密度和布局</w:t>
      </w:r>
    </w:p>
    <w:p w14:paraId="6EC90373">
      <w:pPr>
        <w:rPr>
          <w:rFonts w:hint="eastAsia" w:ascii="宋体" w:hAnsi="宋体" w:eastAsia="宋体"/>
          <w:lang w:eastAsia="zh-CN"/>
        </w:rPr>
      </w:pPr>
      <w:r>
        <w:rPr>
          <w:rFonts w:ascii="宋体" w:hAnsi="宋体" w:eastAsia="宋体"/>
          <w:lang w:eastAsia="zh-CN"/>
        </w:rPr>
        <w:t>D. 内容的字体和颜色</w:t>
      </w:r>
    </w:p>
    <w:p w14:paraId="30964951">
      <w:pPr>
        <w:rPr>
          <w:rFonts w:hint="eastAsia" w:ascii="宋体" w:hAnsi="宋体" w:eastAsia="宋体"/>
          <w:lang w:eastAsia="zh-CN"/>
        </w:rPr>
      </w:pPr>
      <w:r>
        <w:rPr>
          <w:rFonts w:ascii="宋体" w:hAnsi="宋体" w:eastAsia="宋体"/>
          <w:lang w:eastAsia="zh-CN"/>
        </w:rPr>
        <w:t>答案：C</w:t>
      </w:r>
    </w:p>
    <w:p w14:paraId="108769B1">
      <w:pPr>
        <w:rPr>
          <w:rFonts w:hint="eastAsia" w:ascii="宋体" w:hAnsi="宋体" w:eastAsia="宋体"/>
          <w:lang w:eastAsia="zh-CN"/>
        </w:rPr>
      </w:pPr>
      <w:r>
        <w:rPr>
          <w:rFonts w:ascii="宋体" w:hAnsi="宋体" w:eastAsia="宋体"/>
          <w:lang w:eastAsia="zh-CN"/>
        </w:rPr>
        <w:t>524. 在预算分配中，搜索引擎广告费用通常基于（）计费。</w:t>
      </w:r>
    </w:p>
    <w:p w14:paraId="35EE66CB">
      <w:pPr>
        <w:rPr>
          <w:rFonts w:hint="eastAsia" w:ascii="宋体" w:hAnsi="宋体" w:eastAsia="宋体"/>
          <w:lang w:eastAsia="zh-CN"/>
        </w:rPr>
      </w:pPr>
      <w:r>
        <w:rPr>
          <w:rFonts w:ascii="宋体" w:hAnsi="宋体" w:eastAsia="宋体"/>
          <w:lang w:eastAsia="zh-CN"/>
        </w:rPr>
        <w:t>A. 社交媒体影响力</w:t>
      </w:r>
    </w:p>
    <w:p w14:paraId="15EA5C21">
      <w:pPr>
        <w:rPr>
          <w:rFonts w:hint="eastAsia" w:ascii="宋体" w:hAnsi="宋体" w:eastAsia="宋体"/>
          <w:lang w:eastAsia="zh-CN"/>
        </w:rPr>
      </w:pPr>
      <w:r>
        <w:rPr>
          <w:rFonts w:ascii="宋体" w:hAnsi="宋体" w:eastAsia="宋体"/>
          <w:lang w:eastAsia="zh-CN"/>
        </w:rPr>
        <w:t>B. 广告创作难度</w:t>
      </w:r>
    </w:p>
    <w:p w14:paraId="5ADD246B">
      <w:pPr>
        <w:rPr>
          <w:rFonts w:hint="eastAsia" w:ascii="宋体" w:hAnsi="宋体" w:eastAsia="宋体"/>
          <w:lang w:eastAsia="zh-CN"/>
        </w:rPr>
      </w:pPr>
      <w:r>
        <w:rPr>
          <w:rFonts w:ascii="宋体" w:hAnsi="宋体" w:eastAsia="宋体"/>
          <w:lang w:eastAsia="zh-CN"/>
        </w:rPr>
        <w:t>C. 关键词竞价和点击量</w:t>
      </w:r>
    </w:p>
    <w:p w14:paraId="70CB132E">
      <w:pPr>
        <w:rPr>
          <w:rFonts w:hint="eastAsia" w:ascii="宋体" w:hAnsi="宋体" w:eastAsia="宋体"/>
          <w:lang w:eastAsia="zh-CN"/>
        </w:rPr>
      </w:pPr>
      <w:r>
        <w:rPr>
          <w:rFonts w:ascii="宋体" w:hAnsi="宋体" w:eastAsia="宋体"/>
          <w:lang w:eastAsia="zh-CN"/>
        </w:rPr>
        <w:t>D. 人力成本投入</w:t>
      </w:r>
    </w:p>
    <w:p w14:paraId="39ABC4A5">
      <w:pPr>
        <w:rPr>
          <w:rFonts w:hint="eastAsia" w:ascii="宋体" w:hAnsi="宋体" w:eastAsia="宋体"/>
          <w:lang w:eastAsia="zh-CN"/>
        </w:rPr>
      </w:pPr>
      <w:r>
        <w:rPr>
          <w:rFonts w:ascii="宋体" w:hAnsi="宋体" w:eastAsia="宋体"/>
          <w:lang w:eastAsia="zh-CN"/>
        </w:rPr>
        <w:t>答案：C</w:t>
      </w:r>
    </w:p>
    <w:p w14:paraId="0DA3CE61">
      <w:pPr>
        <w:rPr>
          <w:rFonts w:hint="eastAsia" w:ascii="宋体" w:hAnsi="宋体" w:eastAsia="宋体"/>
          <w:lang w:eastAsia="zh-CN"/>
        </w:rPr>
      </w:pPr>
      <w:r>
        <w:rPr>
          <w:rFonts w:ascii="宋体" w:hAnsi="宋体" w:eastAsia="宋体"/>
          <w:lang w:eastAsia="zh-CN"/>
        </w:rPr>
        <w:t>525. 在达人内容发布管理中，提高内容匹配度和用户粘性的关键是（）。</w:t>
      </w:r>
    </w:p>
    <w:p w14:paraId="603109F2">
      <w:pPr>
        <w:rPr>
          <w:rFonts w:hint="eastAsia" w:ascii="宋体" w:hAnsi="宋体" w:eastAsia="宋体"/>
          <w:lang w:eastAsia="zh-CN"/>
        </w:rPr>
      </w:pPr>
      <w:r>
        <w:rPr>
          <w:rFonts w:ascii="宋体" w:hAnsi="宋体" w:eastAsia="宋体"/>
          <w:lang w:eastAsia="zh-CN"/>
        </w:rPr>
        <w:t>A. 把握平台特性和用户习惯</w:t>
      </w:r>
    </w:p>
    <w:p w14:paraId="54577748">
      <w:pPr>
        <w:rPr>
          <w:rFonts w:hint="eastAsia" w:ascii="宋体" w:hAnsi="宋体" w:eastAsia="宋体"/>
          <w:lang w:eastAsia="zh-CN"/>
        </w:rPr>
      </w:pPr>
      <w:r>
        <w:rPr>
          <w:rFonts w:ascii="宋体" w:hAnsi="宋体" w:eastAsia="宋体"/>
          <w:lang w:eastAsia="zh-CN"/>
        </w:rPr>
        <w:t>B. 增加内容的发布频次</w:t>
      </w:r>
    </w:p>
    <w:p w14:paraId="3A87F45A">
      <w:pPr>
        <w:rPr>
          <w:rFonts w:hint="eastAsia" w:ascii="宋体" w:hAnsi="宋体" w:eastAsia="宋体"/>
          <w:lang w:eastAsia="zh-CN"/>
        </w:rPr>
      </w:pPr>
      <w:r>
        <w:rPr>
          <w:rFonts w:ascii="宋体" w:hAnsi="宋体" w:eastAsia="宋体"/>
          <w:lang w:eastAsia="zh-CN"/>
        </w:rPr>
        <w:t>C. 追求内容的热点效应</w:t>
      </w:r>
    </w:p>
    <w:p w14:paraId="0CB5E974">
      <w:pPr>
        <w:rPr>
          <w:rFonts w:hint="eastAsia" w:ascii="宋体" w:hAnsi="宋体" w:eastAsia="宋体"/>
          <w:lang w:eastAsia="zh-CN"/>
        </w:rPr>
      </w:pPr>
      <w:r>
        <w:rPr>
          <w:rFonts w:ascii="宋体" w:hAnsi="宋体" w:eastAsia="宋体"/>
          <w:lang w:eastAsia="zh-CN"/>
        </w:rPr>
        <w:t>D. 强化与用户的互动反馈</w:t>
      </w:r>
    </w:p>
    <w:p w14:paraId="39C9C8EE">
      <w:pPr>
        <w:rPr>
          <w:rFonts w:hint="eastAsia" w:ascii="宋体" w:hAnsi="宋体" w:eastAsia="宋体"/>
          <w:lang w:eastAsia="zh-CN"/>
        </w:rPr>
      </w:pPr>
      <w:r>
        <w:rPr>
          <w:rFonts w:ascii="宋体" w:hAnsi="宋体" w:eastAsia="宋体"/>
          <w:lang w:eastAsia="zh-CN"/>
        </w:rPr>
        <w:t>答案：A</w:t>
      </w:r>
    </w:p>
    <w:p w14:paraId="0D2E185F">
      <w:pPr>
        <w:rPr>
          <w:rFonts w:hint="eastAsia" w:ascii="宋体" w:hAnsi="宋体" w:eastAsia="宋体"/>
          <w:lang w:eastAsia="zh-CN"/>
        </w:rPr>
      </w:pPr>
      <w:r>
        <w:rPr>
          <w:rFonts w:ascii="宋体" w:hAnsi="宋体" w:eastAsia="宋体"/>
          <w:lang w:eastAsia="zh-CN"/>
        </w:rPr>
        <w:t>526. 在全媒体运营中，话题标签通过（）能够显著提高内容的可见性。</w:t>
      </w:r>
    </w:p>
    <w:p w14:paraId="3C69BA0C">
      <w:pPr>
        <w:rPr>
          <w:rFonts w:hint="eastAsia" w:ascii="宋体" w:hAnsi="宋体" w:eastAsia="宋体"/>
          <w:lang w:eastAsia="zh-CN"/>
        </w:rPr>
      </w:pPr>
      <w:r>
        <w:rPr>
          <w:rFonts w:ascii="宋体" w:hAnsi="宋体" w:eastAsia="宋体"/>
          <w:lang w:eastAsia="zh-CN"/>
        </w:rPr>
        <w:t>A. 减少用户互动</w:t>
      </w:r>
    </w:p>
    <w:p w14:paraId="3F13276A">
      <w:pPr>
        <w:rPr>
          <w:rFonts w:hint="eastAsia" w:ascii="宋体" w:hAnsi="宋体" w:eastAsia="宋体"/>
          <w:lang w:eastAsia="zh-CN"/>
        </w:rPr>
      </w:pPr>
      <w:r>
        <w:rPr>
          <w:rFonts w:ascii="宋体" w:hAnsi="宋体" w:eastAsia="宋体"/>
          <w:lang w:eastAsia="zh-CN"/>
        </w:rPr>
        <w:t>B. 降低内容相关性</w:t>
      </w:r>
    </w:p>
    <w:p w14:paraId="5CDBEB2B">
      <w:pPr>
        <w:rPr>
          <w:rFonts w:hint="eastAsia" w:ascii="宋体" w:hAnsi="宋体" w:eastAsia="宋体"/>
          <w:lang w:eastAsia="zh-CN"/>
        </w:rPr>
      </w:pPr>
      <w:r>
        <w:rPr>
          <w:rFonts w:ascii="宋体" w:hAnsi="宋体" w:eastAsia="宋体"/>
          <w:lang w:eastAsia="zh-CN"/>
        </w:rPr>
        <w:t>C. 限制话题标签的使用数量</w:t>
      </w:r>
    </w:p>
    <w:p w14:paraId="7BD9AC68">
      <w:pPr>
        <w:rPr>
          <w:rFonts w:hint="eastAsia" w:ascii="宋体" w:hAnsi="宋体" w:eastAsia="宋体"/>
          <w:lang w:eastAsia="zh-CN"/>
        </w:rPr>
      </w:pPr>
      <w:r>
        <w:rPr>
          <w:rFonts w:ascii="宋体" w:hAnsi="宋体" w:eastAsia="宋体"/>
          <w:lang w:eastAsia="zh-CN"/>
        </w:rPr>
        <w:t>D. 添加到热门或相关话题中</w:t>
      </w:r>
    </w:p>
    <w:p w14:paraId="68B7FF2D">
      <w:pPr>
        <w:rPr>
          <w:rFonts w:hint="eastAsia" w:ascii="宋体" w:hAnsi="宋体" w:eastAsia="宋体"/>
          <w:lang w:eastAsia="zh-CN"/>
        </w:rPr>
      </w:pPr>
      <w:r>
        <w:rPr>
          <w:rFonts w:ascii="宋体" w:hAnsi="宋体" w:eastAsia="宋体"/>
          <w:lang w:eastAsia="zh-CN"/>
        </w:rPr>
        <w:t>答案：D</w:t>
      </w:r>
    </w:p>
    <w:p w14:paraId="75C542AD">
      <w:pPr>
        <w:rPr>
          <w:rFonts w:hint="eastAsia" w:ascii="宋体" w:hAnsi="宋体" w:eastAsia="宋体"/>
          <w:lang w:eastAsia="zh-CN"/>
        </w:rPr>
      </w:pPr>
      <w:r>
        <w:rPr>
          <w:rFonts w:ascii="宋体" w:hAnsi="宋体" w:eastAsia="宋体"/>
          <w:lang w:eastAsia="zh-CN"/>
        </w:rPr>
        <w:t>527. 在全媒体运营中，达人合作方案的首要任务是（）。</w:t>
      </w:r>
    </w:p>
    <w:p w14:paraId="2B9BE52E">
      <w:pPr>
        <w:rPr>
          <w:rFonts w:hint="eastAsia" w:ascii="宋体" w:hAnsi="宋体" w:eastAsia="宋体"/>
          <w:lang w:eastAsia="zh-CN"/>
        </w:rPr>
      </w:pPr>
      <w:r>
        <w:rPr>
          <w:rFonts w:ascii="宋体" w:hAnsi="宋体" w:eastAsia="宋体"/>
          <w:lang w:eastAsia="zh-CN"/>
        </w:rPr>
        <w:t>A. 合作形式与内容规划</w:t>
      </w:r>
    </w:p>
    <w:p w14:paraId="16B3D2C8">
      <w:pPr>
        <w:rPr>
          <w:rFonts w:hint="eastAsia" w:ascii="宋体" w:hAnsi="宋体" w:eastAsia="宋体"/>
          <w:lang w:eastAsia="zh-CN"/>
        </w:rPr>
      </w:pPr>
      <w:r>
        <w:rPr>
          <w:rFonts w:ascii="宋体" w:hAnsi="宋体" w:eastAsia="宋体"/>
          <w:lang w:eastAsia="zh-CN"/>
        </w:rPr>
        <w:t>B. 达人筛选与评估</w:t>
      </w:r>
    </w:p>
    <w:p w14:paraId="0BA9F78F">
      <w:pPr>
        <w:rPr>
          <w:rFonts w:hint="eastAsia" w:ascii="宋体" w:hAnsi="宋体" w:eastAsia="宋体"/>
          <w:lang w:eastAsia="zh-CN"/>
        </w:rPr>
      </w:pPr>
      <w:r>
        <w:rPr>
          <w:rFonts w:ascii="宋体" w:hAnsi="宋体" w:eastAsia="宋体"/>
          <w:lang w:eastAsia="zh-CN"/>
        </w:rPr>
        <w:t>C. 执行与监督合作过程</w:t>
      </w:r>
    </w:p>
    <w:p w14:paraId="128AE592">
      <w:pPr>
        <w:rPr>
          <w:rFonts w:hint="eastAsia" w:ascii="宋体" w:hAnsi="宋体" w:eastAsia="宋体"/>
          <w:lang w:eastAsia="zh-CN"/>
        </w:rPr>
      </w:pPr>
      <w:r>
        <w:rPr>
          <w:rFonts w:ascii="宋体" w:hAnsi="宋体" w:eastAsia="宋体"/>
          <w:lang w:eastAsia="zh-CN"/>
        </w:rPr>
        <w:t>D. 设定合作目标与预期成果</w:t>
      </w:r>
    </w:p>
    <w:p w14:paraId="7595C37D">
      <w:pPr>
        <w:rPr>
          <w:rFonts w:hint="eastAsia" w:ascii="宋体" w:hAnsi="宋体" w:eastAsia="宋体"/>
          <w:lang w:eastAsia="zh-CN"/>
        </w:rPr>
      </w:pPr>
      <w:r>
        <w:rPr>
          <w:rFonts w:ascii="宋体" w:hAnsi="宋体" w:eastAsia="宋体"/>
          <w:lang w:eastAsia="zh-CN"/>
        </w:rPr>
        <w:t>答案：D</w:t>
      </w:r>
    </w:p>
    <w:p w14:paraId="0D798E1F">
      <w:pPr>
        <w:rPr>
          <w:rFonts w:hint="eastAsia" w:ascii="宋体" w:hAnsi="宋体" w:eastAsia="宋体"/>
          <w:lang w:eastAsia="zh-CN"/>
        </w:rPr>
      </w:pPr>
      <w:r>
        <w:rPr>
          <w:rFonts w:ascii="宋体" w:hAnsi="宋体" w:eastAsia="宋体"/>
          <w:lang w:eastAsia="zh-CN"/>
        </w:rPr>
        <w:t>528. 在全媒体运营中，内容的核心定位主要依据（）来确定，以确保所有视听内容都围绕这一中心展开。</w:t>
      </w:r>
    </w:p>
    <w:p w14:paraId="0B4DEA8C">
      <w:pPr>
        <w:rPr>
          <w:rFonts w:hint="eastAsia" w:ascii="宋体" w:hAnsi="宋体" w:eastAsia="宋体"/>
          <w:lang w:eastAsia="zh-CN"/>
        </w:rPr>
      </w:pPr>
      <w:r>
        <w:rPr>
          <w:rFonts w:ascii="宋体" w:hAnsi="宋体" w:eastAsia="宋体"/>
          <w:lang w:eastAsia="zh-CN"/>
        </w:rPr>
        <w:t>A. 市场竞争情况</w:t>
      </w:r>
    </w:p>
    <w:p w14:paraId="472BA193">
      <w:pPr>
        <w:rPr>
          <w:rFonts w:hint="eastAsia" w:ascii="宋体" w:hAnsi="宋体" w:eastAsia="宋体"/>
          <w:lang w:eastAsia="zh-CN"/>
        </w:rPr>
      </w:pPr>
      <w:r>
        <w:rPr>
          <w:rFonts w:ascii="宋体" w:hAnsi="宋体" w:eastAsia="宋体"/>
          <w:lang w:eastAsia="zh-CN"/>
        </w:rPr>
        <w:t>B. 品牌或产品的核心价值与市场定位</w:t>
      </w:r>
    </w:p>
    <w:p w14:paraId="6FE25E63">
      <w:pPr>
        <w:rPr>
          <w:rFonts w:hint="eastAsia" w:ascii="宋体" w:hAnsi="宋体" w:eastAsia="宋体"/>
          <w:lang w:eastAsia="zh-CN"/>
        </w:rPr>
      </w:pPr>
      <w:r>
        <w:rPr>
          <w:rFonts w:ascii="宋体" w:hAnsi="宋体" w:eastAsia="宋体"/>
          <w:lang w:eastAsia="zh-CN"/>
        </w:rPr>
        <w:t>C. 运营者的个人兴趣</w:t>
      </w:r>
    </w:p>
    <w:p w14:paraId="5A4C01EF">
      <w:pPr>
        <w:rPr>
          <w:rFonts w:hint="eastAsia" w:ascii="宋体" w:hAnsi="宋体" w:eastAsia="宋体"/>
          <w:lang w:eastAsia="zh-CN"/>
        </w:rPr>
      </w:pPr>
      <w:r>
        <w:rPr>
          <w:rFonts w:ascii="宋体" w:hAnsi="宋体" w:eastAsia="宋体"/>
          <w:lang w:eastAsia="zh-CN"/>
        </w:rPr>
        <w:t>D. 最新流行的内容趋势</w:t>
      </w:r>
    </w:p>
    <w:p w14:paraId="30F32556">
      <w:pPr>
        <w:rPr>
          <w:rFonts w:hint="eastAsia" w:ascii="宋体" w:hAnsi="宋体" w:eastAsia="宋体"/>
          <w:lang w:eastAsia="zh-CN"/>
        </w:rPr>
      </w:pPr>
      <w:r>
        <w:rPr>
          <w:rFonts w:ascii="宋体" w:hAnsi="宋体" w:eastAsia="宋体"/>
          <w:lang w:eastAsia="zh-CN"/>
        </w:rPr>
        <w:t>答案：B</w:t>
      </w:r>
    </w:p>
    <w:p w14:paraId="7AEC2337">
      <w:pPr>
        <w:rPr>
          <w:rFonts w:hint="eastAsia" w:ascii="宋体" w:hAnsi="宋体" w:eastAsia="宋体"/>
          <w:lang w:eastAsia="zh-CN"/>
        </w:rPr>
      </w:pPr>
      <w:r>
        <w:rPr>
          <w:rFonts w:ascii="宋体" w:hAnsi="宋体" w:eastAsia="宋体"/>
          <w:lang w:eastAsia="zh-CN"/>
        </w:rPr>
        <w:t>529. 在评估流量质量时，能够反映用户对内容的深入探索程度的指标是（）。</w:t>
      </w:r>
    </w:p>
    <w:p w14:paraId="500FE00D">
      <w:pPr>
        <w:rPr>
          <w:rFonts w:hint="eastAsia" w:ascii="宋体" w:hAnsi="宋体" w:eastAsia="宋体"/>
          <w:lang w:eastAsia="zh-CN"/>
        </w:rPr>
      </w:pPr>
      <w:r>
        <w:rPr>
          <w:rFonts w:ascii="宋体" w:hAnsi="宋体" w:eastAsia="宋体"/>
          <w:lang w:eastAsia="zh-CN"/>
        </w:rPr>
        <w:t>A. 平均停留时间</w:t>
      </w:r>
    </w:p>
    <w:p w14:paraId="0C13424B">
      <w:pPr>
        <w:rPr>
          <w:rFonts w:hint="eastAsia" w:ascii="宋体" w:hAnsi="宋体" w:eastAsia="宋体"/>
          <w:lang w:eastAsia="zh-CN"/>
        </w:rPr>
      </w:pPr>
      <w:r>
        <w:rPr>
          <w:rFonts w:ascii="宋体" w:hAnsi="宋体" w:eastAsia="宋体"/>
          <w:lang w:eastAsia="zh-CN"/>
        </w:rPr>
        <w:t>B. 转化率</w:t>
      </w:r>
    </w:p>
    <w:p w14:paraId="59E2FC7B">
      <w:pPr>
        <w:rPr>
          <w:rFonts w:hint="eastAsia" w:ascii="宋体" w:hAnsi="宋体" w:eastAsia="宋体"/>
          <w:lang w:eastAsia="zh-CN"/>
        </w:rPr>
      </w:pPr>
      <w:r>
        <w:rPr>
          <w:rFonts w:ascii="宋体" w:hAnsi="宋体" w:eastAsia="宋体"/>
          <w:lang w:eastAsia="zh-CN"/>
        </w:rPr>
        <w:t>C. 反弹率</w:t>
      </w:r>
    </w:p>
    <w:p w14:paraId="73FCCE3A">
      <w:pPr>
        <w:rPr>
          <w:rFonts w:hint="eastAsia" w:ascii="宋体" w:hAnsi="宋体" w:eastAsia="宋体"/>
          <w:lang w:eastAsia="zh-CN"/>
        </w:rPr>
      </w:pPr>
      <w:r>
        <w:rPr>
          <w:rFonts w:ascii="宋体" w:hAnsi="宋体" w:eastAsia="宋体"/>
          <w:lang w:eastAsia="zh-CN"/>
        </w:rPr>
        <w:t>D. 页面浏览深度</w:t>
      </w:r>
    </w:p>
    <w:p w14:paraId="44807537">
      <w:pPr>
        <w:rPr>
          <w:rFonts w:hint="eastAsia" w:ascii="宋体" w:hAnsi="宋体" w:eastAsia="宋体"/>
          <w:lang w:eastAsia="zh-CN"/>
        </w:rPr>
      </w:pPr>
      <w:r>
        <w:rPr>
          <w:rFonts w:ascii="宋体" w:hAnsi="宋体" w:eastAsia="宋体"/>
          <w:lang w:eastAsia="zh-CN"/>
        </w:rPr>
        <w:t>答案：D</w:t>
      </w:r>
    </w:p>
    <w:p w14:paraId="0F1D996C">
      <w:pPr>
        <w:rPr>
          <w:rFonts w:hint="eastAsia" w:ascii="宋体" w:hAnsi="宋体" w:eastAsia="宋体"/>
          <w:lang w:eastAsia="zh-CN"/>
        </w:rPr>
      </w:pPr>
      <w:r>
        <w:rPr>
          <w:rFonts w:ascii="宋体" w:hAnsi="宋体" w:eastAsia="宋体"/>
          <w:lang w:eastAsia="zh-CN"/>
        </w:rPr>
        <w:t>530. 在达人合作方案执行过程中，对合作效果进行评估的关键指标不包括（）。</w:t>
      </w:r>
    </w:p>
    <w:p w14:paraId="7D9380EC">
      <w:pPr>
        <w:rPr>
          <w:rFonts w:hint="eastAsia" w:ascii="宋体" w:hAnsi="宋体" w:eastAsia="宋体"/>
          <w:lang w:eastAsia="zh-CN"/>
        </w:rPr>
      </w:pPr>
      <w:r>
        <w:rPr>
          <w:rFonts w:ascii="宋体" w:hAnsi="宋体" w:eastAsia="宋体"/>
          <w:lang w:eastAsia="zh-CN"/>
        </w:rPr>
        <w:t>A. 达人个人粉丝增长情况</w:t>
      </w:r>
    </w:p>
    <w:p w14:paraId="1EC5E2E2">
      <w:pPr>
        <w:rPr>
          <w:rFonts w:hint="eastAsia" w:ascii="宋体" w:hAnsi="宋体" w:eastAsia="宋体"/>
          <w:lang w:eastAsia="zh-CN"/>
        </w:rPr>
      </w:pPr>
      <w:r>
        <w:rPr>
          <w:rFonts w:ascii="宋体" w:hAnsi="宋体" w:eastAsia="宋体"/>
          <w:lang w:eastAsia="zh-CN"/>
        </w:rPr>
        <w:t>B. 观看量与点赞量</w:t>
      </w:r>
    </w:p>
    <w:p w14:paraId="289DC967">
      <w:pPr>
        <w:rPr>
          <w:rFonts w:hint="eastAsia" w:ascii="宋体" w:hAnsi="宋体" w:eastAsia="宋体"/>
          <w:lang w:eastAsia="zh-CN"/>
        </w:rPr>
      </w:pPr>
      <w:r>
        <w:rPr>
          <w:rFonts w:ascii="宋体" w:hAnsi="宋体" w:eastAsia="宋体"/>
          <w:lang w:eastAsia="zh-CN"/>
        </w:rPr>
        <w:t>C. 产品转化率与销售额</w:t>
      </w:r>
    </w:p>
    <w:p w14:paraId="48442AF7">
      <w:pPr>
        <w:rPr>
          <w:rFonts w:hint="eastAsia" w:ascii="宋体" w:hAnsi="宋体" w:eastAsia="宋体"/>
          <w:lang w:eastAsia="zh-CN"/>
        </w:rPr>
      </w:pPr>
      <w:r>
        <w:rPr>
          <w:rFonts w:ascii="宋体" w:hAnsi="宋体" w:eastAsia="宋体"/>
          <w:lang w:eastAsia="zh-CN"/>
        </w:rPr>
        <w:t>D. 品牌方内部员工满意度</w:t>
      </w:r>
    </w:p>
    <w:p w14:paraId="7A31288F">
      <w:pPr>
        <w:rPr>
          <w:rFonts w:hint="eastAsia" w:ascii="宋体" w:hAnsi="宋体" w:eastAsia="宋体"/>
          <w:lang w:eastAsia="zh-CN"/>
        </w:rPr>
      </w:pPr>
      <w:r>
        <w:rPr>
          <w:rFonts w:ascii="宋体" w:hAnsi="宋体" w:eastAsia="宋体"/>
          <w:lang w:eastAsia="zh-CN"/>
        </w:rPr>
        <w:t>答案：D</w:t>
      </w:r>
    </w:p>
    <w:p w14:paraId="4AEDE631">
      <w:pPr>
        <w:rPr>
          <w:rFonts w:hint="eastAsia" w:ascii="宋体" w:hAnsi="宋体" w:eastAsia="宋体"/>
          <w:lang w:eastAsia="zh-CN"/>
        </w:rPr>
      </w:pPr>
      <w:r>
        <w:rPr>
          <w:rFonts w:ascii="宋体" w:hAnsi="宋体" w:eastAsia="宋体"/>
          <w:lang w:eastAsia="zh-CN"/>
        </w:rPr>
        <w:t>531. 流量波动分析中，通过对比历史数据和当前数据，可以主要用来（）。</w:t>
      </w:r>
    </w:p>
    <w:p w14:paraId="23A4C38A">
      <w:pPr>
        <w:rPr>
          <w:rFonts w:hint="eastAsia" w:ascii="宋体" w:hAnsi="宋体" w:eastAsia="宋体"/>
          <w:lang w:eastAsia="zh-CN"/>
        </w:rPr>
      </w:pPr>
      <w:r>
        <w:rPr>
          <w:rFonts w:ascii="宋体" w:hAnsi="宋体" w:eastAsia="宋体"/>
          <w:lang w:eastAsia="zh-CN"/>
        </w:rPr>
        <w:t>A. 预测未来流量趋势</w:t>
      </w:r>
    </w:p>
    <w:p w14:paraId="02EE4187">
      <w:pPr>
        <w:rPr>
          <w:rFonts w:hint="eastAsia" w:ascii="宋体" w:hAnsi="宋体" w:eastAsia="宋体"/>
          <w:lang w:eastAsia="zh-CN"/>
        </w:rPr>
      </w:pPr>
      <w:r>
        <w:rPr>
          <w:rFonts w:ascii="宋体" w:hAnsi="宋体" w:eastAsia="宋体"/>
          <w:lang w:eastAsia="zh-CN"/>
        </w:rPr>
        <w:t>B. 确定流量来源的构成</w:t>
      </w:r>
    </w:p>
    <w:p w14:paraId="09549AF5">
      <w:pPr>
        <w:rPr>
          <w:rFonts w:hint="eastAsia" w:ascii="宋体" w:hAnsi="宋体" w:eastAsia="宋体"/>
          <w:lang w:eastAsia="zh-CN"/>
        </w:rPr>
      </w:pPr>
      <w:r>
        <w:rPr>
          <w:rFonts w:ascii="宋体" w:hAnsi="宋体" w:eastAsia="宋体"/>
          <w:lang w:eastAsia="zh-CN"/>
        </w:rPr>
        <w:t>C. 评估流量策略的效果</w:t>
      </w:r>
    </w:p>
    <w:p w14:paraId="0DC9645A">
      <w:pPr>
        <w:rPr>
          <w:rFonts w:hint="eastAsia" w:ascii="宋体" w:hAnsi="宋体" w:eastAsia="宋体"/>
          <w:lang w:eastAsia="zh-CN"/>
        </w:rPr>
      </w:pPr>
      <w:r>
        <w:rPr>
          <w:rFonts w:ascii="宋体" w:hAnsi="宋体" w:eastAsia="宋体"/>
          <w:lang w:eastAsia="zh-CN"/>
        </w:rPr>
        <w:t>D. 分析用户行为特征</w:t>
      </w:r>
    </w:p>
    <w:p w14:paraId="021B95C6">
      <w:pPr>
        <w:rPr>
          <w:rFonts w:hint="eastAsia" w:ascii="宋体" w:hAnsi="宋体" w:eastAsia="宋体"/>
          <w:lang w:eastAsia="zh-CN"/>
        </w:rPr>
      </w:pPr>
      <w:r>
        <w:rPr>
          <w:rFonts w:ascii="宋体" w:hAnsi="宋体" w:eastAsia="宋体"/>
          <w:lang w:eastAsia="zh-CN"/>
        </w:rPr>
        <w:t>答案：A</w:t>
      </w:r>
    </w:p>
    <w:p w14:paraId="774D834A">
      <w:pPr>
        <w:rPr>
          <w:rFonts w:hint="eastAsia" w:ascii="宋体" w:hAnsi="宋体" w:eastAsia="宋体"/>
          <w:lang w:eastAsia="zh-CN"/>
        </w:rPr>
      </w:pPr>
      <w:r>
        <w:rPr>
          <w:rFonts w:ascii="宋体" w:hAnsi="宋体" w:eastAsia="宋体"/>
          <w:lang w:eastAsia="zh-CN"/>
        </w:rPr>
        <w:t>532. 在全媒体运营中，拓展获取新用户渠道时，利用（）平台通过发布高质量内容吸引新用户关注并转化为私域流量的方法，体现了内容营销的特性。</w:t>
      </w:r>
    </w:p>
    <w:p w14:paraId="73B29279">
      <w:pPr>
        <w:rPr>
          <w:rFonts w:hint="eastAsia" w:ascii="宋体" w:hAnsi="宋体" w:eastAsia="宋体"/>
          <w:lang w:eastAsia="zh-CN"/>
        </w:rPr>
      </w:pPr>
      <w:r>
        <w:rPr>
          <w:rFonts w:ascii="宋体" w:hAnsi="宋体" w:eastAsia="宋体"/>
          <w:lang w:eastAsia="zh-CN"/>
        </w:rPr>
        <w:t>A. 微信朋友圈</w:t>
      </w:r>
    </w:p>
    <w:p w14:paraId="24AA2A5D">
      <w:pPr>
        <w:rPr>
          <w:rFonts w:hint="eastAsia" w:ascii="宋体" w:hAnsi="宋体" w:eastAsia="宋体"/>
          <w:lang w:eastAsia="zh-CN"/>
        </w:rPr>
      </w:pPr>
      <w:r>
        <w:rPr>
          <w:rFonts w:ascii="宋体" w:hAnsi="宋体" w:eastAsia="宋体"/>
          <w:lang w:eastAsia="zh-CN"/>
        </w:rPr>
        <w:t>B. 知乎</w:t>
      </w:r>
    </w:p>
    <w:p w14:paraId="2F27F5BF">
      <w:pPr>
        <w:rPr>
          <w:rFonts w:hint="eastAsia" w:ascii="宋体" w:hAnsi="宋体" w:eastAsia="宋体"/>
          <w:lang w:eastAsia="zh-CN"/>
        </w:rPr>
      </w:pPr>
      <w:r>
        <w:rPr>
          <w:rFonts w:ascii="宋体" w:hAnsi="宋体" w:eastAsia="宋体"/>
          <w:lang w:eastAsia="zh-CN"/>
        </w:rPr>
        <w:t>C. 电子邮件</w:t>
      </w:r>
    </w:p>
    <w:p w14:paraId="2B0B7090">
      <w:pPr>
        <w:rPr>
          <w:rFonts w:hint="eastAsia" w:ascii="宋体" w:hAnsi="宋体" w:eastAsia="宋体"/>
          <w:lang w:eastAsia="zh-CN"/>
        </w:rPr>
      </w:pPr>
      <w:r>
        <w:rPr>
          <w:rFonts w:ascii="宋体" w:hAnsi="宋体" w:eastAsia="宋体"/>
          <w:lang w:eastAsia="zh-CN"/>
        </w:rPr>
        <w:t>D. 企业官网</w:t>
      </w:r>
    </w:p>
    <w:p w14:paraId="70EA056C">
      <w:pPr>
        <w:rPr>
          <w:rFonts w:hint="eastAsia" w:ascii="宋体" w:hAnsi="宋体" w:eastAsia="宋体"/>
          <w:lang w:eastAsia="zh-CN"/>
        </w:rPr>
      </w:pPr>
      <w:r>
        <w:rPr>
          <w:rFonts w:ascii="宋体" w:hAnsi="宋体" w:eastAsia="宋体"/>
          <w:lang w:eastAsia="zh-CN"/>
        </w:rPr>
        <w:t>答案：B</w:t>
      </w:r>
    </w:p>
    <w:p w14:paraId="5CDEFA84">
      <w:pPr>
        <w:rPr>
          <w:rFonts w:hint="eastAsia" w:ascii="宋体" w:hAnsi="宋体" w:eastAsia="宋体"/>
          <w:lang w:eastAsia="zh-CN"/>
        </w:rPr>
      </w:pPr>
      <w:r>
        <w:rPr>
          <w:rFonts w:ascii="宋体" w:hAnsi="宋体" w:eastAsia="宋体"/>
          <w:lang w:eastAsia="zh-CN"/>
        </w:rPr>
        <w:t>533. 在全媒体运营中，达人进行内容创作时，首先需要明确的是（）。</w:t>
      </w:r>
    </w:p>
    <w:p w14:paraId="713D8493">
      <w:pPr>
        <w:rPr>
          <w:rFonts w:hint="eastAsia" w:ascii="宋体" w:hAnsi="宋体" w:eastAsia="宋体"/>
          <w:lang w:eastAsia="zh-CN"/>
        </w:rPr>
      </w:pPr>
      <w:r>
        <w:rPr>
          <w:rFonts w:ascii="宋体" w:hAnsi="宋体" w:eastAsia="宋体"/>
          <w:lang w:eastAsia="zh-CN"/>
        </w:rPr>
        <w:t>A. 目标受众的需求</w:t>
      </w:r>
    </w:p>
    <w:p w14:paraId="6013E773">
      <w:pPr>
        <w:rPr>
          <w:rFonts w:hint="eastAsia" w:ascii="宋体" w:hAnsi="宋体" w:eastAsia="宋体"/>
          <w:lang w:eastAsia="zh-CN"/>
        </w:rPr>
      </w:pPr>
      <w:r>
        <w:rPr>
          <w:rFonts w:ascii="宋体" w:hAnsi="宋体" w:eastAsia="宋体"/>
          <w:lang w:eastAsia="zh-CN"/>
        </w:rPr>
        <w:t>B. 平台的运营规则</w:t>
      </w:r>
    </w:p>
    <w:p w14:paraId="76A2FDEA">
      <w:pPr>
        <w:rPr>
          <w:rFonts w:hint="eastAsia" w:ascii="宋体" w:hAnsi="宋体" w:eastAsia="宋体"/>
          <w:lang w:eastAsia="zh-CN"/>
        </w:rPr>
      </w:pPr>
      <w:r>
        <w:rPr>
          <w:rFonts w:ascii="宋体" w:hAnsi="宋体" w:eastAsia="宋体"/>
          <w:lang w:eastAsia="zh-CN"/>
        </w:rPr>
        <w:t>C. 竞争对手的策略</w:t>
      </w:r>
    </w:p>
    <w:p w14:paraId="65F403B9">
      <w:pPr>
        <w:rPr>
          <w:rFonts w:hint="eastAsia" w:ascii="宋体" w:hAnsi="宋体" w:eastAsia="宋体"/>
          <w:lang w:eastAsia="zh-CN"/>
        </w:rPr>
      </w:pPr>
      <w:r>
        <w:rPr>
          <w:rFonts w:ascii="宋体" w:hAnsi="宋体" w:eastAsia="宋体"/>
          <w:lang w:eastAsia="zh-CN"/>
        </w:rPr>
        <w:t>D. 内容的发布时间</w:t>
      </w:r>
    </w:p>
    <w:p w14:paraId="5D3FCB03">
      <w:pPr>
        <w:rPr>
          <w:rFonts w:hint="eastAsia" w:ascii="宋体" w:hAnsi="宋体" w:eastAsia="宋体"/>
          <w:lang w:eastAsia="zh-CN"/>
        </w:rPr>
      </w:pPr>
      <w:r>
        <w:rPr>
          <w:rFonts w:ascii="宋体" w:hAnsi="宋体" w:eastAsia="宋体"/>
          <w:lang w:eastAsia="zh-CN"/>
        </w:rPr>
        <w:t>答案：A</w:t>
      </w:r>
    </w:p>
    <w:p w14:paraId="735C2720">
      <w:pPr>
        <w:rPr>
          <w:rFonts w:hint="eastAsia" w:ascii="宋体" w:hAnsi="宋体" w:eastAsia="宋体"/>
          <w:lang w:eastAsia="zh-CN"/>
        </w:rPr>
      </w:pPr>
      <w:r>
        <w:rPr>
          <w:rFonts w:ascii="宋体" w:hAnsi="宋体" w:eastAsia="宋体"/>
          <w:lang w:eastAsia="zh-CN"/>
        </w:rPr>
        <w:t>534. 行业趋势分析在视听运营中的核心目的是（）。</w:t>
      </w:r>
    </w:p>
    <w:p w14:paraId="3155EC30">
      <w:pPr>
        <w:rPr>
          <w:rFonts w:hint="eastAsia" w:ascii="宋体" w:hAnsi="宋体" w:eastAsia="宋体"/>
          <w:lang w:eastAsia="zh-CN"/>
        </w:rPr>
      </w:pPr>
      <w:r>
        <w:rPr>
          <w:rFonts w:ascii="宋体" w:hAnsi="宋体" w:eastAsia="宋体"/>
          <w:lang w:eastAsia="zh-CN"/>
        </w:rPr>
        <w:t>A. 揭示行业未来的发展方向和趋势</w:t>
      </w:r>
    </w:p>
    <w:p w14:paraId="4852C720">
      <w:pPr>
        <w:rPr>
          <w:rFonts w:hint="eastAsia" w:ascii="宋体" w:hAnsi="宋体" w:eastAsia="宋体"/>
          <w:lang w:eastAsia="zh-CN"/>
        </w:rPr>
      </w:pPr>
      <w:r>
        <w:rPr>
          <w:rFonts w:ascii="宋体" w:hAnsi="宋体" w:eastAsia="宋体"/>
          <w:lang w:eastAsia="zh-CN"/>
        </w:rPr>
        <w:t>B. 评估过去的市场表现</w:t>
      </w:r>
    </w:p>
    <w:p w14:paraId="2AAE00BA">
      <w:pPr>
        <w:rPr>
          <w:rFonts w:hint="eastAsia" w:ascii="宋体" w:hAnsi="宋体" w:eastAsia="宋体"/>
          <w:lang w:eastAsia="zh-CN"/>
        </w:rPr>
      </w:pPr>
      <w:r>
        <w:rPr>
          <w:rFonts w:ascii="宋体" w:hAnsi="宋体" w:eastAsia="宋体"/>
          <w:lang w:eastAsia="zh-CN"/>
        </w:rPr>
        <w:t>C. 制定详细的内容创作计划</w:t>
      </w:r>
    </w:p>
    <w:p w14:paraId="705E9AD6">
      <w:pPr>
        <w:rPr>
          <w:rFonts w:hint="eastAsia" w:ascii="宋体" w:hAnsi="宋体" w:eastAsia="宋体"/>
          <w:lang w:eastAsia="zh-CN"/>
        </w:rPr>
      </w:pPr>
      <w:r>
        <w:rPr>
          <w:rFonts w:ascii="宋体" w:hAnsi="宋体" w:eastAsia="宋体"/>
          <w:lang w:eastAsia="zh-CN"/>
        </w:rPr>
        <w:t>D. 优化当前的渠道组合</w:t>
      </w:r>
    </w:p>
    <w:p w14:paraId="7866F794">
      <w:pPr>
        <w:rPr>
          <w:rFonts w:hint="eastAsia" w:ascii="宋体" w:hAnsi="宋体" w:eastAsia="宋体"/>
          <w:lang w:eastAsia="zh-CN"/>
        </w:rPr>
      </w:pPr>
      <w:r>
        <w:rPr>
          <w:rFonts w:ascii="宋体" w:hAnsi="宋体" w:eastAsia="宋体"/>
          <w:lang w:eastAsia="zh-CN"/>
        </w:rPr>
        <w:t>答案：A</w:t>
      </w:r>
    </w:p>
    <w:p w14:paraId="2134E214">
      <w:pPr>
        <w:rPr>
          <w:rFonts w:hint="eastAsia" w:ascii="宋体" w:hAnsi="宋体" w:eastAsia="宋体"/>
          <w:lang w:eastAsia="zh-CN"/>
        </w:rPr>
      </w:pPr>
      <w:r>
        <w:rPr>
          <w:rFonts w:ascii="宋体" w:hAnsi="宋体" w:eastAsia="宋体"/>
          <w:lang w:eastAsia="zh-CN"/>
        </w:rPr>
        <w:t>535. 在选题规划过程的总结与复盘中，对内容形式的评估主要关注（）。</w:t>
      </w:r>
    </w:p>
    <w:p w14:paraId="04D1CFBE">
      <w:pPr>
        <w:rPr>
          <w:rFonts w:hint="eastAsia" w:ascii="宋体" w:hAnsi="宋体" w:eastAsia="宋体"/>
          <w:lang w:eastAsia="zh-CN"/>
        </w:rPr>
      </w:pPr>
      <w:r>
        <w:rPr>
          <w:rFonts w:ascii="宋体" w:hAnsi="宋体" w:eastAsia="宋体"/>
          <w:lang w:eastAsia="zh-CN"/>
        </w:rPr>
        <w:t>A. 选题的新颖性</w:t>
      </w:r>
    </w:p>
    <w:p w14:paraId="001B6187">
      <w:pPr>
        <w:rPr>
          <w:rFonts w:hint="eastAsia" w:ascii="宋体" w:hAnsi="宋体" w:eastAsia="宋体"/>
          <w:lang w:eastAsia="zh-CN"/>
        </w:rPr>
      </w:pPr>
      <w:r>
        <w:rPr>
          <w:rFonts w:ascii="宋体" w:hAnsi="宋体" w:eastAsia="宋体"/>
          <w:lang w:eastAsia="zh-CN"/>
        </w:rPr>
        <w:t>B. 不同内容形式的表现效果</w:t>
      </w:r>
    </w:p>
    <w:p w14:paraId="35791FAE">
      <w:pPr>
        <w:rPr>
          <w:rFonts w:hint="eastAsia" w:ascii="宋体" w:hAnsi="宋体" w:eastAsia="宋体"/>
          <w:lang w:eastAsia="zh-CN"/>
        </w:rPr>
      </w:pPr>
      <w:r>
        <w:rPr>
          <w:rFonts w:ascii="宋体" w:hAnsi="宋体" w:eastAsia="宋体"/>
          <w:lang w:eastAsia="zh-CN"/>
        </w:rPr>
        <w:t>C. 目标受众的反馈速度</w:t>
      </w:r>
    </w:p>
    <w:p w14:paraId="02C1336D">
      <w:pPr>
        <w:rPr>
          <w:rFonts w:hint="eastAsia" w:ascii="宋体" w:hAnsi="宋体" w:eastAsia="宋体"/>
          <w:lang w:eastAsia="zh-CN"/>
        </w:rPr>
      </w:pPr>
      <w:r>
        <w:rPr>
          <w:rFonts w:ascii="宋体" w:hAnsi="宋体" w:eastAsia="宋体"/>
          <w:lang w:eastAsia="zh-CN"/>
        </w:rPr>
        <w:t>D. 市场竞争情况的变化</w:t>
      </w:r>
    </w:p>
    <w:p w14:paraId="48DE9CF6">
      <w:pPr>
        <w:rPr>
          <w:rFonts w:hint="eastAsia" w:ascii="宋体" w:hAnsi="宋体" w:eastAsia="宋体"/>
          <w:lang w:eastAsia="zh-CN"/>
        </w:rPr>
      </w:pPr>
      <w:r>
        <w:rPr>
          <w:rFonts w:ascii="宋体" w:hAnsi="宋体" w:eastAsia="宋体"/>
          <w:lang w:eastAsia="zh-CN"/>
        </w:rPr>
        <w:t>答案：B</w:t>
      </w:r>
    </w:p>
    <w:p w14:paraId="1F386456">
      <w:pPr>
        <w:rPr>
          <w:rFonts w:hint="eastAsia" w:ascii="宋体" w:hAnsi="宋体" w:eastAsia="宋体"/>
          <w:lang w:eastAsia="zh-CN"/>
        </w:rPr>
      </w:pPr>
      <w:r>
        <w:rPr>
          <w:rFonts w:ascii="宋体" w:hAnsi="宋体" w:eastAsia="宋体"/>
          <w:lang w:eastAsia="zh-CN"/>
        </w:rPr>
        <w:t>536. （）指标是衡量用户对内容感兴趣程度的重要参考，并有助于提升品牌影响力和用户粘性。</w:t>
      </w:r>
    </w:p>
    <w:p w14:paraId="516DEEFD">
      <w:pPr>
        <w:rPr>
          <w:rFonts w:hint="eastAsia" w:ascii="宋体" w:hAnsi="宋体" w:eastAsia="宋体"/>
          <w:lang w:eastAsia="zh-CN"/>
        </w:rPr>
      </w:pPr>
      <w:r>
        <w:rPr>
          <w:rFonts w:ascii="宋体" w:hAnsi="宋体" w:eastAsia="宋体"/>
          <w:lang w:eastAsia="zh-CN"/>
        </w:rPr>
        <w:t>A. 社交媒体互动率</w:t>
      </w:r>
    </w:p>
    <w:p w14:paraId="01763F26">
      <w:pPr>
        <w:rPr>
          <w:rFonts w:hint="eastAsia" w:ascii="宋体" w:hAnsi="宋体" w:eastAsia="宋体"/>
          <w:lang w:eastAsia="zh-CN"/>
        </w:rPr>
      </w:pPr>
      <w:r>
        <w:rPr>
          <w:rFonts w:ascii="宋体" w:hAnsi="宋体" w:eastAsia="宋体"/>
          <w:lang w:eastAsia="zh-CN"/>
        </w:rPr>
        <w:t>B. 页面浏览量</w:t>
      </w:r>
    </w:p>
    <w:p w14:paraId="3061431D">
      <w:pPr>
        <w:rPr>
          <w:rFonts w:hint="eastAsia" w:ascii="宋体" w:hAnsi="宋体" w:eastAsia="宋体"/>
          <w:lang w:eastAsia="zh-CN"/>
        </w:rPr>
      </w:pPr>
      <w:r>
        <w:rPr>
          <w:rFonts w:ascii="宋体" w:hAnsi="宋体" w:eastAsia="宋体"/>
          <w:lang w:eastAsia="zh-CN"/>
        </w:rPr>
        <w:t>C. 用户地域分布</w:t>
      </w:r>
    </w:p>
    <w:p w14:paraId="1E586CC1">
      <w:pPr>
        <w:rPr>
          <w:rFonts w:hint="eastAsia" w:ascii="宋体" w:hAnsi="宋体" w:eastAsia="宋体"/>
          <w:lang w:eastAsia="zh-CN"/>
        </w:rPr>
      </w:pPr>
      <w:r>
        <w:rPr>
          <w:rFonts w:ascii="宋体" w:hAnsi="宋体" w:eastAsia="宋体"/>
          <w:lang w:eastAsia="zh-CN"/>
        </w:rPr>
        <w:t>D. 平均访问时长</w:t>
      </w:r>
    </w:p>
    <w:p w14:paraId="4150F673">
      <w:pPr>
        <w:rPr>
          <w:rFonts w:hint="eastAsia" w:ascii="宋体" w:hAnsi="宋体" w:eastAsia="宋体"/>
          <w:lang w:eastAsia="zh-CN"/>
        </w:rPr>
      </w:pPr>
      <w:r>
        <w:rPr>
          <w:rFonts w:ascii="宋体" w:hAnsi="宋体" w:eastAsia="宋体"/>
          <w:lang w:eastAsia="zh-CN"/>
        </w:rPr>
        <w:t>答案：A</w:t>
      </w:r>
    </w:p>
    <w:p w14:paraId="5A0B832A">
      <w:pPr>
        <w:rPr>
          <w:rFonts w:hint="eastAsia" w:ascii="宋体" w:hAnsi="宋体" w:eastAsia="宋体"/>
          <w:lang w:eastAsia="zh-CN"/>
        </w:rPr>
      </w:pPr>
      <w:r>
        <w:rPr>
          <w:rFonts w:ascii="宋体" w:hAnsi="宋体" w:eastAsia="宋体"/>
          <w:lang w:eastAsia="zh-CN"/>
        </w:rPr>
        <w:t>537. 达人形象包装的（）阶段涉及内容主题的规划以及高质量内容的创作。</w:t>
      </w:r>
    </w:p>
    <w:p w14:paraId="06B3BB47">
      <w:pPr>
        <w:rPr>
          <w:rFonts w:hint="eastAsia" w:ascii="宋体" w:hAnsi="宋体" w:eastAsia="宋体"/>
          <w:lang w:eastAsia="zh-CN"/>
        </w:rPr>
      </w:pPr>
      <w:r>
        <w:rPr>
          <w:rFonts w:ascii="宋体" w:hAnsi="宋体" w:eastAsia="宋体"/>
          <w:lang w:eastAsia="zh-CN"/>
        </w:rPr>
        <w:t>A. 形象识别系统设计</w:t>
      </w:r>
    </w:p>
    <w:p w14:paraId="38243E2D">
      <w:pPr>
        <w:rPr>
          <w:rFonts w:hint="eastAsia" w:ascii="宋体" w:hAnsi="宋体" w:eastAsia="宋体"/>
          <w:lang w:eastAsia="zh-CN"/>
        </w:rPr>
      </w:pPr>
      <w:r>
        <w:rPr>
          <w:rFonts w:ascii="宋体" w:hAnsi="宋体" w:eastAsia="宋体"/>
          <w:lang w:eastAsia="zh-CN"/>
        </w:rPr>
        <w:t>B. 市场调研与定位分析</w:t>
      </w:r>
    </w:p>
    <w:p w14:paraId="617224B4">
      <w:pPr>
        <w:rPr>
          <w:rFonts w:hint="eastAsia" w:ascii="宋体" w:hAnsi="宋体" w:eastAsia="宋体"/>
          <w:lang w:eastAsia="zh-CN"/>
        </w:rPr>
      </w:pPr>
      <w:r>
        <w:rPr>
          <w:rFonts w:ascii="宋体" w:hAnsi="宋体" w:eastAsia="宋体"/>
          <w:lang w:eastAsia="zh-CN"/>
        </w:rPr>
        <w:t>C. 内容策划与创作</w:t>
      </w:r>
    </w:p>
    <w:p w14:paraId="72F6FDDB">
      <w:pPr>
        <w:rPr>
          <w:rFonts w:hint="eastAsia" w:ascii="宋体" w:hAnsi="宋体" w:eastAsia="宋体"/>
          <w:lang w:eastAsia="zh-CN"/>
        </w:rPr>
      </w:pPr>
      <w:r>
        <w:rPr>
          <w:rFonts w:ascii="宋体" w:hAnsi="宋体" w:eastAsia="宋体"/>
          <w:lang w:eastAsia="zh-CN"/>
        </w:rPr>
        <w:t>D. 数据分析与策略调整</w:t>
      </w:r>
    </w:p>
    <w:p w14:paraId="0875AD0E">
      <w:pPr>
        <w:rPr>
          <w:rFonts w:hint="eastAsia" w:ascii="宋体" w:hAnsi="宋体" w:eastAsia="宋体"/>
          <w:lang w:eastAsia="zh-CN"/>
        </w:rPr>
      </w:pPr>
      <w:r>
        <w:rPr>
          <w:rFonts w:ascii="宋体" w:hAnsi="宋体" w:eastAsia="宋体"/>
          <w:lang w:eastAsia="zh-CN"/>
        </w:rPr>
        <w:t>答案：C</w:t>
      </w:r>
    </w:p>
    <w:p w14:paraId="257C942E">
      <w:pPr>
        <w:rPr>
          <w:rFonts w:hint="eastAsia" w:ascii="宋体" w:hAnsi="宋体" w:eastAsia="宋体"/>
          <w:lang w:eastAsia="zh-CN"/>
        </w:rPr>
      </w:pPr>
      <w:r>
        <w:rPr>
          <w:rFonts w:ascii="宋体" w:hAnsi="宋体" w:eastAsia="宋体"/>
          <w:lang w:eastAsia="zh-CN"/>
        </w:rPr>
        <w:t>538. 选题规划在全媒体运营中的主要作用是（），以提升内容质量、吸引力和传播效果。</w:t>
      </w:r>
    </w:p>
    <w:p w14:paraId="374D74FD">
      <w:pPr>
        <w:rPr>
          <w:rFonts w:hint="eastAsia" w:ascii="宋体" w:hAnsi="宋体" w:eastAsia="宋体"/>
          <w:lang w:eastAsia="zh-CN"/>
        </w:rPr>
      </w:pPr>
      <w:r>
        <w:rPr>
          <w:rFonts w:ascii="宋体" w:hAnsi="宋体" w:eastAsia="宋体"/>
          <w:lang w:eastAsia="zh-CN"/>
        </w:rPr>
        <w:t>A. 确定内容发布的时间点</w:t>
      </w:r>
    </w:p>
    <w:p w14:paraId="318DE44E">
      <w:pPr>
        <w:rPr>
          <w:rFonts w:hint="eastAsia" w:ascii="宋体" w:hAnsi="宋体" w:eastAsia="宋体"/>
          <w:lang w:eastAsia="zh-CN"/>
        </w:rPr>
      </w:pPr>
      <w:r>
        <w:rPr>
          <w:rFonts w:ascii="宋体" w:hAnsi="宋体" w:eastAsia="宋体"/>
          <w:lang w:eastAsia="zh-CN"/>
        </w:rPr>
        <w:t>B. 预先制定内容主题和方向</w:t>
      </w:r>
    </w:p>
    <w:p w14:paraId="2B7C485F">
      <w:pPr>
        <w:rPr>
          <w:rFonts w:hint="eastAsia" w:ascii="宋体" w:hAnsi="宋体" w:eastAsia="宋体"/>
          <w:lang w:eastAsia="zh-CN"/>
        </w:rPr>
      </w:pPr>
      <w:r>
        <w:rPr>
          <w:rFonts w:ascii="宋体" w:hAnsi="宋体" w:eastAsia="宋体"/>
          <w:lang w:eastAsia="zh-CN"/>
        </w:rPr>
        <w:t>C. 分析用户的历史行为数据</w:t>
      </w:r>
    </w:p>
    <w:p w14:paraId="59F13BA7">
      <w:pPr>
        <w:rPr>
          <w:rFonts w:hint="eastAsia" w:ascii="宋体" w:hAnsi="宋体" w:eastAsia="宋体"/>
          <w:lang w:eastAsia="zh-CN"/>
        </w:rPr>
      </w:pPr>
      <w:r>
        <w:rPr>
          <w:rFonts w:ascii="宋体" w:hAnsi="宋体" w:eastAsia="宋体"/>
          <w:lang w:eastAsia="zh-CN"/>
        </w:rPr>
        <w:t>D. 监控竞争对手的内容策略</w:t>
      </w:r>
    </w:p>
    <w:p w14:paraId="168A5907">
      <w:pPr>
        <w:rPr>
          <w:rFonts w:hint="eastAsia" w:ascii="宋体" w:hAnsi="宋体" w:eastAsia="宋体"/>
          <w:lang w:eastAsia="zh-CN"/>
        </w:rPr>
      </w:pPr>
      <w:r>
        <w:rPr>
          <w:rFonts w:ascii="宋体" w:hAnsi="宋体" w:eastAsia="宋体"/>
          <w:lang w:eastAsia="zh-CN"/>
        </w:rPr>
        <w:t>答案：B</w:t>
      </w:r>
    </w:p>
    <w:p w14:paraId="54860F79">
      <w:pPr>
        <w:rPr>
          <w:rFonts w:hint="eastAsia" w:ascii="宋体" w:hAnsi="宋体" w:eastAsia="宋体"/>
          <w:lang w:eastAsia="zh-CN"/>
        </w:rPr>
      </w:pPr>
      <w:r>
        <w:rPr>
          <w:rFonts w:ascii="宋体" w:hAnsi="宋体" w:eastAsia="宋体"/>
          <w:lang w:eastAsia="zh-CN"/>
        </w:rPr>
        <w:t>539. 响应式设计通过下列哪项技术，可以根据设备类型和屏幕大小自动调整页面布局（）。</w:t>
      </w:r>
    </w:p>
    <w:p w14:paraId="360C7C0F">
      <w:pPr>
        <w:rPr>
          <w:rFonts w:hint="eastAsia" w:ascii="宋体" w:hAnsi="宋体" w:eastAsia="宋体"/>
          <w:lang w:eastAsia="zh-CN"/>
        </w:rPr>
      </w:pPr>
      <w:r>
        <w:rPr>
          <w:rFonts w:ascii="宋体" w:hAnsi="宋体" w:eastAsia="宋体"/>
          <w:lang w:eastAsia="zh-CN"/>
        </w:rPr>
        <w:t>A. JavaScript</w:t>
      </w:r>
    </w:p>
    <w:p w14:paraId="180022E5">
      <w:pPr>
        <w:rPr>
          <w:rFonts w:hint="eastAsia" w:ascii="宋体" w:hAnsi="宋体" w:eastAsia="宋体"/>
          <w:lang w:eastAsia="zh-CN"/>
        </w:rPr>
      </w:pPr>
      <w:r>
        <w:rPr>
          <w:rFonts w:ascii="宋体" w:hAnsi="宋体" w:eastAsia="宋体"/>
          <w:lang w:eastAsia="zh-CN"/>
        </w:rPr>
        <w:t>B. Flash</w:t>
      </w:r>
    </w:p>
    <w:p w14:paraId="58475DB1">
      <w:pPr>
        <w:rPr>
          <w:rFonts w:hint="eastAsia" w:ascii="宋体" w:hAnsi="宋体" w:eastAsia="宋体"/>
          <w:lang w:eastAsia="zh-CN"/>
        </w:rPr>
      </w:pPr>
      <w:r>
        <w:rPr>
          <w:rFonts w:ascii="宋体" w:hAnsi="宋体" w:eastAsia="宋体"/>
          <w:lang w:eastAsia="zh-CN"/>
        </w:rPr>
        <w:t>C. CSS 媒体查询</w:t>
      </w:r>
    </w:p>
    <w:p w14:paraId="44E23979">
      <w:pPr>
        <w:rPr>
          <w:rFonts w:hint="eastAsia" w:ascii="宋体" w:hAnsi="宋体" w:eastAsia="宋体"/>
          <w:lang w:eastAsia="zh-CN"/>
        </w:rPr>
      </w:pPr>
      <w:r>
        <w:rPr>
          <w:rFonts w:ascii="宋体" w:hAnsi="宋体" w:eastAsia="宋体"/>
          <w:lang w:eastAsia="zh-CN"/>
        </w:rPr>
        <w:t>D. SVG</w:t>
      </w:r>
    </w:p>
    <w:p w14:paraId="35C3BF8F">
      <w:pPr>
        <w:rPr>
          <w:rFonts w:hint="eastAsia" w:ascii="宋体" w:hAnsi="宋体" w:eastAsia="宋体"/>
          <w:lang w:eastAsia="zh-CN"/>
        </w:rPr>
      </w:pPr>
      <w:r>
        <w:rPr>
          <w:rFonts w:ascii="宋体" w:hAnsi="宋体" w:eastAsia="宋体"/>
          <w:lang w:eastAsia="zh-CN"/>
        </w:rPr>
        <w:t>答案：C</w:t>
      </w:r>
    </w:p>
    <w:p w14:paraId="31989A4E">
      <w:pPr>
        <w:rPr>
          <w:rFonts w:hint="eastAsia" w:ascii="宋体" w:hAnsi="宋体" w:eastAsia="宋体"/>
          <w:lang w:eastAsia="zh-CN"/>
        </w:rPr>
      </w:pPr>
      <w:r>
        <w:rPr>
          <w:rFonts w:ascii="宋体" w:hAnsi="宋体" w:eastAsia="宋体"/>
          <w:lang w:eastAsia="zh-CN"/>
        </w:rPr>
        <w:t>540. 在执行内容优化措施时，内容结构优化的关键步骤是（）。</w:t>
      </w:r>
    </w:p>
    <w:p w14:paraId="46647582">
      <w:pPr>
        <w:rPr>
          <w:rFonts w:hint="eastAsia" w:ascii="宋体" w:hAnsi="宋体" w:eastAsia="宋体"/>
          <w:lang w:eastAsia="zh-CN"/>
        </w:rPr>
      </w:pPr>
      <w:r>
        <w:rPr>
          <w:rFonts w:ascii="宋体" w:hAnsi="宋体" w:eastAsia="宋体"/>
          <w:lang w:eastAsia="zh-CN"/>
        </w:rPr>
        <w:t>A. 在内容中插入大量关键词以提高搜索排名</w:t>
      </w:r>
    </w:p>
    <w:p w14:paraId="16FCC788">
      <w:pPr>
        <w:rPr>
          <w:rFonts w:hint="eastAsia" w:ascii="宋体" w:hAnsi="宋体" w:eastAsia="宋体"/>
          <w:lang w:eastAsia="zh-CN"/>
        </w:rPr>
      </w:pPr>
      <w:r>
        <w:rPr>
          <w:rFonts w:ascii="宋体" w:hAnsi="宋体" w:eastAsia="宋体"/>
          <w:lang w:eastAsia="zh-CN"/>
        </w:rPr>
        <w:t>B. 频繁更换网站主题以吸引不同用户群体</w:t>
      </w:r>
    </w:p>
    <w:p w14:paraId="7A7F74EF">
      <w:pPr>
        <w:rPr>
          <w:rFonts w:hint="eastAsia" w:ascii="宋体" w:hAnsi="宋体" w:eastAsia="宋体"/>
          <w:lang w:eastAsia="zh-CN"/>
        </w:rPr>
      </w:pPr>
      <w:r>
        <w:rPr>
          <w:rFonts w:ascii="宋体" w:hAnsi="宋体" w:eastAsia="宋体"/>
          <w:lang w:eastAsia="zh-CN"/>
        </w:rPr>
        <w:t>C. 优化内容的标题、摘要和正文结构，使其易于阅读</w:t>
      </w:r>
    </w:p>
    <w:p w14:paraId="06B5EE70">
      <w:pPr>
        <w:rPr>
          <w:rFonts w:hint="eastAsia" w:ascii="宋体" w:hAnsi="宋体" w:eastAsia="宋体"/>
          <w:lang w:eastAsia="zh-CN"/>
        </w:rPr>
      </w:pPr>
      <w:r>
        <w:rPr>
          <w:rFonts w:ascii="宋体" w:hAnsi="宋体" w:eastAsia="宋体"/>
          <w:lang w:eastAsia="zh-CN"/>
        </w:rPr>
        <w:t>D. 增加无关紧要的图片和视频以丰富内容</w:t>
      </w:r>
    </w:p>
    <w:p w14:paraId="0C88EAAD">
      <w:pPr>
        <w:rPr>
          <w:rFonts w:hint="eastAsia" w:ascii="宋体" w:hAnsi="宋体" w:eastAsia="宋体"/>
          <w:lang w:eastAsia="zh-CN"/>
        </w:rPr>
      </w:pPr>
      <w:r>
        <w:rPr>
          <w:rFonts w:ascii="宋体" w:hAnsi="宋体" w:eastAsia="宋体"/>
          <w:lang w:eastAsia="zh-CN"/>
        </w:rPr>
        <w:t>答案：C</w:t>
      </w:r>
    </w:p>
    <w:p w14:paraId="7B9F93DC">
      <w:pPr>
        <w:rPr>
          <w:rFonts w:hint="eastAsia" w:ascii="宋体" w:hAnsi="宋体" w:eastAsia="宋体"/>
          <w:lang w:eastAsia="zh-CN"/>
        </w:rPr>
      </w:pPr>
      <w:r>
        <w:rPr>
          <w:rFonts w:ascii="宋体" w:hAnsi="宋体" w:eastAsia="宋体"/>
          <w:lang w:eastAsia="zh-CN"/>
        </w:rPr>
        <w:t>541. 全媒体运营师在制作和发布广告时，必须确保广告内容的（），避免夸大其词或误导受众。</w:t>
      </w:r>
    </w:p>
    <w:p w14:paraId="33F854C9">
      <w:pPr>
        <w:rPr>
          <w:rFonts w:hint="eastAsia" w:ascii="宋体" w:hAnsi="宋体" w:eastAsia="宋体"/>
          <w:lang w:eastAsia="zh-CN"/>
        </w:rPr>
      </w:pPr>
      <w:r>
        <w:rPr>
          <w:rFonts w:ascii="宋体" w:hAnsi="宋体" w:eastAsia="宋体"/>
          <w:lang w:eastAsia="zh-CN"/>
        </w:rPr>
        <w:t>A. 创新性</w:t>
      </w:r>
    </w:p>
    <w:p w14:paraId="58D97238">
      <w:pPr>
        <w:rPr>
          <w:rFonts w:hint="eastAsia" w:ascii="宋体" w:hAnsi="宋体" w:eastAsia="宋体"/>
          <w:lang w:eastAsia="zh-CN"/>
        </w:rPr>
      </w:pPr>
      <w:r>
        <w:rPr>
          <w:rFonts w:ascii="宋体" w:hAnsi="宋体" w:eastAsia="宋体"/>
          <w:lang w:eastAsia="zh-CN"/>
        </w:rPr>
        <w:t>B. 真实性</w:t>
      </w:r>
    </w:p>
    <w:p w14:paraId="28FFA7F6">
      <w:pPr>
        <w:rPr>
          <w:rFonts w:hint="eastAsia" w:ascii="宋体" w:hAnsi="宋体" w:eastAsia="宋体"/>
          <w:lang w:eastAsia="zh-CN"/>
        </w:rPr>
      </w:pPr>
      <w:r>
        <w:rPr>
          <w:rFonts w:ascii="宋体" w:hAnsi="宋体" w:eastAsia="宋体"/>
          <w:lang w:eastAsia="zh-CN"/>
        </w:rPr>
        <w:t>C. 趣味性</w:t>
      </w:r>
    </w:p>
    <w:p w14:paraId="72DB4522">
      <w:pPr>
        <w:rPr>
          <w:rFonts w:hint="eastAsia" w:ascii="宋体" w:hAnsi="宋体" w:eastAsia="宋体"/>
          <w:lang w:eastAsia="zh-CN"/>
        </w:rPr>
      </w:pPr>
      <w:r>
        <w:rPr>
          <w:rFonts w:ascii="宋体" w:hAnsi="宋体" w:eastAsia="宋体"/>
          <w:lang w:eastAsia="zh-CN"/>
        </w:rPr>
        <w:t>D. 独特性</w:t>
      </w:r>
    </w:p>
    <w:p w14:paraId="60F80F1A">
      <w:pPr>
        <w:rPr>
          <w:rFonts w:hint="eastAsia" w:ascii="宋体" w:hAnsi="宋体" w:eastAsia="宋体"/>
          <w:lang w:eastAsia="zh-CN"/>
        </w:rPr>
      </w:pPr>
      <w:r>
        <w:rPr>
          <w:rFonts w:ascii="宋体" w:hAnsi="宋体" w:eastAsia="宋体"/>
          <w:lang w:eastAsia="zh-CN"/>
        </w:rPr>
        <w:t>答案：B</w:t>
      </w:r>
    </w:p>
    <w:p w14:paraId="27684C10">
      <w:pPr>
        <w:rPr>
          <w:rFonts w:hint="eastAsia" w:ascii="宋体" w:hAnsi="宋体" w:eastAsia="宋体"/>
          <w:lang w:eastAsia="zh-CN"/>
        </w:rPr>
      </w:pPr>
      <w:r>
        <w:rPr>
          <w:rFonts w:ascii="宋体" w:hAnsi="宋体" w:eastAsia="宋体"/>
          <w:lang w:eastAsia="zh-CN"/>
        </w:rPr>
        <w:t>542. 全媒体运营师在发布视听作品时，为确保不侵犯他人著作权，应事先确认作品的（），以避免法律风险。</w:t>
      </w:r>
    </w:p>
    <w:p w14:paraId="673ABFB4">
      <w:pPr>
        <w:rPr>
          <w:rFonts w:hint="eastAsia" w:ascii="宋体" w:hAnsi="宋体" w:eastAsia="宋体"/>
          <w:lang w:eastAsia="zh-CN"/>
        </w:rPr>
      </w:pPr>
      <w:r>
        <w:rPr>
          <w:rFonts w:ascii="宋体" w:hAnsi="宋体" w:eastAsia="宋体"/>
          <w:lang w:eastAsia="zh-CN"/>
        </w:rPr>
        <w:t>A. 受众范围</w:t>
      </w:r>
    </w:p>
    <w:p w14:paraId="53D93794">
      <w:pPr>
        <w:rPr>
          <w:rFonts w:hint="eastAsia" w:ascii="宋体" w:hAnsi="宋体" w:eastAsia="宋体"/>
          <w:lang w:eastAsia="zh-CN"/>
        </w:rPr>
      </w:pPr>
      <w:r>
        <w:rPr>
          <w:rFonts w:ascii="宋体" w:hAnsi="宋体" w:eastAsia="宋体"/>
          <w:lang w:eastAsia="zh-CN"/>
        </w:rPr>
        <w:t>B. 创新性</w:t>
      </w:r>
    </w:p>
    <w:p w14:paraId="4F3604C7">
      <w:pPr>
        <w:rPr>
          <w:rFonts w:hint="eastAsia" w:ascii="宋体" w:hAnsi="宋体" w:eastAsia="宋体"/>
          <w:lang w:eastAsia="zh-CN"/>
        </w:rPr>
      </w:pPr>
      <w:r>
        <w:rPr>
          <w:rFonts w:ascii="宋体" w:hAnsi="宋体" w:eastAsia="宋体"/>
          <w:lang w:eastAsia="zh-CN"/>
        </w:rPr>
        <w:t>C. 著作权归属</w:t>
      </w:r>
    </w:p>
    <w:p w14:paraId="6662223A">
      <w:pPr>
        <w:rPr>
          <w:rFonts w:hint="eastAsia" w:ascii="宋体" w:hAnsi="宋体" w:eastAsia="宋体"/>
          <w:lang w:eastAsia="zh-CN"/>
        </w:rPr>
      </w:pPr>
      <w:r>
        <w:rPr>
          <w:rFonts w:ascii="宋体" w:hAnsi="宋体" w:eastAsia="宋体"/>
          <w:lang w:eastAsia="zh-CN"/>
        </w:rPr>
        <w:t>D. 传播效果</w:t>
      </w:r>
    </w:p>
    <w:p w14:paraId="5DC80667">
      <w:pPr>
        <w:rPr>
          <w:rFonts w:hint="eastAsia" w:ascii="宋体" w:hAnsi="宋体" w:eastAsia="宋体"/>
          <w:lang w:eastAsia="zh-CN"/>
        </w:rPr>
      </w:pPr>
      <w:r>
        <w:rPr>
          <w:rFonts w:ascii="宋体" w:hAnsi="宋体" w:eastAsia="宋体"/>
          <w:lang w:eastAsia="zh-CN"/>
        </w:rPr>
        <w:t>答案：C</w:t>
      </w:r>
    </w:p>
    <w:p w14:paraId="5DAA7682">
      <w:pPr>
        <w:rPr>
          <w:rFonts w:hint="eastAsia" w:ascii="宋体" w:hAnsi="宋体" w:eastAsia="宋体"/>
          <w:lang w:eastAsia="zh-CN"/>
        </w:rPr>
      </w:pPr>
      <w:r>
        <w:rPr>
          <w:rFonts w:ascii="宋体" w:hAnsi="宋体" w:eastAsia="宋体"/>
          <w:lang w:eastAsia="zh-CN"/>
        </w:rPr>
        <w:t>543. 在达人营销活动的操作流程中，（）环节是确保合作双方权益得到法律保障的关键步骤。</w:t>
      </w:r>
    </w:p>
    <w:p w14:paraId="6F9131F0">
      <w:pPr>
        <w:rPr>
          <w:rFonts w:hint="eastAsia" w:ascii="宋体" w:hAnsi="宋体" w:eastAsia="宋体"/>
          <w:lang w:eastAsia="zh-CN"/>
        </w:rPr>
      </w:pPr>
      <w:r>
        <w:rPr>
          <w:rFonts w:ascii="宋体" w:hAnsi="宋体" w:eastAsia="宋体"/>
          <w:lang w:eastAsia="zh-CN"/>
        </w:rPr>
        <w:t>A. 达人筛选与联系</w:t>
      </w:r>
    </w:p>
    <w:p w14:paraId="3035C6CA">
      <w:pPr>
        <w:rPr>
          <w:rFonts w:hint="eastAsia" w:ascii="宋体" w:hAnsi="宋体" w:eastAsia="宋体"/>
          <w:lang w:eastAsia="zh-CN"/>
        </w:rPr>
      </w:pPr>
      <w:r>
        <w:rPr>
          <w:rFonts w:ascii="宋体" w:hAnsi="宋体" w:eastAsia="宋体"/>
          <w:lang w:eastAsia="zh-CN"/>
        </w:rPr>
        <w:t>B. 需求分析与目标设定</w:t>
      </w:r>
    </w:p>
    <w:p w14:paraId="1A17FDF0">
      <w:pPr>
        <w:rPr>
          <w:rFonts w:hint="eastAsia" w:ascii="宋体" w:hAnsi="宋体" w:eastAsia="宋体"/>
          <w:lang w:eastAsia="zh-CN"/>
        </w:rPr>
      </w:pPr>
      <w:r>
        <w:rPr>
          <w:rFonts w:ascii="宋体" w:hAnsi="宋体" w:eastAsia="宋体"/>
          <w:lang w:eastAsia="zh-CN"/>
        </w:rPr>
        <w:t>C. 内容创作与审核</w:t>
      </w:r>
    </w:p>
    <w:p w14:paraId="2575AFC3">
      <w:pPr>
        <w:rPr>
          <w:rFonts w:hint="eastAsia" w:ascii="宋体" w:hAnsi="宋体" w:eastAsia="宋体"/>
          <w:lang w:eastAsia="zh-CN"/>
        </w:rPr>
      </w:pPr>
      <w:r>
        <w:rPr>
          <w:rFonts w:ascii="宋体" w:hAnsi="宋体" w:eastAsia="宋体"/>
          <w:lang w:eastAsia="zh-CN"/>
        </w:rPr>
        <w:t>D. 合作洽谈与合同签订</w:t>
      </w:r>
    </w:p>
    <w:p w14:paraId="2EE4A1EF">
      <w:pPr>
        <w:rPr>
          <w:rFonts w:hint="eastAsia" w:ascii="宋体" w:hAnsi="宋体" w:eastAsia="宋体"/>
          <w:lang w:eastAsia="zh-CN"/>
        </w:rPr>
      </w:pPr>
      <w:r>
        <w:rPr>
          <w:rFonts w:ascii="宋体" w:hAnsi="宋体" w:eastAsia="宋体"/>
          <w:lang w:eastAsia="zh-CN"/>
        </w:rPr>
        <w:t>答案：D</w:t>
      </w:r>
    </w:p>
    <w:p w14:paraId="14251C5A">
      <w:pPr>
        <w:rPr>
          <w:rFonts w:hint="eastAsia" w:ascii="宋体" w:hAnsi="宋体" w:eastAsia="宋体"/>
          <w:lang w:eastAsia="zh-CN"/>
        </w:rPr>
      </w:pPr>
      <w:r>
        <w:rPr>
          <w:rFonts w:ascii="宋体" w:hAnsi="宋体" w:eastAsia="宋体"/>
          <w:lang w:eastAsia="zh-CN"/>
        </w:rPr>
        <w:t>544. 在精细化内容策划与创作阶段，提升用户体验和互动率的关键在于（）。</w:t>
      </w:r>
    </w:p>
    <w:p w14:paraId="6EBD69F5">
      <w:pPr>
        <w:rPr>
          <w:rFonts w:hint="eastAsia" w:ascii="宋体" w:hAnsi="宋体" w:eastAsia="宋体"/>
          <w:lang w:eastAsia="zh-CN"/>
        </w:rPr>
      </w:pPr>
      <w:r>
        <w:rPr>
          <w:rFonts w:ascii="宋体" w:hAnsi="宋体" w:eastAsia="宋体"/>
          <w:lang w:eastAsia="zh-CN"/>
        </w:rPr>
        <w:t>A. 增加广告投放频次</w:t>
      </w:r>
    </w:p>
    <w:p w14:paraId="7396BDDC">
      <w:pPr>
        <w:rPr>
          <w:rFonts w:hint="eastAsia" w:ascii="宋体" w:hAnsi="宋体" w:eastAsia="宋体"/>
          <w:lang w:eastAsia="zh-CN"/>
        </w:rPr>
      </w:pPr>
      <w:r>
        <w:rPr>
          <w:rFonts w:ascii="宋体" w:hAnsi="宋体" w:eastAsia="宋体"/>
          <w:lang w:eastAsia="zh-CN"/>
        </w:rPr>
        <w:t>B. 严格控制活动预算</w:t>
      </w:r>
    </w:p>
    <w:p w14:paraId="78FE8373">
      <w:pPr>
        <w:rPr>
          <w:rFonts w:hint="eastAsia" w:ascii="宋体" w:hAnsi="宋体" w:eastAsia="宋体"/>
          <w:lang w:eastAsia="zh-CN"/>
        </w:rPr>
      </w:pPr>
      <w:r>
        <w:rPr>
          <w:rFonts w:ascii="宋体" w:hAnsi="宋体" w:eastAsia="宋体"/>
          <w:lang w:eastAsia="zh-CN"/>
        </w:rPr>
        <w:t>C. 依赖达人自行创作</w:t>
      </w:r>
    </w:p>
    <w:p w14:paraId="5705CD95">
      <w:pPr>
        <w:rPr>
          <w:rFonts w:hint="eastAsia" w:ascii="宋体" w:hAnsi="宋体" w:eastAsia="宋体"/>
          <w:lang w:eastAsia="zh-CN"/>
        </w:rPr>
      </w:pPr>
      <w:r>
        <w:rPr>
          <w:rFonts w:ascii="宋体" w:hAnsi="宋体" w:eastAsia="宋体"/>
          <w:lang w:eastAsia="zh-CN"/>
        </w:rPr>
        <w:t>D. 创作多样化的内容形式</w:t>
      </w:r>
    </w:p>
    <w:p w14:paraId="14ACC23F">
      <w:pPr>
        <w:rPr>
          <w:rFonts w:hint="eastAsia" w:ascii="宋体" w:hAnsi="宋体" w:eastAsia="宋体"/>
          <w:lang w:eastAsia="zh-CN"/>
        </w:rPr>
      </w:pPr>
      <w:r>
        <w:rPr>
          <w:rFonts w:ascii="宋体" w:hAnsi="宋体" w:eastAsia="宋体"/>
          <w:lang w:eastAsia="zh-CN"/>
        </w:rPr>
        <w:t>答案：D</w:t>
      </w:r>
    </w:p>
    <w:p w14:paraId="42A49AB1">
      <w:pPr>
        <w:rPr>
          <w:rFonts w:hint="eastAsia" w:ascii="宋体" w:hAnsi="宋体" w:eastAsia="宋体"/>
          <w:lang w:eastAsia="zh-CN"/>
        </w:rPr>
      </w:pPr>
      <w:r>
        <w:rPr>
          <w:rFonts w:ascii="宋体" w:hAnsi="宋体" w:eastAsia="宋体"/>
          <w:lang w:eastAsia="zh-CN"/>
        </w:rPr>
        <w:t>545. 跨界合作型达人营销活动中，对潜在合作伙伴进行深入调研的主要目的是（）。</w:t>
      </w:r>
    </w:p>
    <w:p w14:paraId="3FCF4DCB">
      <w:pPr>
        <w:rPr>
          <w:rFonts w:hint="eastAsia" w:ascii="宋体" w:hAnsi="宋体" w:eastAsia="宋体"/>
          <w:lang w:eastAsia="zh-CN"/>
        </w:rPr>
      </w:pPr>
      <w:r>
        <w:rPr>
          <w:rFonts w:ascii="宋体" w:hAnsi="宋体" w:eastAsia="宋体"/>
          <w:lang w:eastAsia="zh-CN"/>
        </w:rPr>
        <w:t>A. 提升品牌知名度和市场占有率</w:t>
      </w:r>
    </w:p>
    <w:p w14:paraId="0EE84841">
      <w:pPr>
        <w:rPr>
          <w:rFonts w:hint="eastAsia" w:ascii="宋体" w:hAnsi="宋体" w:eastAsia="宋体"/>
          <w:lang w:eastAsia="zh-CN"/>
        </w:rPr>
      </w:pPr>
      <w:r>
        <w:rPr>
          <w:rFonts w:ascii="宋体" w:hAnsi="宋体" w:eastAsia="宋体"/>
          <w:lang w:eastAsia="zh-CN"/>
        </w:rPr>
        <w:t>B. 确定合作费用和利润分配方式</w:t>
      </w:r>
    </w:p>
    <w:p w14:paraId="0028A17C">
      <w:pPr>
        <w:rPr>
          <w:rFonts w:hint="eastAsia" w:ascii="宋体" w:hAnsi="宋体" w:eastAsia="宋体"/>
          <w:lang w:eastAsia="zh-CN"/>
        </w:rPr>
      </w:pPr>
      <w:r>
        <w:rPr>
          <w:rFonts w:ascii="宋体" w:hAnsi="宋体" w:eastAsia="宋体"/>
          <w:lang w:eastAsia="zh-CN"/>
        </w:rPr>
        <w:t>C. 制定详细的活动执行计划和应急预案</w:t>
      </w:r>
    </w:p>
    <w:p w14:paraId="31C7CA8B">
      <w:pPr>
        <w:rPr>
          <w:rFonts w:hint="eastAsia" w:ascii="宋体" w:hAnsi="宋体" w:eastAsia="宋体"/>
          <w:lang w:eastAsia="zh-CN"/>
        </w:rPr>
      </w:pPr>
      <w:r>
        <w:rPr>
          <w:rFonts w:ascii="宋体" w:hAnsi="宋体" w:eastAsia="宋体"/>
          <w:lang w:eastAsia="zh-CN"/>
        </w:rPr>
        <w:t>D. 评估合作意愿、资源投入能力及合作风险</w:t>
      </w:r>
    </w:p>
    <w:p w14:paraId="58B20EB0">
      <w:pPr>
        <w:rPr>
          <w:rFonts w:hint="eastAsia" w:ascii="宋体" w:hAnsi="宋体" w:eastAsia="宋体"/>
          <w:lang w:eastAsia="zh-CN"/>
        </w:rPr>
      </w:pPr>
      <w:r>
        <w:rPr>
          <w:rFonts w:ascii="宋体" w:hAnsi="宋体" w:eastAsia="宋体"/>
          <w:lang w:eastAsia="zh-CN"/>
        </w:rPr>
        <w:t>答案：D</w:t>
      </w:r>
    </w:p>
    <w:p w14:paraId="41EA5625">
      <w:pPr>
        <w:rPr>
          <w:rFonts w:hint="eastAsia" w:ascii="宋体" w:hAnsi="宋体" w:eastAsia="宋体"/>
          <w:lang w:eastAsia="zh-CN"/>
        </w:rPr>
      </w:pPr>
      <w:r>
        <w:rPr>
          <w:rFonts w:ascii="宋体" w:hAnsi="宋体" w:eastAsia="宋体"/>
          <w:lang w:eastAsia="zh-CN"/>
        </w:rPr>
        <w:t>546. 视听运营在商业化变现中，通过提供高质量的独家内容或增值服务吸引用户付费订阅或购买的方式，体现了视听运营的特性或方法是（）。</w:t>
      </w:r>
    </w:p>
    <w:p w14:paraId="55F7ABF9">
      <w:pPr>
        <w:rPr>
          <w:rFonts w:hint="eastAsia" w:ascii="宋体" w:hAnsi="宋体" w:eastAsia="宋体"/>
          <w:lang w:eastAsia="zh-CN"/>
        </w:rPr>
      </w:pPr>
      <w:r>
        <w:rPr>
          <w:rFonts w:ascii="宋体" w:hAnsi="宋体" w:eastAsia="宋体"/>
          <w:lang w:eastAsia="zh-CN"/>
        </w:rPr>
        <w:t>A. 用户体验优化的技巧</w:t>
      </w:r>
    </w:p>
    <w:p w14:paraId="198D43D4">
      <w:pPr>
        <w:rPr>
          <w:rFonts w:hint="eastAsia" w:ascii="宋体" w:hAnsi="宋体" w:eastAsia="宋体"/>
          <w:lang w:eastAsia="zh-CN"/>
        </w:rPr>
      </w:pPr>
      <w:r>
        <w:rPr>
          <w:rFonts w:ascii="宋体" w:hAnsi="宋体" w:eastAsia="宋体"/>
          <w:lang w:eastAsia="zh-CN"/>
        </w:rPr>
        <w:t>B. 内容分发渠道的拓展</w:t>
      </w:r>
    </w:p>
    <w:p w14:paraId="5B6FE3B8">
      <w:pPr>
        <w:rPr>
          <w:rFonts w:hint="eastAsia" w:ascii="宋体" w:hAnsi="宋体" w:eastAsia="宋体"/>
          <w:lang w:eastAsia="zh-CN"/>
        </w:rPr>
      </w:pPr>
      <w:r>
        <w:rPr>
          <w:rFonts w:ascii="宋体" w:hAnsi="宋体" w:eastAsia="宋体"/>
          <w:lang w:eastAsia="zh-CN"/>
        </w:rPr>
        <w:t>C. 商业化变现渠道的创新</w:t>
      </w:r>
    </w:p>
    <w:p w14:paraId="6E800386">
      <w:pPr>
        <w:rPr>
          <w:rFonts w:hint="eastAsia" w:ascii="宋体" w:hAnsi="宋体" w:eastAsia="宋体"/>
          <w:lang w:eastAsia="zh-CN"/>
        </w:rPr>
      </w:pPr>
      <w:r>
        <w:rPr>
          <w:rFonts w:ascii="宋体" w:hAnsi="宋体" w:eastAsia="宋体"/>
          <w:lang w:eastAsia="zh-CN"/>
        </w:rPr>
        <w:t>D. 数据驱动的精准营销</w:t>
      </w:r>
    </w:p>
    <w:p w14:paraId="40142B48">
      <w:pPr>
        <w:rPr>
          <w:rFonts w:hint="eastAsia" w:ascii="宋体" w:hAnsi="宋体" w:eastAsia="宋体"/>
          <w:lang w:eastAsia="zh-CN"/>
        </w:rPr>
      </w:pPr>
      <w:r>
        <w:rPr>
          <w:rFonts w:ascii="宋体" w:hAnsi="宋体" w:eastAsia="宋体"/>
          <w:lang w:eastAsia="zh-CN"/>
        </w:rPr>
        <w:t>答案：C</w:t>
      </w:r>
    </w:p>
    <w:p w14:paraId="60CD4FE2">
      <w:pPr>
        <w:rPr>
          <w:rFonts w:hint="eastAsia" w:ascii="宋体" w:hAnsi="宋体" w:eastAsia="宋体"/>
          <w:lang w:eastAsia="zh-CN"/>
        </w:rPr>
      </w:pPr>
      <w:r>
        <w:rPr>
          <w:rFonts w:ascii="宋体" w:hAnsi="宋体" w:eastAsia="宋体"/>
          <w:lang w:eastAsia="zh-CN"/>
        </w:rPr>
        <w:t>547. 在直播带货型达人营销活动中，为了确保直播内容的吸引力和有效性，首要进行的是（）的规划。</w:t>
      </w:r>
    </w:p>
    <w:p w14:paraId="3F7E6C11">
      <w:pPr>
        <w:rPr>
          <w:rFonts w:hint="eastAsia" w:ascii="宋体" w:hAnsi="宋体" w:eastAsia="宋体"/>
          <w:lang w:eastAsia="zh-CN"/>
        </w:rPr>
      </w:pPr>
      <w:r>
        <w:rPr>
          <w:rFonts w:ascii="宋体" w:hAnsi="宋体" w:eastAsia="宋体"/>
          <w:lang w:eastAsia="zh-CN"/>
        </w:rPr>
        <w:t>A. 直播场景布置</w:t>
      </w:r>
    </w:p>
    <w:p w14:paraId="70048F48">
      <w:pPr>
        <w:rPr>
          <w:rFonts w:hint="eastAsia" w:ascii="宋体" w:hAnsi="宋体" w:eastAsia="宋体"/>
          <w:lang w:eastAsia="zh-CN"/>
        </w:rPr>
      </w:pPr>
      <w:r>
        <w:rPr>
          <w:rFonts w:ascii="宋体" w:hAnsi="宋体" w:eastAsia="宋体"/>
          <w:lang w:eastAsia="zh-CN"/>
        </w:rPr>
        <w:t>B. 商品选品与介绍</w:t>
      </w:r>
    </w:p>
    <w:p w14:paraId="79F9A574">
      <w:pPr>
        <w:rPr>
          <w:rFonts w:hint="eastAsia" w:ascii="宋体" w:hAnsi="宋体" w:eastAsia="宋体"/>
          <w:lang w:eastAsia="zh-CN"/>
        </w:rPr>
      </w:pPr>
      <w:r>
        <w:rPr>
          <w:rFonts w:ascii="宋体" w:hAnsi="宋体" w:eastAsia="宋体"/>
          <w:lang w:eastAsia="zh-CN"/>
        </w:rPr>
        <w:t>C. 主播形象设计</w:t>
      </w:r>
    </w:p>
    <w:p w14:paraId="794D4D58">
      <w:pPr>
        <w:rPr>
          <w:rFonts w:hint="eastAsia" w:ascii="宋体" w:hAnsi="宋体" w:eastAsia="宋体"/>
          <w:lang w:eastAsia="zh-CN"/>
        </w:rPr>
      </w:pPr>
      <w:r>
        <w:rPr>
          <w:rFonts w:ascii="宋体" w:hAnsi="宋体" w:eastAsia="宋体"/>
          <w:lang w:eastAsia="zh-CN"/>
        </w:rPr>
        <w:t>D. 观众互动环节</w:t>
      </w:r>
    </w:p>
    <w:p w14:paraId="259D3310">
      <w:pPr>
        <w:rPr>
          <w:rFonts w:hint="eastAsia" w:ascii="宋体" w:hAnsi="宋体" w:eastAsia="宋体"/>
          <w:lang w:eastAsia="zh-CN"/>
        </w:rPr>
      </w:pPr>
      <w:r>
        <w:rPr>
          <w:rFonts w:ascii="宋体" w:hAnsi="宋体" w:eastAsia="宋体"/>
          <w:lang w:eastAsia="zh-CN"/>
        </w:rPr>
        <w:t>答案：B</w:t>
      </w:r>
    </w:p>
    <w:p w14:paraId="1ABCBDAA">
      <w:pPr>
        <w:rPr>
          <w:rFonts w:hint="eastAsia" w:ascii="宋体" w:hAnsi="宋体" w:eastAsia="宋体"/>
          <w:lang w:eastAsia="zh-CN"/>
        </w:rPr>
      </w:pPr>
      <w:r>
        <w:rPr>
          <w:rFonts w:ascii="宋体" w:hAnsi="宋体" w:eastAsia="宋体"/>
          <w:lang w:eastAsia="zh-CN"/>
        </w:rPr>
        <w:t>548. 视频种草型达人营销活动中，内容策划的首要步骤是（）。</w:t>
      </w:r>
    </w:p>
    <w:p w14:paraId="55C4D5DC">
      <w:pPr>
        <w:rPr>
          <w:rFonts w:hint="eastAsia" w:ascii="宋体" w:hAnsi="宋体" w:eastAsia="宋体"/>
          <w:lang w:eastAsia="zh-CN"/>
        </w:rPr>
      </w:pPr>
      <w:r>
        <w:rPr>
          <w:rFonts w:ascii="宋体" w:hAnsi="宋体" w:eastAsia="宋体"/>
          <w:lang w:eastAsia="zh-CN"/>
        </w:rPr>
        <w:t>A. 数据分析与优化</w:t>
      </w:r>
    </w:p>
    <w:p w14:paraId="7B4D2E1D">
      <w:pPr>
        <w:rPr>
          <w:rFonts w:hint="eastAsia" w:ascii="宋体" w:hAnsi="宋体" w:eastAsia="宋体"/>
          <w:lang w:eastAsia="zh-CN"/>
        </w:rPr>
      </w:pPr>
      <w:r>
        <w:rPr>
          <w:rFonts w:ascii="宋体" w:hAnsi="宋体" w:eastAsia="宋体"/>
          <w:lang w:eastAsia="zh-CN"/>
        </w:rPr>
        <w:t>B. 达人筛选与合作</w:t>
      </w:r>
    </w:p>
    <w:p w14:paraId="5AEEFC87">
      <w:pPr>
        <w:rPr>
          <w:rFonts w:hint="eastAsia" w:ascii="宋体" w:hAnsi="宋体" w:eastAsia="宋体"/>
          <w:lang w:eastAsia="zh-CN"/>
        </w:rPr>
      </w:pPr>
      <w:r>
        <w:rPr>
          <w:rFonts w:ascii="宋体" w:hAnsi="宋体" w:eastAsia="宋体"/>
          <w:lang w:eastAsia="zh-CN"/>
        </w:rPr>
        <w:t>C. 视频拍摄与制作</w:t>
      </w:r>
    </w:p>
    <w:p w14:paraId="1D5AB9C3">
      <w:pPr>
        <w:rPr>
          <w:rFonts w:hint="eastAsia" w:ascii="宋体" w:hAnsi="宋体" w:eastAsia="宋体"/>
          <w:lang w:eastAsia="zh-CN"/>
        </w:rPr>
      </w:pPr>
      <w:r>
        <w:rPr>
          <w:rFonts w:ascii="宋体" w:hAnsi="宋体" w:eastAsia="宋体"/>
          <w:lang w:eastAsia="zh-CN"/>
        </w:rPr>
        <w:t>D. 产品分析与创意构思</w:t>
      </w:r>
    </w:p>
    <w:p w14:paraId="3C9524D6">
      <w:pPr>
        <w:rPr>
          <w:rFonts w:hint="eastAsia" w:ascii="宋体" w:hAnsi="宋体" w:eastAsia="宋体"/>
          <w:lang w:eastAsia="zh-CN"/>
        </w:rPr>
      </w:pPr>
      <w:r>
        <w:rPr>
          <w:rFonts w:ascii="宋体" w:hAnsi="宋体" w:eastAsia="宋体"/>
          <w:lang w:eastAsia="zh-CN"/>
        </w:rPr>
        <w:t>答案：D</w:t>
      </w:r>
    </w:p>
    <w:p w14:paraId="40B30C05">
      <w:pPr>
        <w:rPr>
          <w:rFonts w:hint="eastAsia" w:ascii="宋体" w:hAnsi="宋体" w:eastAsia="宋体"/>
          <w:lang w:eastAsia="zh-CN"/>
        </w:rPr>
      </w:pPr>
      <w:r>
        <w:rPr>
          <w:rFonts w:ascii="宋体" w:hAnsi="宋体" w:eastAsia="宋体"/>
          <w:lang w:eastAsia="zh-CN"/>
        </w:rPr>
        <w:t>549. 企业在私域流量运营中，通过数据分析工具对用户进行（），有助于制定更加精准的运营策略。</w:t>
      </w:r>
    </w:p>
    <w:p w14:paraId="2FE0F355">
      <w:pPr>
        <w:rPr>
          <w:rFonts w:hint="eastAsia" w:ascii="宋体" w:hAnsi="宋体" w:eastAsia="宋体"/>
          <w:lang w:eastAsia="zh-CN"/>
        </w:rPr>
      </w:pPr>
      <w:r>
        <w:rPr>
          <w:rFonts w:ascii="宋体" w:hAnsi="宋体" w:eastAsia="宋体"/>
          <w:lang w:eastAsia="zh-CN"/>
        </w:rPr>
        <w:t>A. 情感分析</w:t>
      </w:r>
    </w:p>
    <w:p w14:paraId="63E3E3B6">
      <w:pPr>
        <w:rPr>
          <w:rFonts w:hint="eastAsia" w:ascii="宋体" w:hAnsi="宋体" w:eastAsia="宋体"/>
          <w:lang w:eastAsia="zh-CN"/>
        </w:rPr>
      </w:pPr>
      <w:r>
        <w:rPr>
          <w:rFonts w:ascii="宋体" w:hAnsi="宋体" w:eastAsia="宋体"/>
          <w:lang w:eastAsia="zh-CN"/>
        </w:rPr>
        <w:t>B. 标签化管理</w:t>
      </w:r>
    </w:p>
    <w:p w14:paraId="38A3A32C">
      <w:pPr>
        <w:rPr>
          <w:rFonts w:hint="eastAsia" w:ascii="宋体" w:hAnsi="宋体" w:eastAsia="宋体"/>
          <w:lang w:eastAsia="zh-CN"/>
        </w:rPr>
      </w:pPr>
      <w:r>
        <w:rPr>
          <w:rFonts w:ascii="宋体" w:hAnsi="宋体" w:eastAsia="宋体"/>
          <w:lang w:eastAsia="zh-CN"/>
        </w:rPr>
        <w:t>C. 行为预测</w:t>
      </w:r>
    </w:p>
    <w:p w14:paraId="78B79198">
      <w:pPr>
        <w:rPr>
          <w:rFonts w:hint="eastAsia" w:ascii="宋体" w:hAnsi="宋体" w:eastAsia="宋体"/>
          <w:lang w:eastAsia="zh-CN"/>
        </w:rPr>
      </w:pPr>
      <w:r>
        <w:rPr>
          <w:rFonts w:ascii="宋体" w:hAnsi="宋体" w:eastAsia="宋体"/>
          <w:lang w:eastAsia="zh-CN"/>
        </w:rPr>
        <w:t>D. 心理画像</w:t>
      </w:r>
    </w:p>
    <w:p w14:paraId="3559606B">
      <w:pPr>
        <w:rPr>
          <w:rFonts w:hint="eastAsia" w:ascii="宋体" w:hAnsi="宋体" w:eastAsia="宋体"/>
          <w:lang w:eastAsia="zh-CN"/>
        </w:rPr>
      </w:pPr>
      <w:r>
        <w:rPr>
          <w:rFonts w:ascii="宋体" w:hAnsi="宋体" w:eastAsia="宋体"/>
          <w:lang w:eastAsia="zh-CN"/>
        </w:rPr>
        <w:t>答案：B</w:t>
      </w:r>
    </w:p>
    <w:p w14:paraId="40D4A770">
      <w:pPr>
        <w:rPr>
          <w:rFonts w:hint="eastAsia" w:ascii="宋体" w:hAnsi="宋体" w:eastAsia="宋体"/>
          <w:lang w:eastAsia="zh-CN"/>
        </w:rPr>
      </w:pPr>
      <w:r>
        <w:rPr>
          <w:rFonts w:ascii="宋体" w:hAnsi="宋体" w:eastAsia="宋体"/>
          <w:lang w:eastAsia="zh-CN"/>
        </w:rPr>
        <w:t>550. 在私域流量运营工作流程中，属于“用户沉淀”阶段的关键任务是（）。</w:t>
      </w:r>
    </w:p>
    <w:p w14:paraId="392840DD">
      <w:pPr>
        <w:rPr>
          <w:rFonts w:hint="eastAsia" w:ascii="宋体" w:hAnsi="宋体" w:eastAsia="宋体"/>
          <w:lang w:eastAsia="zh-CN"/>
        </w:rPr>
      </w:pPr>
      <w:r>
        <w:rPr>
          <w:rFonts w:ascii="宋体" w:hAnsi="宋体" w:eastAsia="宋体"/>
          <w:lang w:eastAsia="zh-CN"/>
        </w:rPr>
        <w:t>A. 投放广告吸引流量</w:t>
      </w:r>
    </w:p>
    <w:p w14:paraId="584D3B92">
      <w:pPr>
        <w:rPr>
          <w:rFonts w:hint="eastAsia" w:ascii="宋体" w:hAnsi="宋体" w:eastAsia="宋体"/>
          <w:lang w:eastAsia="zh-CN"/>
        </w:rPr>
      </w:pPr>
      <w:r>
        <w:rPr>
          <w:rFonts w:ascii="宋体" w:hAnsi="宋体" w:eastAsia="宋体"/>
          <w:lang w:eastAsia="zh-CN"/>
        </w:rPr>
        <w:t>B. 确定目标用户群体</w:t>
      </w:r>
    </w:p>
    <w:p w14:paraId="25F32F5A">
      <w:pPr>
        <w:rPr>
          <w:rFonts w:hint="eastAsia" w:ascii="宋体" w:hAnsi="宋体" w:eastAsia="宋体"/>
          <w:lang w:eastAsia="zh-CN"/>
        </w:rPr>
      </w:pPr>
      <w:r>
        <w:rPr>
          <w:rFonts w:ascii="宋体" w:hAnsi="宋体" w:eastAsia="宋体"/>
          <w:lang w:eastAsia="zh-CN"/>
        </w:rPr>
        <w:t>C. 设计裂变营销活动</w:t>
      </w:r>
    </w:p>
    <w:p w14:paraId="7D6C44F7">
      <w:pPr>
        <w:rPr>
          <w:rFonts w:hint="eastAsia" w:ascii="宋体" w:hAnsi="宋体" w:eastAsia="宋体"/>
          <w:lang w:eastAsia="zh-CN"/>
        </w:rPr>
      </w:pPr>
      <w:r>
        <w:rPr>
          <w:rFonts w:ascii="宋体" w:hAnsi="宋体" w:eastAsia="宋体"/>
          <w:lang w:eastAsia="zh-CN"/>
        </w:rPr>
        <w:t>D. 构建用户画像</w:t>
      </w:r>
    </w:p>
    <w:p w14:paraId="3D9EBD8E">
      <w:pPr>
        <w:rPr>
          <w:rFonts w:hint="eastAsia" w:ascii="宋体" w:hAnsi="宋体" w:eastAsia="宋体"/>
          <w:lang w:eastAsia="zh-CN"/>
        </w:rPr>
      </w:pPr>
      <w:r>
        <w:rPr>
          <w:rFonts w:ascii="宋体" w:hAnsi="宋体" w:eastAsia="宋体"/>
          <w:lang w:eastAsia="zh-CN"/>
        </w:rPr>
        <w:t>答案：D</w:t>
      </w:r>
    </w:p>
    <w:p w14:paraId="0DDAB3F3">
      <w:pPr>
        <w:rPr>
          <w:rFonts w:hint="eastAsia" w:ascii="宋体" w:hAnsi="宋体" w:eastAsia="宋体"/>
          <w:lang w:eastAsia="zh-CN"/>
        </w:rPr>
      </w:pPr>
      <w:r>
        <w:rPr>
          <w:rFonts w:ascii="宋体" w:hAnsi="宋体" w:eastAsia="宋体"/>
          <w:lang w:eastAsia="zh-CN"/>
        </w:rPr>
        <w:t>551. 在打赏模式商业化变现中，平台通过（）的方式引导用户进行理性打赏和消费。</w:t>
      </w:r>
    </w:p>
    <w:p w14:paraId="1A363012">
      <w:pPr>
        <w:rPr>
          <w:rFonts w:hint="eastAsia" w:ascii="宋体" w:hAnsi="宋体" w:eastAsia="宋体"/>
          <w:lang w:eastAsia="zh-CN"/>
        </w:rPr>
      </w:pPr>
      <w:r>
        <w:rPr>
          <w:rFonts w:ascii="宋体" w:hAnsi="宋体" w:eastAsia="宋体"/>
          <w:lang w:eastAsia="zh-CN"/>
        </w:rPr>
        <w:t>A. 设置高额打赏奖励</w:t>
      </w:r>
    </w:p>
    <w:p w14:paraId="2BDEDE42">
      <w:pPr>
        <w:rPr>
          <w:rFonts w:hint="eastAsia" w:ascii="宋体" w:hAnsi="宋体" w:eastAsia="宋体"/>
          <w:lang w:eastAsia="zh-CN"/>
        </w:rPr>
      </w:pPr>
      <w:r>
        <w:rPr>
          <w:rFonts w:ascii="宋体" w:hAnsi="宋体" w:eastAsia="宋体"/>
          <w:lang w:eastAsia="zh-CN"/>
        </w:rPr>
        <w:t>B. 频繁推送打赏提示</w:t>
      </w:r>
    </w:p>
    <w:p w14:paraId="20015AE7">
      <w:pPr>
        <w:rPr>
          <w:rFonts w:hint="eastAsia" w:ascii="宋体" w:hAnsi="宋体" w:eastAsia="宋体"/>
          <w:lang w:eastAsia="zh-CN"/>
        </w:rPr>
      </w:pPr>
      <w:r>
        <w:rPr>
          <w:rFonts w:ascii="宋体" w:hAnsi="宋体" w:eastAsia="宋体"/>
          <w:lang w:eastAsia="zh-CN"/>
        </w:rPr>
        <w:t>C. 通过规则制定和算法推荐</w:t>
      </w:r>
    </w:p>
    <w:p w14:paraId="6F0909FC">
      <w:pPr>
        <w:rPr>
          <w:rFonts w:hint="eastAsia" w:ascii="宋体" w:hAnsi="宋体" w:eastAsia="宋体"/>
          <w:lang w:eastAsia="zh-CN"/>
        </w:rPr>
      </w:pPr>
      <w:r>
        <w:rPr>
          <w:rFonts w:ascii="宋体" w:hAnsi="宋体" w:eastAsia="宋体"/>
          <w:lang w:eastAsia="zh-CN"/>
        </w:rPr>
        <w:t>D. 限制用户的打赏次数</w:t>
      </w:r>
    </w:p>
    <w:p w14:paraId="48D0FFFB">
      <w:pPr>
        <w:rPr>
          <w:rFonts w:hint="eastAsia" w:ascii="宋体" w:hAnsi="宋体" w:eastAsia="宋体"/>
          <w:lang w:eastAsia="zh-CN"/>
        </w:rPr>
      </w:pPr>
      <w:r>
        <w:rPr>
          <w:rFonts w:ascii="宋体" w:hAnsi="宋体" w:eastAsia="宋体"/>
          <w:lang w:eastAsia="zh-CN"/>
        </w:rPr>
        <w:t>答案：C</w:t>
      </w:r>
    </w:p>
    <w:p w14:paraId="14F92EB5">
      <w:pPr>
        <w:rPr>
          <w:rFonts w:hint="eastAsia" w:ascii="宋体" w:hAnsi="宋体" w:eastAsia="宋体"/>
          <w:lang w:eastAsia="zh-CN"/>
        </w:rPr>
      </w:pPr>
      <w:r>
        <w:rPr>
          <w:rFonts w:ascii="宋体" w:hAnsi="宋体" w:eastAsia="宋体"/>
          <w:lang w:eastAsia="zh-CN"/>
        </w:rPr>
        <w:t>552. 在评估达人的沟通能力时，最能体现其倾听与反馈的能力的指标是（）。</w:t>
      </w:r>
    </w:p>
    <w:p w14:paraId="36818629">
      <w:pPr>
        <w:rPr>
          <w:rFonts w:hint="eastAsia" w:ascii="宋体" w:hAnsi="宋体" w:eastAsia="宋体"/>
          <w:lang w:eastAsia="zh-CN"/>
        </w:rPr>
      </w:pPr>
      <w:r>
        <w:rPr>
          <w:rFonts w:ascii="宋体" w:hAnsi="宋体" w:eastAsia="宋体"/>
          <w:lang w:eastAsia="zh-CN"/>
        </w:rPr>
        <w:t>A. 面试过程中的非言语沟通表现</w:t>
      </w:r>
    </w:p>
    <w:p w14:paraId="22049369">
      <w:pPr>
        <w:rPr>
          <w:rFonts w:hint="eastAsia" w:ascii="宋体" w:hAnsi="宋体" w:eastAsia="宋体"/>
          <w:lang w:eastAsia="zh-CN"/>
        </w:rPr>
      </w:pPr>
      <w:r>
        <w:rPr>
          <w:rFonts w:ascii="宋体" w:hAnsi="宋体" w:eastAsia="宋体"/>
          <w:lang w:eastAsia="zh-CN"/>
        </w:rPr>
        <w:t>B. 语言表达的流畅性和清晰度</w:t>
      </w:r>
    </w:p>
    <w:p w14:paraId="2497E5AF">
      <w:pPr>
        <w:rPr>
          <w:rFonts w:hint="eastAsia" w:ascii="宋体" w:hAnsi="宋体" w:eastAsia="宋体"/>
          <w:lang w:eastAsia="zh-CN"/>
        </w:rPr>
      </w:pPr>
      <w:r>
        <w:rPr>
          <w:rFonts w:ascii="宋体" w:hAnsi="宋体" w:eastAsia="宋体"/>
          <w:lang w:eastAsia="zh-CN"/>
        </w:rPr>
        <w:t>C. 对面试官问题给予的积极、有效回应</w:t>
      </w:r>
    </w:p>
    <w:p w14:paraId="72532970">
      <w:pPr>
        <w:rPr>
          <w:rFonts w:hint="eastAsia" w:ascii="宋体" w:hAnsi="宋体" w:eastAsia="宋体"/>
          <w:lang w:eastAsia="zh-CN"/>
        </w:rPr>
      </w:pPr>
      <w:r>
        <w:rPr>
          <w:rFonts w:ascii="宋体" w:hAnsi="宋体" w:eastAsia="宋体"/>
          <w:lang w:eastAsia="zh-CN"/>
        </w:rPr>
        <w:t>D. 对团队成员意见的采纳和整合程度</w:t>
      </w:r>
    </w:p>
    <w:p w14:paraId="7B6996BC">
      <w:pPr>
        <w:rPr>
          <w:rFonts w:hint="eastAsia" w:ascii="宋体" w:hAnsi="宋体" w:eastAsia="宋体"/>
          <w:lang w:eastAsia="zh-CN"/>
        </w:rPr>
      </w:pPr>
      <w:r>
        <w:rPr>
          <w:rFonts w:ascii="宋体" w:hAnsi="宋体" w:eastAsia="宋体"/>
          <w:lang w:eastAsia="zh-CN"/>
        </w:rPr>
        <w:t>答案：C</w:t>
      </w:r>
    </w:p>
    <w:p w14:paraId="1CC89D9D">
      <w:pPr>
        <w:rPr>
          <w:rFonts w:hint="eastAsia" w:ascii="宋体" w:hAnsi="宋体" w:eastAsia="宋体"/>
          <w:lang w:eastAsia="zh-CN"/>
        </w:rPr>
      </w:pPr>
      <w:r>
        <w:rPr>
          <w:rFonts w:ascii="宋体" w:hAnsi="宋体" w:eastAsia="宋体"/>
          <w:lang w:eastAsia="zh-CN"/>
        </w:rPr>
        <w:t>553. 全媒体运营师在维护品牌形象方面，通过坚守（）原则，能够赢得用户的尊重。</w:t>
      </w:r>
    </w:p>
    <w:p w14:paraId="5753587D">
      <w:pPr>
        <w:rPr>
          <w:rFonts w:hint="eastAsia" w:ascii="宋体" w:hAnsi="宋体" w:eastAsia="宋体"/>
          <w:lang w:eastAsia="zh-CN"/>
        </w:rPr>
      </w:pPr>
      <w:r>
        <w:rPr>
          <w:rFonts w:ascii="宋体" w:hAnsi="宋体" w:eastAsia="宋体"/>
          <w:lang w:eastAsia="zh-CN"/>
        </w:rPr>
        <w:t>A. 公平竞争</w:t>
      </w:r>
    </w:p>
    <w:p w14:paraId="3376A60D">
      <w:pPr>
        <w:rPr>
          <w:rFonts w:hint="eastAsia" w:ascii="宋体" w:hAnsi="宋体" w:eastAsia="宋体"/>
          <w:lang w:eastAsia="zh-CN"/>
        </w:rPr>
      </w:pPr>
      <w:r>
        <w:rPr>
          <w:rFonts w:ascii="宋体" w:hAnsi="宋体" w:eastAsia="宋体"/>
          <w:lang w:eastAsia="zh-CN"/>
        </w:rPr>
        <w:t>B. 诚信经营</w:t>
      </w:r>
    </w:p>
    <w:p w14:paraId="69CD171D">
      <w:pPr>
        <w:rPr>
          <w:rFonts w:hint="eastAsia" w:ascii="宋体" w:hAnsi="宋体" w:eastAsia="宋体"/>
          <w:lang w:eastAsia="zh-CN"/>
        </w:rPr>
      </w:pPr>
      <w:r>
        <w:rPr>
          <w:rFonts w:ascii="宋体" w:hAnsi="宋体" w:eastAsia="宋体"/>
          <w:lang w:eastAsia="zh-CN"/>
        </w:rPr>
        <w:t>C. 高效执行</w:t>
      </w:r>
    </w:p>
    <w:p w14:paraId="7BFC9DEE">
      <w:pPr>
        <w:rPr>
          <w:rFonts w:hint="eastAsia" w:ascii="宋体" w:hAnsi="宋体" w:eastAsia="宋体"/>
          <w:lang w:eastAsia="zh-CN"/>
        </w:rPr>
      </w:pPr>
      <w:r>
        <w:rPr>
          <w:rFonts w:ascii="宋体" w:hAnsi="宋体" w:eastAsia="宋体"/>
          <w:lang w:eastAsia="zh-CN"/>
        </w:rPr>
        <w:t>D. 不断创新</w:t>
      </w:r>
    </w:p>
    <w:p w14:paraId="2543B0F8">
      <w:pPr>
        <w:rPr>
          <w:rFonts w:hint="eastAsia" w:ascii="宋体" w:hAnsi="宋体" w:eastAsia="宋体"/>
          <w:lang w:eastAsia="zh-CN"/>
        </w:rPr>
      </w:pPr>
      <w:r>
        <w:rPr>
          <w:rFonts w:ascii="宋体" w:hAnsi="宋体" w:eastAsia="宋体"/>
          <w:lang w:eastAsia="zh-CN"/>
        </w:rPr>
        <w:t>答案：B</w:t>
      </w:r>
    </w:p>
    <w:p w14:paraId="30E8D729">
      <w:pPr>
        <w:rPr>
          <w:rFonts w:hint="eastAsia" w:ascii="宋体" w:hAnsi="宋体" w:eastAsia="宋体"/>
          <w:lang w:eastAsia="zh-CN"/>
        </w:rPr>
      </w:pPr>
      <w:r>
        <w:rPr>
          <w:rFonts w:ascii="宋体" w:hAnsi="宋体" w:eastAsia="宋体"/>
          <w:lang w:eastAsia="zh-CN"/>
        </w:rPr>
        <w:t>554. 爆品排品策略中，通过（）活动可以营造紧迫感和稀缺性，激发用户的购买欲望。</w:t>
      </w:r>
    </w:p>
    <w:p w14:paraId="6F931B28">
      <w:pPr>
        <w:rPr>
          <w:rFonts w:hint="eastAsia" w:ascii="宋体" w:hAnsi="宋体" w:eastAsia="宋体"/>
          <w:lang w:eastAsia="zh-CN"/>
        </w:rPr>
      </w:pPr>
      <w:r>
        <w:rPr>
          <w:rFonts w:ascii="宋体" w:hAnsi="宋体" w:eastAsia="宋体"/>
          <w:lang w:eastAsia="zh-CN"/>
        </w:rPr>
        <w:t>A. 搭配销售</w:t>
      </w:r>
    </w:p>
    <w:p w14:paraId="7985B082">
      <w:pPr>
        <w:rPr>
          <w:rFonts w:hint="eastAsia" w:ascii="宋体" w:hAnsi="宋体" w:eastAsia="宋体"/>
          <w:lang w:eastAsia="zh-CN"/>
        </w:rPr>
      </w:pPr>
      <w:r>
        <w:rPr>
          <w:rFonts w:ascii="宋体" w:hAnsi="宋体" w:eastAsia="宋体"/>
          <w:lang w:eastAsia="zh-CN"/>
        </w:rPr>
        <w:t>B. 突出展示</w:t>
      </w:r>
    </w:p>
    <w:p w14:paraId="18D1697C">
      <w:pPr>
        <w:rPr>
          <w:rFonts w:hint="eastAsia" w:ascii="宋体" w:hAnsi="宋体" w:eastAsia="宋体"/>
          <w:lang w:eastAsia="zh-CN"/>
        </w:rPr>
      </w:pPr>
      <w:r>
        <w:rPr>
          <w:rFonts w:ascii="宋体" w:hAnsi="宋体" w:eastAsia="宋体"/>
          <w:lang w:eastAsia="zh-CN"/>
        </w:rPr>
        <w:t>C. 限时抢购</w:t>
      </w:r>
    </w:p>
    <w:p w14:paraId="34C87012">
      <w:pPr>
        <w:rPr>
          <w:rFonts w:hint="eastAsia" w:ascii="宋体" w:hAnsi="宋体" w:eastAsia="宋体"/>
          <w:lang w:eastAsia="zh-CN"/>
        </w:rPr>
      </w:pPr>
      <w:r>
        <w:rPr>
          <w:rFonts w:ascii="宋体" w:hAnsi="宋体" w:eastAsia="宋体"/>
          <w:lang w:eastAsia="zh-CN"/>
        </w:rPr>
        <w:t>D. 用户评价与分享</w:t>
      </w:r>
    </w:p>
    <w:p w14:paraId="08803AF5">
      <w:pPr>
        <w:rPr>
          <w:rFonts w:hint="eastAsia" w:ascii="宋体" w:hAnsi="宋体" w:eastAsia="宋体"/>
          <w:lang w:eastAsia="zh-CN"/>
        </w:rPr>
      </w:pPr>
      <w:r>
        <w:rPr>
          <w:rFonts w:ascii="宋体" w:hAnsi="宋体" w:eastAsia="宋体"/>
          <w:lang w:eastAsia="zh-CN"/>
        </w:rPr>
        <w:t>答案：C</w:t>
      </w:r>
    </w:p>
    <w:p w14:paraId="3A62895E">
      <w:pPr>
        <w:rPr>
          <w:rFonts w:hint="eastAsia" w:ascii="宋体" w:hAnsi="宋体" w:eastAsia="宋体"/>
          <w:lang w:eastAsia="zh-CN"/>
        </w:rPr>
      </w:pPr>
      <w:r>
        <w:rPr>
          <w:rFonts w:ascii="宋体" w:hAnsi="宋体" w:eastAsia="宋体"/>
          <w:lang w:eastAsia="zh-CN"/>
        </w:rPr>
        <w:t>555. 在全媒体运营中，为了更全面地分析内容传播效果，除了使用平台自带的数据分析工具外，还可以考虑采用的工具是（）。</w:t>
      </w:r>
    </w:p>
    <w:p w14:paraId="713CB61C">
      <w:pPr>
        <w:rPr>
          <w:rFonts w:hint="eastAsia" w:ascii="宋体" w:hAnsi="宋体" w:eastAsia="宋体"/>
          <w:lang w:eastAsia="zh-CN"/>
        </w:rPr>
      </w:pPr>
      <w:r>
        <w:rPr>
          <w:rFonts w:ascii="宋体" w:hAnsi="宋体" w:eastAsia="宋体"/>
          <w:lang w:eastAsia="zh-CN"/>
        </w:rPr>
        <w:t>A. 调查问卷</w:t>
      </w:r>
    </w:p>
    <w:p w14:paraId="41233DA4">
      <w:pPr>
        <w:rPr>
          <w:rFonts w:hint="eastAsia" w:ascii="宋体" w:hAnsi="宋体" w:eastAsia="宋体"/>
          <w:lang w:eastAsia="zh-CN"/>
        </w:rPr>
      </w:pPr>
      <w:r>
        <w:rPr>
          <w:rFonts w:ascii="宋体" w:hAnsi="宋体" w:eastAsia="宋体"/>
          <w:lang w:eastAsia="zh-CN"/>
        </w:rPr>
        <w:t>B. 友盟+数据分析软件</w:t>
      </w:r>
    </w:p>
    <w:p w14:paraId="0000A4F5">
      <w:pPr>
        <w:rPr>
          <w:rFonts w:hint="eastAsia" w:ascii="宋体" w:hAnsi="宋体" w:eastAsia="宋体"/>
          <w:lang w:eastAsia="zh-CN"/>
        </w:rPr>
      </w:pPr>
      <w:r>
        <w:rPr>
          <w:rFonts w:ascii="宋体" w:hAnsi="宋体" w:eastAsia="宋体"/>
          <w:lang w:eastAsia="zh-CN"/>
        </w:rPr>
        <w:t>C. 客户关系管理系统</w:t>
      </w:r>
    </w:p>
    <w:p w14:paraId="33C4FF74">
      <w:pPr>
        <w:rPr>
          <w:rFonts w:hint="eastAsia" w:ascii="宋体" w:hAnsi="宋体" w:eastAsia="宋体"/>
          <w:lang w:eastAsia="zh-CN"/>
        </w:rPr>
      </w:pPr>
      <w:r>
        <w:rPr>
          <w:rFonts w:ascii="宋体" w:hAnsi="宋体" w:eastAsia="宋体"/>
          <w:lang w:eastAsia="zh-CN"/>
        </w:rPr>
        <w:t>D. 产品试用报告</w:t>
      </w:r>
    </w:p>
    <w:p w14:paraId="2788E4AD">
      <w:pPr>
        <w:rPr>
          <w:rFonts w:hint="eastAsia" w:ascii="宋体" w:hAnsi="宋体" w:eastAsia="宋体"/>
          <w:lang w:eastAsia="zh-CN"/>
        </w:rPr>
      </w:pPr>
      <w:r>
        <w:rPr>
          <w:rFonts w:ascii="宋体" w:hAnsi="宋体" w:eastAsia="宋体"/>
          <w:lang w:eastAsia="zh-CN"/>
        </w:rPr>
        <w:t>答案：B</w:t>
      </w:r>
    </w:p>
    <w:p w14:paraId="49B998D0">
      <w:pPr>
        <w:rPr>
          <w:rFonts w:hint="eastAsia" w:ascii="宋体" w:hAnsi="宋体" w:eastAsia="宋体"/>
          <w:lang w:eastAsia="zh-CN"/>
        </w:rPr>
      </w:pPr>
      <w:r>
        <w:rPr>
          <w:rFonts w:ascii="宋体" w:hAnsi="宋体" w:eastAsia="宋体"/>
          <w:lang w:eastAsia="zh-CN"/>
        </w:rPr>
        <w:t>556. 功能差异化策略的核心在于通过提供独特的产品功能或性能来满足特定市场需求，这种策略的性质是（）。</w:t>
      </w:r>
    </w:p>
    <w:p w14:paraId="702846D7">
      <w:pPr>
        <w:rPr>
          <w:rFonts w:hint="eastAsia" w:ascii="宋体" w:hAnsi="宋体" w:eastAsia="宋体"/>
          <w:lang w:eastAsia="zh-CN"/>
        </w:rPr>
      </w:pPr>
      <w:r>
        <w:rPr>
          <w:rFonts w:ascii="宋体" w:hAnsi="宋体" w:eastAsia="宋体"/>
          <w:lang w:eastAsia="zh-CN"/>
        </w:rPr>
        <w:t>A. 聚焦特定市场</w:t>
      </w:r>
    </w:p>
    <w:p w14:paraId="543299CB">
      <w:pPr>
        <w:rPr>
          <w:rFonts w:hint="eastAsia" w:ascii="宋体" w:hAnsi="宋体" w:eastAsia="宋体"/>
          <w:lang w:eastAsia="zh-CN"/>
        </w:rPr>
      </w:pPr>
      <w:r>
        <w:rPr>
          <w:rFonts w:ascii="宋体" w:hAnsi="宋体" w:eastAsia="宋体"/>
          <w:lang w:eastAsia="zh-CN"/>
        </w:rPr>
        <w:t>B. 成本领先</w:t>
      </w:r>
    </w:p>
    <w:p w14:paraId="3442EBF8">
      <w:pPr>
        <w:rPr>
          <w:rFonts w:hint="eastAsia" w:ascii="宋体" w:hAnsi="宋体" w:eastAsia="宋体"/>
          <w:lang w:eastAsia="zh-CN"/>
        </w:rPr>
      </w:pPr>
      <w:r>
        <w:rPr>
          <w:rFonts w:ascii="宋体" w:hAnsi="宋体" w:eastAsia="宋体"/>
          <w:lang w:eastAsia="zh-CN"/>
        </w:rPr>
        <w:t>C. 产品或服务创新</w:t>
      </w:r>
    </w:p>
    <w:p w14:paraId="0663602A">
      <w:pPr>
        <w:rPr>
          <w:rFonts w:hint="eastAsia" w:ascii="宋体" w:hAnsi="宋体" w:eastAsia="宋体"/>
          <w:lang w:eastAsia="zh-CN"/>
        </w:rPr>
      </w:pPr>
      <w:r>
        <w:rPr>
          <w:rFonts w:ascii="宋体" w:hAnsi="宋体" w:eastAsia="宋体"/>
          <w:lang w:eastAsia="zh-CN"/>
        </w:rPr>
        <w:t>D. 服务质量提升</w:t>
      </w:r>
    </w:p>
    <w:p w14:paraId="2D6CE148">
      <w:pPr>
        <w:rPr>
          <w:rFonts w:hint="eastAsia" w:ascii="宋体" w:hAnsi="宋体" w:eastAsia="宋体"/>
          <w:lang w:eastAsia="zh-CN"/>
        </w:rPr>
      </w:pPr>
      <w:r>
        <w:rPr>
          <w:rFonts w:ascii="宋体" w:hAnsi="宋体" w:eastAsia="宋体"/>
          <w:lang w:eastAsia="zh-CN"/>
        </w:rPr>
        <w:t>答案：C</w:t>
      </w:r>
    </w:p>
    <w:p w14:paraId="450B5F92">
      <w:pPr>
        <w:rPr>
          <w:rFonts w:hint="eastAsia" w:ascii="宋体" w:hAnsi="宋体" w:eastAsia="宋体"/>
          <w:lang w:eastAsia="zh-CN"/>
        </w:rPr>
      </w:pPr>
      <w:r>
        <w:rPr>
          <w:rFonts w:ascii="宋体" w:hAnsi="宋体" w:eastAsia="宋体"/>
          <w:lang w:eastAsia="zh-CN"/>
        </w:rPr>
        <w:t>557. 全媒体运营师在发布推广信息时，应确保信息的完整性和真实性，这是为了履行经营者的（）。</w:t>
      </w:r>
    </w:p>
    <w:p w14:paraId="605E4AC4">
      <w:pPr>
        <w:rPr>
          <w:rFonts w:hint="eastAsia" w:ascii="宋体" w:hAnsi="宋体" w:eastAsia="宋体"/>
          <w:lang w:eastAsia="zh-CN"/>
        </w:rPr>
      </w:pPr>
      <w:r>
        <w:rPr>
          <w:rFonts w:ascii="宋体" w:hAnsi="宋体" w:eastAsia="宋体"/>
          <w:lang w:eastAsia="zh-CN"/>
        </w:rPr>
        <w:t>A. 盈利义务</w:t>
      </w:r>
    </w:p>
    <w:p w14:paraId="1C671C2B">
      <w:pPr>
        <w:rPr>
          <w:rFonts w:hint="eastAsia" w:ascii="宋体" w:hAnsi="宋体" w:eastAsia="宋体"/>
          <w:lang w:eastAsia="zh-CN"/>
        </w:rPr>
      </w:pPr>
      <w:r>
        <w:rPr>
          <w:rFonts w:ascii="宋体" w:hAnsi="宋体" w:eastAsia="宋体"/>
          <w:lang w:eastAsia="zh-CN"/>
        </w:rPr>
        <w:t>B. 诚信经营义务</w:t>
      </w:r>
    </w:p>
    <w:p w14:paraId="3AB064BB">
      <w:pPr>
        <w:rPr>
          <w:rFonts w:hint="eastAsia" w:ascii="宋体" w:hAnsi="宋体" w:eastAsia="宋体"/>
          <w:lang w:eastAsia="zh-CN"/>
        </w:rPr>
      </w:pPr>
      <w:r>
        <w:rPr>
          <w:rFonts w:ascii="宋体" w:hAnsi="宋体" w:eastAsia="宋体"/>
          <w:lang w:eastAsia="zh-CN"/>
        </w:rPr>
        <w:t>C. 保密义务</w:t>
      </w:r>
    </w:p>
    <w:p w14:paraId="1C151BDF">
      <w:pPr>
        <w:rPr>
          <w:rFonts w:hint="eastAsia" w:ascii="宋体" w:hAnsi="宋体" w:eastAsia="宋体"/>
          <w:lang w:eastAsia="zh-CN"/>
        </w:rPr>
      </w:pPr>
      <w:r>
        <w:rPr>
          <w:rFonts w:ascii="宋体" w:hAnsi="宋体" w:eastAsia="宋体"/>
          <w:lang w:eastAsia="zh-CN"/>
        </w:rPr>
        <w:t>D. 社会责任</w:t>
      </w:r>
    </w:p>
    <w:p w14:paraId="70DB0DDB">
      <w:pPr>
        <w:rPr>
          <w:rFonts w:hint="eastAsia" w:ascii="宋体" w:hAnsi="宋体" w:eastAsia="宋体"/>
          <w:lang w:eastAsia="zh-CN"/>
        </w:rPr>
      </w:pPr>
      <w:r>
        <w:rPr>
          <w:rFonts w:ascii="宋体" w:hAnsi="宋体" w:eastAsia="宋体"/>
          <w:lang w:eastAsia="zh-CN"/>
        </w:rPr>
        <w:t>答案：B</w:t>
      </w:r>
    </w:p>
    <w:p w14:paraId="1EAF6E37">
      <w:pPr>
        <w:rPr>
          <w:rFonts w:hint="eastAsia" w:ascii="宋体" w:hAnsi="宋体" w:eastAsia="宋体"/>
          <w:lang w:eastAsia="zh-CN"/>
        </w:rPr>
      </w:pPr>
      <w:r>
        <w:rPr>
          <w:rFonts w:ascii="宋体" w:hAnsi="宋体" w:eastAsia="宋体"/>
          <w:lang w:eastAsia="zh-CN"/>
        </w:rPr>
        <w:t>558. 在短视频矩阵中实现数据共享的首要步骤是（），它为后续的数据整合与分析奠定了基础。</w:t>
      </w:r>
    </w:p>
    <w:p w14:paraId="4B23FDEF">
      <w:pPr>
        <w:rPr>
          <w:rFonts w:hint="eastAsia" w:ascii="宋体" w:hAnsi="宋体" w:eastAsia="宋体"/>
          <w:lang w:eastAsia="zh-CN"/>
        </w:rPr>
      </w:pPr>
      <w:r>
        <w:rPr>
          <w:rFonts w:ascii="宋体" w:hAnsi="宋体" w:eastAsia="宋体"/>
          <w:lang w:eastAsia="zh-CN"/>
        </w:rPr>
        <w:t>A. 选择合适的数据分析工具</w:t>
      </w:r>
    </w:p>
    <w:p w14:paraId="3ED19E61">
      <w:pPr>
        <w:rPr>
          <w:rFonts w:hint="eastAsia" w:ascii="宋体" w:hAnsi="宋体" w:eastAsia="宋体"/>
          <w:lang w:eastAsia="zh-CN"/>
        </w:rPr>
      </w:pPr>
      <w:r>
        <w:rPr>
          <w:rFonts w:ascii="宋体" w:hAnsi="宋体" w:eastAsia="宋体"/>
          <w:lang w:eastAsia="zh-CN"/>
        </w:rPr>
        <w:t>B. 确定关键指标与统一数据格式</w:t>
      </w:r>
    </w:p>
    <w:p w14:paraId="0AB5BFF1">
      <w:pPr>
        <w:rPr>
          <w:rFonts w:hint="eastAsia" w:ascii="宋体" w:hAnsi="宋体" w:eastAsia="宋体"/>
          <w:lang w:eastAsia="zh-CN"/>
        </w:rPr>
      </w:pPr>
      <w:r>
        <w:rPr>
          <w:rFonts w:ascii="宋体" w:hAnsi="宋体" w:eastAsia="宋体"/>
          <w:lang w:eastAsia="zh-CN"/>
        </w:rPr>
        <w:t>C. 设置自动数据同步功能</w:t>
      </w:r>
    </w:p>
    <w:p w14:paraId="799125B6">
      <w:pPr>
        <w:rPr>
          <w:rFonts w:hint="eastAsia" w:ascii="宋体" w:hAnsi="宋体" w:eastAsia="宋体"/>
          <w:lang w:eastAsia="zh-CN"/>
        </w:rPr>
      </w:pPr>
      <w:r>
        <w:rPr>
          <w:rFonts w:ascii="宋体" w:hAnsi="宋体" w:eastAsia="宋体"/>
          <w:lang w:eastAsia="zh-CN"/>
        </w:rPr>
        <w:t>D. 建立跨部门合作机制</w:t>
      </w:r>
    </w:p>
    <w:p w14:paraId="5060BAEA">
      <w:pPr>
        <w:rPr>
          <w:rFonts w:hint="eastAsia" w:ascii="宋体" w:hAnsi="宋体" w:eastAsia="宋体"/>
          <w:lang w:eastAsia="zh-CN"/>
        </w:rPr>
      </w:pPr>
      <w:r>
        <w:rPr>
          <w:rFonts w:ascii="宋体" w:hAnsi="宋体" w:eastAsia="宋体"/>
          <w:lang w:eastAsia="zh-CN"/>
        </w:rPr>
        <w:t>答案：B</w:t>
      </w:r>
    </w:p>
    <w:p w14:paraId="29EF9054">
      <w:pPr>
        <w:rPr>
          <w:rFonts w:hint="eastAsia" w:ascii="宋体" w:hAnsi="宋体" w:eastAsia="宋体"/>
          <w:lang w:eastAsia="zh-CN"/>
        </w:rPr>
      </w:pPr>
      <w:r>
        <w:rPr>
          <w:rFonts w:ascii="宋体" w:hAnsi="宋体" w:eastAsia="宋体"/>
          <w:lang w:eastAsia="zh-CN"/>
        </w:rPr>
        <w:t>559. 宏观环境分析法（PESTEL模型）中，分析法律因素时需要考虑的是（）。</w:t>
      </w:r>
    </w:p>
    <w:p w14:paraId="6680C0E1">
      <w:pPr>
        <w:rPr>
          <w:rFonts w:hint="eastAsia" w:ascii="宋体" w:hAnsi="宋体" w:eastAsia="宋体"/>
          <w:lang w:eastAsia="zh-CN"/>
        </w:rPr>
      </w:pPr>
      <w:r>
        <w:rPr>
          <w:rFonts w:ascii="宋体" w:hAnsi="宋体" w:eastAsia="宋体"/>
          <w:lang w:eastAsia="zh-CN"/>
        </w:rPr>
        <w:t>A. 通货膨胀率</w:t>
      </w:r>
    </w:p>
    <w:p w14:paraId="747453D3">
      <w:pPr>
        <w:rPr>
          <w:rFonts w:hint="eastAsia" w:ascii="宋体" w:hAnsi="宋体" w:eastAsia="宋体"/>
          <w:lang w:eastAsia="zh-CN"/>
        </w:rPr>
      </w:pPr>
      <w:r>
        <w:rPr>
          <w:rFonts w:ascii="宋体" w:hAnsi="宋体" w:eastAsia="宋体"/>
          <w:lang w:eastAsia="zh-CN"/>
        </w:rPr>
        <w:t>B. 国际贸易政策</w:t>
      </w:r>
    </w:p>
    <w:p w14:paraId="2DC0A88F">
      <w:pPr>
        <w:rPr>
          <w:rFonts w:hint="eastAsia" w:ascii="宋体" w:hAnsi="宋体" w:eastAsia="宋体"/>
          <w:lang w:eastAsia="zh-CN"/>
        </w:rPr>
      </w:pPr>
      <w:r>
        <w:rPr>
          <w:rFonts w:ascii="宋体" w:hAnsi="宋体" w:eastAsia="宋体"/>
          <w:lang w:eastAsia="zh-CN"/>
        </w:rPr>
        <w:t>C. 数据保护法的变化</w:t>
      </w:r>
    </w:p>
    <w:p w14:paraId="530F46CC">
      <w:pPr>
        <w:rPr>
          <w:rFonts w:hint="eastAsia" w:ascii="宋体" w:hAnsi="宋体" w:eastAsia="宋体"/>
          <w:lang w:eastAsia="zh-CN"/>
        </w:rPr>
      </w:pPr>
      <w:r>
        <w:rPr>
          <w:rFonts w:ascii="宋体" w:hAnsi="宋体" w:eastAsia="宋体"/>
          <w:lang w:eastAsia="zh-CN"/>
        </w:rPr>
        <w:t>D. 技术创新趋势</w:t>
      </w:r>
    </w:p>
    <w:p w14:paraId="0C1BD994">
      <w:pPr>
        <w:rPr>
          <w:rFonts w:hint="eastAsia" w:ascii="宋体" w:hAnsi="宋体" w:eastAsia="宋体"/>
          <w:lang w:eastAsia="zh-CN"/>
        </w:rPr>
      </w:pPr>
      <w:r>
        <w:rPr>
          <w:rFonts w:ascii="宋体" w:hAnsi="宋体" w:eastAsia="宋体"/>
          <w:lang w:eastAsia="zh-CN"/>
        </w:rPr>
        <w:t>答案：C</w:t>
      </w:r>
    </w:p>
    <w:p w14:paraId="2376B199">
      <w:pPr>
        <w:rPr>
          <w:rFonts w:hint="eastAsia" w:ascii="宋体" w:hAnsi="宋体" w:eastAsia="宋体"/>
          <w:lang w:eastAsia="zh-CN"/>
        </w:rPr>
      </w:pPr>
      <w:r>
        <w:rPr>
          <w:rFonts w:ascii="宋体" w:hAnsi="宋体" w:eastAsia="宋体"/>
          <w:lang w:eastAsia="zh-CN"/>
        </w:rPr>
        <w:t>560. 网络舆情专题报告的核心部分是（），它应深入分析舆情的传播路径、情绪倾向等方面。</w:t>
      </w:r>
    </w:p>
    <w:p w14:paraId="1B880237">
      <w:pPr>
        <w:rPr>
          <w:rFonts w:hint="eastAsia" w:ascii="宋体" w:hAnsi="宋体" w:eastAsia="宋体"/>
          <w:lang w:eastAsia="zh-CN"/>
        </w:rPr>
      </w:pPr>
      <w:r>
        <w:rPr>
          <w:rFonts w:ascii="宋体" w:hAnsi="宋体" w:eastAsia="宋体"/>
          <w:lang w:eastAsia="zh-CN"/>
        </w:rPr>
        <w:t>A. 报告结构安排</w:t>
      </w:r>
    </w:p>
    <w:p w14:paraId="4BC9C455">
      <w:pPr>
        <w:rPr>
          <w:rFonts w:hint="eastAsia" w:ascii="宋体" w:hAnsi="宋体" w:eastAsia="宋体"/>
          <w:lang w:eastAsia="zh-CN"/>
        </w:rPr>
      </w:pPr>
      <w:r>
        <w:rPr>
          <w:rFonts w:ascii="宋体" w:hAnsi="宋体" w:eastAsia="宋体"/>
          <w:lang w:eastAsia="zh-CN"/>
        </w:rPr>
        <w:t>B. 舆情分析</w:t>
      </w:r>
    </w:p>
    <w:p w14:paraId="167DCE3E">
      <w:pPr>
        <w:rPr>
          <w:rFonts w:hint="eastAsia" w:ascii="宋体" w:hAnsi="宋体" w:eastAsia="宋体"/>
          <w:lang w:eastAsia="zh-CN"/>
        </w:rPr>
      </w:pPr>
      <w:r>
        <w:rPr>
          <w:rFonts w:ascii="宋体" w:hAnsi="宋体" w:eastAsia="宋体"/>
          <w:lang w:eastAsia="zh-CN"/>
        </w:rPr>
        <w:t>C. 数据收集方法</w:t>
      </w:r>
    </w:p>
    <w:p w14:paraId="735DE06F">
      <w:pPr>
        <w:rPr>
          <w:rFonts w:hint="eastAsia" w:ascii="宋体" w:hAnsi="宋体" w:eastAsia="宋体"/>
          <w:lang w:eastAsia="zh-CN"/>
        </w:rPr>
      </w:pPr>
      <w:r>
        <w:rPr>
          <w:rFonts w:ascii="宋体" w:hAnsi="宋体" w:eastAsia="宋体"/>
          <w:lang w:eastAsia="zh-CN"/>
        </w:rPr>
        <w:t>D. 应对策略建议</w:t>
      </w:r>
    </w:p>
    <w:p w14:paraId="73780033">
      <w:pPr>
        <w:rPr>
          <w:rFonts w:hint="eastAsia" w:ascii="宋体" w:hAnsi="宋体" w:eastAsia="宋体"/>
          <w:lang w:eastAsia="zh-CN"/>
        </w:rPr>
      </w:pPr>
      <w:r>
        <w:rPr>
          <w:rFonts w:ascii="宋体" w:hAnsi="宋体" w:eastAsia="宋体"/>
          <w:lang w:eastAsia="zh-CN"/>
        </w:rPr>
        <w:t>答案：B</w:t>
      </w:r>
    </w:p>
    <w:p w14:paraId="5DACAAB9">
      <w:pPr>
        <w:rPr>
          <w:rFonts w:hint="eastAsia" w:ascii="宋体" w:hAnsi="宋体" w:eastAsia="宋体"/>
          <w:lang w:eastAsia="zh-CN"/>
        </w:rPr>
      </w:pPr>
      <w:r>
        <w:rPr>
          <w:rFonts w:ascii="宋体" w:hAnsi="宋体" w:eastAsia="宋体"/>
          <w:lang w:eastAsia="zh-CN"/>
        </w:rPr>
        <w:t>561. 在排品过程中，利润品与（）的合理搭配，有助于实现整体销售额和利润的最大化。</w:t>
      </w:r>
    </w:p>
    <w:p w14:paraId="441E6156">
      <w:pPr>
        <w:rPr>
          <w:rFonts w:hint="eastAsia" w:ascii="宋体" w:hAnsi="宋体" w:eastAsia="宋体"/>
          <w:lang w:eastAsia="zh-CN"/>
        </w:rPr>
      </w:pPr>
      <w:r>
        <w:rPr>
          <w:rFonts w:ascii="宋体" w:hAnsi="宋体" w:eastAsia="宋体"/>
          <w:lang w:eastAsia="zh-CN"/>
        </w:rPr>
        <w:t>A. 引流品</w:t>
      </w:r>
    </w:p>
    <w:p w14:paraId="5C88E9D2">
      <w:pPr>
        <w:rPr>
          <w:rFonts w:hint="eastAsia" w:ascii="宋体" w:hAnsi="宋体" w:eastAsia="宋体"/>
          <w:lang w:eastAsia="zh-CN"/>
        </w:rPr>
      </w:pPr>
      <w:r>
        <w:rPr>
          <w:rFonts w:ascii="宋体" w:hAnsi="宋体" w:eastAsia="宋体"/>
          <w:lang w:eastAsia="zh-CN"/>
        </w:rPr>
        <w:t>B. 滞销品</w:t>
      </w:r>
    </w:p>
    <w:p w14:paraId="0B7F055E">
      <w:pPr>
        <w:rPr>
          <w:rFonts w:hint="eastAsia" w:ascii="宋体" w:hAnsi="宋体" w:eastAsia="宋体"/>
          <w:lang w:eastAsia="zh-CN"/>
        </w:rPr>
      </w:pPr>
      <w:r>
        <w:rPr>
          <w:rFonts w:ascii="宋体" w:hAnsi="宋体" w:eastAsia="宋体"/>
          <w:lang w:eastAsia="zh-CN"/>
        </w:rPr>
        <w:t>C. 赠品</w:t>
      </w:r>
    </w:p>
    <w:p w14:paraId="22FDA617">
      <w:pPr>
        <w:rPr>
          <w:rFonts w:hint="eastAsia" w:ascii="宋体" w:hAnsi="宋体" w:eastAsia="宋体"/>
          <w:lang w:eastAsia="zh-CN"/>
        </w:rPr>
      </w:pPr>
      <w:r>
        <w:rPr>
          <w:rFonts w:ascii="宋体" w:hAnsi="宋体" w:eastAsia="宋体"/>
          <w:lang w:eastAsia="zh-CN"/>
        </w:rPr>
        <w:t>D. 样品</w:t>
      </w:r>
    </w:p>
    <w:p w14:paraId="77D98A02">
      <w:pPr>
        <w:rPr>
          <w:rFonts w:hint="eastAsia" w:ascii="宋体" w:hAnsi="宋体" w:eastAsia="宋体"/>
          <w:lang w:eastAsia="zh-CN"/>
        </w:rPr>
      </w:pPr>
      <w:r>
        <w:rPr>
          <w:rFonts w:ascii="宋体" w:hAnsi="宋体" w:eastAsia="宋体"/>
          <w:lang w:eastAsia="zh-CN"/>
        </w:rPr>
        <w:t>答案：A</w:t>
      </w:r>
    </w:p>
    <w:p w14:paraId="6F905DC5">
      <w:pPr>
        <w:rPr>
          <w:rFonts w:hint="eastAsia" w:ascii="宋体" w:hAnsi="宋体" w:eastAsia="宋体"/>
          <w:lang w:eastAsia="zh-CN"/>
        </w:rPr>
      </w:pPr>
      <w:r>
        <w:rPr>
          <w:rFonts w:ascii="宋体" w:hAnsi="宋体" w:eastAsia="宋体"/>
          <w:lang w:eastAsia="zh-CN"/>
        </w:rPr>
        <w:t>562. 在全媒体运营中，通过用户画像优化产品设计的核心原理是（）。</w:t>
      </w:r>
    </w:p>
    <w:p w14:paraId="106A2FE7">
      <w:pPr>
        <w:rPr>
          <w:rFonts w:hint="eastAsia" w:ascii="宋体" w:hAnsi="宋体" w:eastAsia="宋体"/>
          <w:lang w:eastAsia="zh-CN"/>
        </w:rPr>
      </w:pPr>
      <w:r>
        <w:rPr>
          <w:rFonts w:ascii="宋体" w:hAnsi="宋体" w:eastAsia="宋体"/>
          <w:lang w:eastAsia="zh-CN"/>
        </w:rPr>
        <w:t>A. 依据用户需求和痛点改进产品设计</w:t>
      </w:r>
    </w:p>
    <w:p w14:paraId="54BC6298">
      <w:pPr>
        <w:rPr>
          <w:rFonts w:hint="eastAsia" w:ascii="宋体" w:hAnsi="宋体" w:eastAsia="宋体"/>
          <w:lang w:eastAsia="zh-CN"/>
        </w:rPr>
      </w:pPr>
      <w:r>
        <w:rPr>
          <w:rFonts w:ascii="宋体" w:hAnsi="宋体" w:eastAsia="宋体"/>
          <w:lang w:eastAsia="zh-CN"/>
        </w:rPr>
        <w:t>B. 根据市场趋势调整产品功能</w:t>
      </w:r>
    </w:p>
    <w:p w14:paraId="5A1F4B77">
      <w:pPr>
        <w:rPr>
          <w:rFonts w:hint="eastAsia" w:ascii="宋体" w:hAnsi="宋体" w:eastAsia="宋体"/>
          <w:lang w:eastAsia="zh-CN"/>
        </w:rPr>
      </w:pPr>
      <w:r>
        <w:rPr>
          <w:rFonts w:ascii="宋体" w:hAnsi="宋体" w:eastAsia="宋体"/>
          <w:lang w:eastAsia="zh-CN"/>
        </w:rPr>
        <w:t>C. 跟随竞争对手的步伐进行产品迭代</w:t>
      </w:r>
    </w:p>
    <w:p w14:paraId="7D9F03CC">
      <w:pPr>
        <w:rPr>
          <w:rFonts w:hint="eastAsia" w:ascii="宋体" w:hAnsi="宋体" w:eastAsia="宋体"/>
          <w:lang w:eastAsia="zh-CN"/>
        </w:rPr>
      </w:pPr>
      <w:r>
        <w:rPr>
          <w:rFonts w:ascii="宋体" w:hAnsi="宋体" w:eastAsia="宋体"/>
          <w:lang w:eastAsia="zh-CN"/>
        </w:rPr>
        <w:t>D. 凭借运营人员的直觉进行产品创新</w:t>
      </w:r>
    </w:p>
    <w:p w14:paraId="586194B5">
      <w:pPr>
        <w:rPr>
          <w:rFonts w:hint="eastAsia" w:ascii="宋体" w:hAnsi="宋体" w:eastAsia="宋体"/>
          <w:lang w:eastAsia="zh-CN"/>
        </w:rPr>
      </w:pPr>
      <w:r>
        <w:rPr>
          <w:rFonts w:ascii="宋体" w:hAnsi="宋体" w:eastAsia="宋体"/>
          <w:lang w:eastAsia="zh-CN"/>
        </w:rPr>
        <w:t>答案：A</w:t>
      </w:r>
    </w:p>
    <w:p w14:paraId="3292B74D">
      <w:pPr>
        <w:rPr>
          <w:rFonts w:hint="eastAsia" w:ascii="宋体" w:hAnsi="宋体" w:eastAsia="宋体"/>
          <w:lang w:eastAsia="zh-CN"/>
        </w:rPr>
      </w:pPr>
      <w:r>
        <w:rPr>
          <w:rFonts w:ascii="宋体" w:hAnsi="宋体" w:eastAsia="宋体"/>
          <w:lang w:eastAsia="zh-CN"/>
        </w:rPr>
        <w:t>563. 在全媒体运营中，明确内容目标受众的核心目的是（）。</w:t>
      </w:r>
    </w:p>
    <w:p w14:paraId="418ECCC1">
      <w:pPr>
        <w:rPr>
          <w:rFonts w:hint="eastAsia" w:ascii="宋体" w:hAnsi="宋体" w:eastAsia="宋体"/>
          <w:lang w:eastAsia="zh-CN"/>
        </w:rPr>
      </w:pPr>
      <w:r>
        <w:rPr>
          <w:rFonts w:ascii="宋体" w:hAnsi="宋体" w:eastAsia="宋体"/>
          <w:lang w:eastAsia="zh-CN"/>
        </w:rPr>
        <w:t>A. 增加内容发布数量</w:t>
      </w:r>
    </w:p>
    <w:p w14:paraId="1E51E267">
      <w:pPr>
        <w:rPr>
          <w:rFonts w:hint="eastAsia" w:ascii="宋体" w:hAnsi="宋体" w:eastAsia="宋体"/>
          <w:lang w:eastAsia="zh-CN"/>
        </w:rPr>
      </w:pPr>
      <w:r>
        <w:rPr>
          <w:rFonts w:ascii="宋体" w:hAnsi="宋体" w:eastAsia="宋体"/>
          <w:lang w:eastAsia="zh-CN"/>
        </w:rPr>
        <w:t>B. 提升内容创作速度</w:t>
      </w:r>
    </w:p>
    <w:p w14:paraId="46675E89">
      <w:pPr>
        <w:rPr>
          <w:rFonts w:hint="eastAsia" w:ascii="宋体" w:hAnsi="宋体" w:eastAsia="宋体"/>
          <w:lang w:eastAsia="zh-CN"/>
        </w:rPr>
      </w:pPr>
      <w:r>
        <w:rPr>
          <w:rFonts w:ascii="宋体" w:hAnsi="宋体" w:eastAsia="宋体"/>
          <w:lang w:eastAsia="zh-CN"/>
        </w:rPr>
        <w:t>C. 扩大媒体平台规模</w:t>
      </w:r>
    </w:p>
    <w:p w14:paraId="06A294CD">
      <w:pPr>
        <w:rPr>
          <w:rFonts w:hint="eastAsia" w:ascii="宋体" w:hAnsi="宋体" w:eastAsia="宋体"/>
          <w:lang w:eastAsia="zh-CN"/>
        </w:rPr>
      </w:pPr>
      <w:r>
        <w:rPr>
          <w:rFonts w:ascii="宋体" w:hAnsi="宋体" w:eastAsia="宋体"/>
          <w:lang w:eastAsia="zh-CN"/>
        </w:rPr>
        <w:t>D. 提高内容针对性和有效性</w:t>
      </w:r>
    </w:p>
    <w:p w14:paraId="26332696">
      <w:pPr>
        <w:rPr>
          <w:rFonts w:hint="eastAsia" w:ascii="宋体" w:hAnsi="宋体" w:eastAsia="宋体"/>
          <w:lang w:eastAsia="zh-CN"/>
        </w:rPr>
      </w:pPr>
      <w:r>
        <w:rPr>
          <w:rFonts w:ascii="宋体" w:hAnsi="宋体" w:eastAsia="宋体"/>
          <w:lang w:eastAsia="zh-CN"/>
        </w:rPr>
        <w:t>答案：D</w:t>
      </w:r>
    </w:p>
    <w:p w14:paraId="135BFF1E">
      <w:pPr>
        <w:rPr>
          <w:rFonts w:hint="eastAsia" w:ascii="宋体" w:hAnsi="宋体" w:eastAsia="宋体"/>
          <w:lang w:eastAsia="zh-CN"/>
        </w:rPr>
      </w:pPr>
      <w:r>
        <w:rPr>
          <w:rFonts w:ascii="宋体" w:hAnsi="宋体" w:eastAsia="宋体"/>
          <w:lang w:eastAsia="zh-CN"/>
        </w:rPr>
        <w:t>564. 合理的达人激励机制中，定期评估的作用是（）。</w:t>
      </w:r>
    </w:p>
    <w:p w14:paraId="4B56E555">
      <w:pPr>
        <w:rPr>
          <w:rFonts w:hint="eastAsia" w:ascii="宋体" w:hAnsi="宋体" w:eastAsia="宋体"/>
          <w:lang w:eastAsia="zh-CN"/>
        </w:rPr>
      </w:pPr>
      <w:r>
        <w:rPr>
          <w:rFonts w:ascii="宋体" w:hAnsi="宋体" w:eastAsia="宋体"/>
          <w:lang w:eastAsia="zh-CN"/>
        </w:rPr>
        <w:t>A. 及时发现达人的问题和不足</w:t>
      </w:r>
    </w:p>
    <w:p w14:paraId="5FA8DA00">
      <w:pPr>
        <w:rPr>
          <w:rFonts w:hint="eastAsia" w:ascii="宋体" w:hAnsi="宋体" w:eastAsia="宋体"/>
          <w:lang w:eastAsia="zh-CN"/>
        </w:rPr>
      </w:pPr>
      <w:r>
        <w:rPr>
          <w:rFonts w:ascii="宋体" w:hAnsi="宋体" w:eastAsia="宋体"/>
          <w:lang w:eastAsia="zh-CN"/>
        </w:rPr>
        <w:t>B. 确保奖励的公平性</w:t>
      </w:r>
    </w:p>
    <w:p w14:paraId="6BC00FF5">
      <w:pPr>
        <w:rPr>
          <w:rFonts w:hint="eastAsia" w:ascii="宋体" w:hAnsi="宋体" w:eastAsia="宋体"/>
          <w:lang w:eastAsia="zh-CN"/>
        </w:rPr>
      </w:pPr>
      <w:r>
        <w:rPr>
          <w:rFonts w:ascii="宋体" w:hAnsi="宋体" w:eastAsia="宋体"/>
          <w:lang w:eastAsia="zh-CN"/>
        </w:rPr>
        <w:t>C. 限制达人的发展空间</w:t>
      </w:r>
    </w:p>
    <w:p w14:paraId="423121AA">
      <w:pPr>
        <w:rPr>
          <w:rFonts w:hint="eastAsia" w:ascii="宋体" w:hAnsi="宋体" w:eastAsia="宋体"/>
          <w:lang w:eastAsia="zh-CN"/>
        </w:rPr>
      </w:pPr>
      <w:r>
        <w:rPr>
          <w:rFonts w:ascii="宋体" w:hAnsi="宋体" w:eastAsia="宋体"/>
          <w:lang w:eastAsia="zh-CN"/>
        </w:rPr>
        <w:t>D. 增加平台的运营成本</w:t>
      </w:r>
    </w:p>
    <w:p w14:paraId="71E553BE">
      <w:pPr>
        <w:rPr>
          <w:rFonts w:hint="eastAsia" w:ascii="宋体" w:hAnsi="宋体" w:eastAsia="宋体"/>
          <w:lang w:eastAsia="zh-CN"/>
        </w:rPr>
      </w:pPr>
      <w:r>
        <w:rPr>
          <w:rFonts w:ascii="宋体" w:hAnsi="宋体" w:eastAsia="宋体"/>
          <w:lang w:eastAsia="zh-CN"/>
        </w:rPr>
        <w:t>答案：A</w:t>
      </w:r>
    </w:p>
    <w:p w14:paraId="05CA89D3">
      <w:pPr>
        <w:rPr>
          <w:rFonts w:hint="eastAsia" w:ascii="宋体" w:hAnsi="宋体" w:eastAsia="宋体"/>
          <w:lang w:eastAsia="zh-CN"/>
        </w:rPr>
      </w:pPr>
      <w:r>
        <w:rPr>
          <w:rFonts w:ascii="宋体" w:hAnsi="宋体" w:eastAsia="宋体"/>
          <w:lang w:eastAsia="zh-CN"/>
        </w:rPr>
        <w:t>565. 为了更有效地激励用户生成内容（UGC），应（）。</w:t>
      </w:r>
    </w:p>
    <w:p w14:paraId="46162969">
      <w:pPr>
        <w:rPr>
          <w:rFonts w:hint="eastAsia" w:ascii="宋体" w:hAnsi="宋体" w:eastAsia="宋体"/>
          <w:lang w:eastAsia="zh-CN"/>
        </w:rPr>
      </w:pPr>
      <w:r>
        <w:rPr>
          <w:rFonts w:ascii="宋体" w:hAnsi="宋体" w:eastAsia="宋体"/>
          <w:lang w:eastAsia="zh-CN"/>
        </w:rPr>
        <w:t>A. 提供多样化的创作工具和环境</w:t>
      </w:r>
    </w:p>
    <w:p w14:paraId="5B3F7F1A">
      <w:pPr>
        <w:rPr>
          <w:rFonts w:hint="eastAsia" w:ascii="宋体" w:hAnsi="宋体" w:eastAsia="宋体"/>
          <w:lang w:eastAsia="zh-CN"/>
        </w:rPr>
      </w:pPr>
      <w:r>
        <w:rPr>
          <w:rFonts w:ascii="宋体" w:hAnsi="宋体" w:eastAsia="宋体"/>
          <w:lang w:eastAsia="zh-CN"/>
        </w:rPr>
        <w:t>B. 强制用户发布内容以完成指标</w:t>
      </w:r>
    </w:p>
    <w:p w14:paraId="2DFC001B">
      <w:pPr>
        <w:rPr>
          <w:rFonts w:hint="eastAsia" w:ascii="宋体" w:hAnsi="宋体" w:eastAsia="宋体"/>
          <w:lang w:eastAsia="zh-CN"/>
        </w:rPr>
      </w:pPr>
      <w:r>
        <w:rPr>
          <w:rFonts w:ascii="宋体" w:hAnsi="宋体" w:eastAsia="宋体"/>
          <w:lang w:eastAsia="zh-CN"/>
        </w:rPr>
        <w:t>C. 严格限制用户发布内容的类型和风格</w:t>
      </w:r>
    </w:p>
    <w:p w14:paraId="379CE8B8">
      <w:pPr>
        <w:rPr>
          <w:rFonts w:hint="eastAsia" w:ascii="宋体" w:hAnsi="宋体" w:eastAsia="宋体"/>
          <w:lang w:eastAsia="zh-CN"/>
        </w:rPr>
      </w:pPr>
      <w:r>
        <w:rPr>
          <w:rFonts w:ascii="宋体" w:hAnsi="宋体" w:eastAsia="宋体"/>
          <w:lang w:eastAsia="zh-CN"/>
        </w:rPr>
        <w:t>D. 仅对用户的高质量内容进行展示和反馈</w:t>
      </w:r>
    </w:p>
    <w:p w14:paraId="1998BDAD">
      <w:pPr>
        <w:rPr>
          <w:rFonts w:hint="eastAsia" w:ascii="宋体" w:hAnsi="宋体" w:eastAsia="宋体"/>
          <w:lang w:eastAsia="zh-CN"/>
        </w:rPr>
      </w:pPr>
      <w:r>
        <w:rPr>
          <w:rFonts w:ascii="宋体" w:hAnsi="宋体" w:eastAsia="宋体"/>
          <w:lang w:eastAsia="zh-CN"/>
        </w:rPr>
        <w:t>答案：A</w:t>
      </w:r>
    </w:p>
    <w:p w14:paraId="13B15FBB">
      <w:pPr>
        <w:rPr>
          <w:rFonts w:hint="eastAsia" w:ascii="宋体" w:hAnsi="宋体" w:eastAsia="宋体"/>
          <w:lang w:eastAsia="zh-CN"/>
        </w:rPr>
      </w:pPr>
      <w:r>
        <w:rPr>
          <w:rFonts w:ascii="宋体" w:hAnsi="宋体" w:eastAsia="宋体"/>
          <w:lang w:eastAsia="zh-CN"/>
        </w:rPr>
        <w:t>566. 在评估全媒体运营候选人的团队合作时，评估其倾听能力的主要目的是判断候选人能否（）。</w:t>
      </w:r>
    </w:p>
    <w:p w14:paraId="16B24029">
      <w:pPr>
        <w:rPr>
          <w:rFonts w:hint="eastAsia" w:ascii="宋体" w:hAnsi="宋体" w:eastAsia="宋体"/>
          <w:lang w:eastAsia="zh-CN"/>
        </w:rPr>
      </w:pPr>
      <w:r>
        <w:rPr>
          <w:rFonts w:ascii="宋体" w:hAnsi="宋体" w:eastAsia="宋体"/>
          <w:lang w:eastAsia="zh-CN"/>
        </w:rPr>
        <w:t>A. 独立完成项目任务</w:t>
      </w:r>
    </w:p>
    <w:p w14:paraId="4F541359">
      <w:pPr>
        <w:rPr>
          <w:rFonts w:hint="eastAsia" w:ascii="宋体" w:hAnsi="宋体" w:eastAsia="宋体"/>
          <w:lang w:eastAsia="zh-CN"/>
        </w:rPr>
      </w:pPr>
      <w:r>
        <w:rPr>
          <w:rFonts w:ascii="宋体" w:hAnsi="宋体" w:eastAsia="宋体"/>
          <w:lang w:eastAsia="zh-CN"/>
        </w:rPr>
        <w:t>B. 主导团队讨论</w:t>
      </w:r>
    </w:p>
    <w:p w14:paraId="67772ED9">
      <w:pPr>
        <w:rPr>
          <w:rFonts w:hint="eastAsia" w:ascii="宋体" w:hAnsi="宋体" w:eastAsia="宋体"/>
          <w:lang w:eastAsia="zh-CN"/>
        </w:rPr>
      </w:pPr>
      <w:r>
        <w:rPr>
          <w:rFonts w:ascii="宋体" w:hAnsi="宋体" w:eastAsia="宋体"/>
          <w:lang w:eastAsia="zh-CN"/>
        </w:rPr>
        <w:t>C. 制定社交媒体策略</w:t>
      </w:r>
    </w:p>
    <w:p w14:paraId="624D1BCA">
      <w:pPr>
        <w:rPr>
          <w:rFonts w:hint="eastAsia" w:ascii="宋体" w:hAnsi="宋体" w:eastAsia="宋体"/>
          <w:lang w:eastAsia="zh-CN"/>
        </w:rPr>
      </w:pPr>
      <w:r>
        <w:rPr>
          <w:rFonts w:ascii="宋体" w:hAnsi="宋体" w:eastAsia="宋体"/>
          <w:lang w:eastAsia="zh-CN"/>
        </w:rPr>
        <w:t>D. 充分理解他人观点</w:t>
      </w:r>
    </w:p>
    <w:p w14:paraId="432FEFDF">
      <w:pPr>
        <w:rPr>
          <w:rFonts w:hint="eastAsia" w:ascii="宋体" w:hAnsi="宋体" w:eastAsia="宋体"/>
          <w:lang w:eastAsia="zh-CN"/>
        </w:rPr>
      </w:pPr>
      <w:r>
        <w:rPr>
          <w:rFonts w:ascii="宋体" w:hAnsi="宋体" w:eastAsia="宋体"/>
          <w:lang w:eastAsia="zh-CN"/>
        </w:rPr>
        <w:t>答案：D</w:t>
      </w:r>
    </w:p>
    <w:p w14:paraId="21120F89">
      <w:pPr>
        <w:rPr>
          <w:rFonts w:hint="eastAsia" w:ascii="宋体" w:hAnsi="宋体" w:eastAsia="宋体"/>
          <w:lang w:eastAsia="zh-CN"/>
        </w:rPr>
      </w:pPr>
      <w:r>
        <w:rPr>
          <w:rFonts w:ascii="宋体" w:hAnsi="宋体" w:eastAsia="宋体"/>
          <w:lang w:eastAsia="zh-CN"/>
        </w:rPr>
        <w:t>567. 达人在全媒体运营合作中的品牌契合度主要通过（）来评估。</w:t>
      </w:r>
    </w:p>
    <w:p w14:paraId="4CEAC639">
      <w:pPr>
        <w:rPr>
          <w:rFonts w:hint="eastAsia" w:ascii="宋体" w:hAnsi="宋体" w:eastAsia="宋体"/>
          <w:lang w:eastAsia="zh-CN"/>
        </w:rPr>
      </w:pPr>
      <w:r>
        <w:rPr>
          <w:rFonts w:ascii="宋体" w:hAnsi="宋体" w:eastAsia="宋体"/>
          <w:lang w:eastAsia="zh-CN"/>
        </w:rPr>
        <w:t>A. 数据表现中的粉丝增长趋势</w:t>
      </w:r>
    </w:p>
    <w:p w14:paraId="65C34F2C">
      <w:pPr>
        <w:rPr>
          <w:rFonts w:hint="eastAsia" w:ascii="宋体" w:hAnsi="宋体" w:eastAsia="宋体"/>
          <w:lang w:eastAsia="zh-CN"/>
        </w:rPr>
      </w:pPr>
      <w:r>
        <w:rPr>
          <w:rFonts w:ascii="宋体" w:hAnsi="宋体" w:eastAsia="宋体"/>
          <w:lang w:eastAsia="zh-CN"/>
        </w:rPr>
        <w:t>B. 粉丝基础与互动能力</w:t>
      </w:r>
    </w:p>
    <w:p w14:paraId="10C13C5B">
      <w:pPr>
        <w:rPr>
          <w:rFonts w:hint="eastAsia" w:ascii="宋体" w:hAnsi="宋体" w:eastAsia="宋体"/>
          <w:lang w:eastAsia="zh-CN"/>
        </w:rPr>
      </w:pPr>
      <w:r>
        <w:rPr>
          <w:rFonts w:ascii="宋体" w:hAnsi="宋体" w:eastAsia="宋体"/>
          <w:lang w:eastAsia="zh-CN"/>
        </w:rPr>
        <w:t>C. 内容创作能力与创意能力</w:t>
      </w:r>
    </w:p>
    <w:p w14:paraId="60351BB7">
      <w:pPr>
        <w:rPr>
          <w:rFonts w:hint="eastAsia" w:ascii="宋体" w:hAnsi="宋体" w:eastAsia="宋体"/>
          <w:lang w:eastAsia="zh-CN"/>
        </w:rPr>
      </w:pPr>
      <w:r>
        <w:rPr>
          <w:rFonts w:ascii="宋体" w:hAnsi="宋体" w:eastAsia="宋体"/>
          <w:lang w:eastAsia="zh-CN"/>
        </w:rPr>
        <w:t>D. 达人个人形象与价值观</w:t>
      </w:r>
    </w:p>
    <w:p w14:paraId="70751F35">
      <w:pPr>
        <w:rPr>
          <w:rFonts w:hint="eastAsia" w:ascii="宋体" w:hAnsi="宋体" w:eastAsia="宋体"/>
          <w:lang w:eastAsia="zh-CN"/>
        </w:rPr>
      </w:pPr>
      <w:r>
        <w:rPr>
          <w:rFonts w:ascii="宋体" w:hAnsi="宋体" w:eastAsia="宋体"/>
          <w:lang w:eastAsia="zh-CN"/>
        </w:rPr>
        <w:t>答案：D</w:t>
      </w:r>
    </w:p>
    <w:p w14:paraId="583B2B64">
      <w:pPr>
        <w:rPr>
          <w:rFonts w:hint="eastAsia" w:ascii="宋体" w:hAnsi="宋体" w:eastAsia="宋体"/>
          <w:lang w:eastAsia="zh-CN"/>
        </w:rPr>
      </w:pPr>
      <w:r>
        <w:rPr>
          <w:rFonts w:ascii="宋体" w:hAnsi="宋体" w:eastAsia="宋体"/>
          <w:lang w:eastAsia="zh-CN"/>
        </w:rPr>
        <w:t>568. 社交媒体推广中，提高内容曝光度和转化率的关键在于（）。</w:t>
      </w:r>
    </w:p>
    <w:p w14:paraId="70FC6DF9">
      <w:pPr>
        <w:rPr>
          <w:rFonts w:hint="eastAsia" w:ascii="宋体" w:hAnsi="宋体" w:eastAsia="宋体"/>
          <w:lang w:eastAsia="zh-CN"/>
        </w:rPr>
      </w:pPr>
      <w:r>
        <w:rPr>
          <w:rFonts w:ascii="宋体" w:hAnsi="宋体" w:eastAsia="宋体"/>
          <w:lang w:eastAsia="zh-CN"/>
        </w:rPr>
        <w:t>A. 内容形式多样化</w:t>
      </w:r>
    </w:p>
    <w:p w14:paraId="1F13D0B6">
      <w:pPr>
        <w:rPr>
          <w:rFonts w:hint="eastAsia" w:ascii="宋体" w:hAnsi="宋体" w:eastAsia="宋体"/>
          <w:lang w:eastAsia="zh-CN"/>
        </w:rPr>
      </w:pPr>
      <w:r>
        <w:rPr>
          <w:rFonts w:ascii="宋体" w:hAnsi="宋体" w:eastAsia="宋体"/>
          <w:lang w:eastAsia="zh-CN"/>
        </w:rPr>
        <w:t>B. 频繁发布内容</w:t>
      </w:r>
    </w:p>
    <w:p w14:paraId="563A9548">
      <w:pPr>
        <w:rPr>
          <w:rFonts w:hint="eastAsia" w:ascii="宋体" w:hAnsi="宋体" w:eastAsia="宋体"/>
          <w:lang w:eastAsia="zh-CN"/>
        </w:rPr>
      </w:pPr>
      <w:r>
        <w:rPr>
          <w:rFonts w:ascii="宋体" w:hAnsi="宋体" w:eastAsia="宋体"/>
          <w:lang w:eastAsia="zh-CN"/>
        </w:rPr>
        <w:t>C. 制定针对性的推广策略</w:t>
      </w:r>
    </w:p>
    <w:p w14:paraId="207DC9B8">
      <w:pPr>
        <w:rPr>
          <w:rFonts w:hint="eastAsia" w:ascii="宋体" w:hAnsi="宋体" w:eastAsia="宋体"/>
          <w:lang w:eastAsia="zh-CN"/>
        </w:rPr>
      </w:pPr>
      <w:r>
        <w:rPr>
          <w:rFonts w:ascii="宋体" w:hAnsi="宋体" w:eastAsia="宋体"/>
          <w:lang w:eastAsia="zh-CN"/>
        </w:rPr>
        <w:t>D. 投放大量广告</w:t>
      </w:r>
    </w:p>
    <w:p w14:paraId="14B0542A">
      <w:pPr>
        <w:rPr>
          <w:rFonts w:hint="eastAsia" w:ascii="宋体" w:hAnsi="宋体" w:eastAsia="宋体"/>
          <w:lang w:eastAsia="zh-CN"/>
        </w:rPr>
      </w:pPr>
      <w:r>
        <w:rPr>
          <w:rFonts w:ascii="宋体" w:hAnsi="宋体" w:eastAsia="宋体"/>
          <w:lang w:eastAsia="zh-CN"/>
        </w:rPr>
        <w:t>答案：C</w:t>
      </w:r>
    </w:p>
    <w:p w14:paraId="4B998B33">
      <w:pPr>
        <w:rPr>
          <w:rFonts w:hint="eastAsia" w:ascii="宋体" w:hAnsi="宋体" w:eastAsia="宋体"/>
          <w:lang w:eastAsia="zh-CN"/>
        </w:rPr>
      </w:pPr>
      <w:r>
        <w:rPr>
          <w:rFonts w:ascii="宋体" w:hAnsi="宋体" w:eastAsia="宋体"/>
          <w:lang w:eastAsia="zh-CN"/>
        </w:rPr>
        <w:t>569. 在全媒体运营中，通过关键词研究能够深入理解（），从而创作出更符合用户期待的内容。</w:t>
      </w:r>
    </w:p>
    <w:p w14:paraId="5C7E095A">
      <w:pPr>
        <w:rPr>
          <w:rFonts w:hint="eastAsia" w:ascii="宋体" w:hAnsi="宋体" w:eastAsia="宋体"/>
          <w:lang w:eastAsia="zh-CN"/>
        </w:rPr>
      </w:pPr>
      <w:r>
        <w:rPr>
          <w:rFonts w:ascii="宋体" w:hAnsi="宋体" w:eastAsia="宋体"/>
          <w:lang w:eastAsia="zh-CN"/>
        </w:rPr>
        <w:t>A. 用户搜索意图</w:t>
      </w:r>
    </w:p>
    <w:p w14:paraId="6A39BC20">
      <w:pPr>
        <w:rPr>
          <w:rFonts w:hint="eastAsia" w:ascii="宋体" w:hAnsi="宋体" w:eastAsia="宋体"/>
          <w:lang w:eastAsia="zh-CN"/>
        </w:rPr>
      </w:pPr>
      <w:r>
        <w:rPr>
          <w:rFonts w:ascii="宋体" w:hAnsi="宋体" w:eastAsia="宋体"/>
          <w:lang w:eastAsia="zh-CN"/>
        </w:rPr>
        <w:t>B. 用户搜索习惯</w:t>
      </w:r>
    </w:p>
    <w:p w14:paraId="43F3102F">
      <w:pPr>
        <w:rPr>
          <w:rFonts w:hint="eastAsia" w:ascii="宋体" w:hAnsi="宋体" w:eastAsia="宋体"/>
          <w:lang w:eastAsia="zh-CN"/>
        </w:rPr>
      </w:pPr>
      <w:r>
        <w:rPr>
          <w:rFonts w:ascii="宋体" w:hAnsi="宋体" w:eastAsia="宋体"/>
          <w:lang w:eastAsia="zh-CN"/>
        </w:rPr>
        <w:t>C. 用户浏览历史</w:t>
      </w:r>
    </w:p>
    <w:p w14:paraId="5EC0BEE1">
      <w:pPr>
        <w:rPr>
          <w:rFonts w:hint="eastAsia" w:ascii="宋体" w:hAnsi="宋体" w:eastAsia="宋体"/>
          <w:lang w:eastAsia="zh-CN"/>
        </w:rPr>
      </w:pPr>
      <w:r>
        <w:rPr>
          <w:rFonts w:ascii="宋体" w:hAnsi="宋体" w:eastAsia="宋体"/>
          <w:lang w:eastAsia="zh-CN"/>
        </w:rPr>
        <w:t>D. 用户设备类型</w:t>
      </w:r>
    </w:p>
    <w:p w14:paraId="2367957B">
      <w:pPr>
        <w:rPr>
          <w:rFonts w:hint="eastAsia" w:ascii="宋体" w:hAnsi="宋体" w:eastAsia="宋体"/>
          <w:lang w:eastAsia="zh-CN"/>
        </w:rPr>
      </w:pPr>
      <w:r>
        <w:rPr>
          <w:rFonts w:ascii="宋体" w:hAnsi="宋体" w:eastAsia="宋体"/>
          <w:lang w:eastAsia="zh-CN"/>
        </w:rPr>
        <w:t>答案：A</w:t>
      </w:r>
    </w:p>
    <w:p w14:paraId="57DE5E0F">
      <w:pPr>
        <w:rPr>
          <w:rFonts w:hint="eastAsia" w:ascii="宋体" w:hAnsi="宋体" w:eastAsia="宋体"/>
          <w:lang w:eastAsia="zh-CN"/>
        </w:rPr>
      </w:pPr>
      <w:r>
        <w:rPr>
          <w:rFonts w:ascii="宋体" w:hAnsi="宋体" w:eastAsia="宋体"/>
          <w:lang w:eastAsia="zh-CN"/>
        </w:rPr>
        <w:t>570. 在全媒体运营的排品技巧中，为了提升直播间的档次和吸引力，满足部分用户对高品质商品的需求，应优先引入（）类商品。</w:t>
      </w:r>
    </w:p>
    <w:p w14:paraId="08CB3F24">
      <w:pPr>
        <w:rPr>
          <w:rFonts w:hint="eastAsia" w:ascii="宋体" w:hAnsi="宋体" w:eastAsia="宋体"/>
          <w:lang w:eastAsia="zh-CN"/>
        </w:rPr>
      </w:pPr>
      <w:r>
        <w:rPr>
          <w:rFonts w:ascii="宋体" w:hAnsi="宋体" w:eastAsia="宋体"/>
          <w:lang w:eastAsia="zh-CN"/>
        </w:rPr>
        <w:t>A. 爆款</w:t>
      </w:r>
    </w:p>
    <w:p w14:paraId="78420BCF">
      <w:pPr>
        <w:rPr>
          <w:rFonts w:hint="eastAsia" w:ascii="宋体" w:hAnsi="宋体" w:eastAsia="宋体"/>
          <w:lang w:eastAsia="zh-CN"/>
        </w:rPr>
      </w:pPr>
      <w:r>
        <w:rPr>
          <w:rFonts w:ascii="宋体" w:hAnsi="宋体" w:eastAsia="宋体"/>
          <w:lang w:eastAsia="zh-CN"/>
        </w:rPr>
        <w:t>B. 引流款</w:t>
      </w:r>
    </w:p>
    <w:p w14:paraId="18CC0C32">
      <w:pPr>
        <w:rPr>
          <w:rFonts w:hint="eastAsia" w:ascii="宋体" w:hAnsi="宋体" w:eastAsia="宋体"/>
          <w:lang w:eastAsia="zh-CN"/>
        </w:rPr>
      </w:pPr>
      <w:r>
        <w:rPr>
          <w:rFonts w:ascii="宋体" w:hAnsi="宋体" w:eastAsia="宋体"/>
          <w:lang w:eastAsia="zh-CN"/>
        </w:rPr>
        <w:t>C. 利润款</w:t>
      </w:r>
    </w:p>
    <w:p w14:paraId="66FCA7B6">
      <w:pPr>
        <w:rPr>
          <w:rFonts w:hint="eastAsia" w:ascii="宋体" w:hAnsi="宋体" w:eastAsia="宋体"/>
          <w:lang w:eastAsia="zh-CN"/>
        </w:rPr>
      </w:pPr>
      <w:r>
        <w:rPr>
          <w:rFonts w:ascii="宋体" w:hAnsi="宋体" w:eastAsia="宋体"/>
          <w:lang w:eastAsia="zh-CN"/>
        </w:rPr>
        <w:t>D. 品牌款</w:t>
      </w:r>
    </w:p>
    <w:p w14:paraId="05BAF140">
      <w:pPr>
        <w:rPr>
          <w:rFonts w:hint="eastAsia" w:ascii="宋体" w:hAnsi="宋体" w:eastAsia="宋体"/>
          <w:lang w:eastAsia="zh-CN"/>
        </w:rPr>
      </w:pPr>
      <w:r>
        <w:rPr>
          <w:rFonts w:ascii="宋体" w:hAnsi="宋体" w:eastAsia="宋体"/>
          <w:lang w:eastAsia="zh-CN"/>
        </w:rPr>
        <w:t>答案：D</w:t>
      </w:r>
    </w:p>
    <w:p w14:paraId="6FC5C896">
      <w:pPr>
        <w:rPr>
          <w:rFonts w:hint="eastAsia" w:ascii="宋体" w:hAnsi="宋体" w:eastAsia="宋体"/>
          <w:lang w:eastAsia="zh-CN"/>
        </w:rPr>
      </w:pPr>
      <w:r>
        <w:rPr>
          <w:rFonts w:ascii="宋体" w:hAnsi="宋体" w:eastAsia="宋体"/>
          <w:lang w:eastAsia="zh-CN"/>
        </w:rPr>
        <w:t>571. 在内容优化中，为了有效挖掘和跟踪热点话题，最为关键的方法是（）。</w:t>
      </w:r>
    </w:p>
    <w:p w14:paraId="11AD265E">
      <w:pPr>
        <w:rPr>
          <w:rFonts w:hint="eastAsia" w:ascii="宋体" w:hAnsi="宋体" w:eastAsia="宋体"/>
          <w:lang w:eastAsia="zh-CN"/>
        </w:rPr>
      </w:pPr>
      <w:r>
        <w:rPr>
          <w:rFonts w:ascii="宋体" w:hAnsi="宋体" w:eastAsia="宋体"/>
          <w:lang w:eastAsia="zh-CN"/>
        </w:rPr>
        <w:t>A. 依赖个人主观判断，不进行数据分析</w:t>
      </w:r>
    </w:p>
    <w:p w14:paraId="3AA5B200">
      <w:pPr>
        <w:rPr>
          <w:rFonts w:hint="eastAsia" w:ascii="宋体" w:hAnsi="宋体" w:eastAsia="宋体"/>
          <w:lang w:eastAsia="zh-CN"/>
        </w:rPr>
      </w:pPr>
      <w:r>
        <w:rPr>
          <w:rFonts w:ascii="宋体" w:hAnsi="宋体" w:eastAsia="宋体"/>
          <w:lang w:eastAsia="zh-CN"/>
        </w:rPr>
        <w:t>B. 仅关注行业内部的动态，忽略社会热点</w:t>
      </w:r>
    </w:p>
    <w:p w14:paraId="01AA7947">
      <w:pPr>
        <w:rPr>
          <w:rFonts w:hint="eastAsia" w:ascii="宋体" w:hAnsi="宋体" w:eastAsia="宋体"/>
          <w:lang w:eastAsia="zh-CN"/>
        </w:rPr>
      </w:pPr>
      <w:r>
        <w:rPr>
          <w:rFonts w:ascii="宋体" w:hAnsi="宋体" w:eastAsia="宋体"/>
          <w:lang w:eastAsia="zh-CN"/>
        </w:rPr>
        <w:t>C. 及时关注时事新闻和社会事件，结合热点创作内容</w:t>
      </w:r>
    </w:p>
    <w:p w14:paraId="03FB5304">
      <w:pPr>
        <w:rPr>
          <w:rFonts w:hint="eastAsia" w:ascii="宋体" w:hAnsi="宋体" w:eastAsia="宋体"/>
          <w:lang w:eastAsia="zh-CN"/>
        </w:rPr>
      </w:pPr>
      <w:r>
        <w:rPr>
          <w:rFonts w:ascii="宋体" w:hAnsi="宋体" w:eastAsia="宋体"/>
          <w:lang w:eastAsia="zh-CN"/>
        </w:rPr>
        <w:t>D. 仅依靠社交媒体平台上的热门话题进行内容创作</w:t>
      </w:r>
    </w:p>
    <w:p w14:paraId="5BAC791A">
      <w:pPr>
        <w:rPr>
          <w:rFonts w:hint="eastAsia" w:ascii="宋体" w:hAnsi="宋体" w:eastAsia="宋体"/>
          <w:lang w:eastAsia="zh-CN"/>
        </w:rPr>
      </w:pPr>
      <w:r>
        <w:rPr>
          <w:rFonts w:ascii="宋体" w:hAnsi="宋体" w:eastAsia="宋体"/>
          <w:lang w:eastAsia="zh-CN"/>
        </w:rPr>
        <w:t>答案：C</w:t>
      </w:r>
    </w:p>
    <w:p w14:paraId="02AEB135">
      <w:pPr>
        <w:rPr>
          <w:rFonts w:hint="eastAsia" w:ascii="宋体" w:hAnsi="宋体" w:eastAsia="宋体"/>
          <w:lang w:eastAsia="zh-CN"/>
        </w:rPr>
      </w:pPr>
      <w:r>
        <w:rPr>
          <w:rFonts w:ascii="宋体" w:hAnsi="宋体" w:eastAsia="宋体"/>
          <w:lang w:eastAsia="zh-CN"/>
        </w:rPr>
        <w:t>572. 差异化策略作为内容创新的一个重要方法，其核心原理在于通过（）来满足不同用户群体的个性化需求。</w:t>
      </w:r>
    </w:p>
    <w:p w14:paraId="02D0EF7C">
      <w:pPr>
        <w:rPr>
          <w:rFonts w:hint="eastAsia" w:ascii="宋体" w:hAnsi="宋体" w:eastAsia="宋体"/>
          <w:lang w:eastAsia="zh-CN"/>
        </w:rPr>
      </w:pPr>
      <w:r>
        <w:rPr>
          <w:rFonts w:ascii="宋体" w:hAnsi="宋体" w:eastAsia="宋体"/>
          <w:lang w:eastAsia="zh-CN"/>
        </w:rPr>
        <w:t>A. 强调内容的普遍适用性</w:t>
      </w:r>
    </w:p>
    <w:p w14:paraId="2480287D">
      <w:pPr>
        <w:rPr>
          <w:rFonts w:hint="eastAsia" w:ascii="宋体" w:hAnsi="宋体" w:eastAsia="宋体"/>
          <w:lang w:eastAsia="zh-CN"/>
        </w:rPr>
      </w:pPr>
      <w:r>
        <w:rPr>
          <w:rFonts w:ascii="宋体" w:hAnsi="宋体" w:eastAsia="宋体"/>
          <w:lang w:eastAsia="zh-CN"/>
        </w:rPr>
        <w:t>B. 提供标准化的内容</w:t>
      </w:r>
    </w:p>
    <w:p w14:paraId="639E15F9">
      <w:pPr>
        <w:rPr>
          <w:rFonts w:hint="eastAsia" w:ascii="宋体" w:hAnsi="宋体" w:eastAsia="宋体"/>
          <w:lang w:eastAsia="zh-CN"/>
        </w:rPr>
      </w:pPr>
      <w:r>
        <w:rPr>
          <w:rFonts w:ascii="宋体" w:hAnsi="宋体" w:eastAsia="宋体"/>
          <w:lang w:eastAsia="zh-CN"/>
        </w:rPr>
        <w:t>C. 针对不同用户群体提供定制化的内容</w:t>
      </w:r>
    </w:p>
    <w:p w14:paraId="42BDF076">
      <w:pPr>
        <w:rPr>
          <w:rFonts w:hint="eastAsia" w:ascii="宋体" w:hAnsi="宋体" w:eastAsia="宋体"/>
          <w:lang w:eastAsia="zh-CN"/>
        </w:rPr>
      </w:pPr>
      <w:r>
        <w:rPr>
          <w:rFonts w:ascii="宋体" w:hAnsi="宋体" w:eastAsia="宋体"/>
          <w:lang w:eastAsia="zh-CN"/>
        </w:rPr>
        <w:t>D. 复制和模仿成功的内容模式</w:t>
      </w:r>
    </w:p>
    <w:p w14:paraId="0BBEB424">
      <w:pPr>
        <w:rPr>
          <w:rFonts w:hint="eastAsia" w:ascii="宋体" w:hAnsi="宋体" w:eastAsia="宋体"/>
          <w:lang w:eastAsia="zh-CN"/>
        </w:rPr>
      </w:pPr>
      <w:r>
        <w:rPr>
          <w:rFonts w:ascii="宋体" w:hAnsi="宋体" w:eastAsia="宋体"/>
          <w:lang w:eastAsia="zh-CN"/>
        </w:rPr>
        <w:t>答案：C</w:t>
      </w:r>
    </w:p>
    <w:p w14:paraId="2E117151">
      <w:pPr>
        <w:rPr>
          <w:rFonts w:hint="eastAsia" w:ascii="宋体" w:hAnsi="宋体" w:eastAsia="宋体"/>
          <w:lang w:eastAsia="zh-CN"/>
        </w:rPr>
      </w:pPr>
      <w:r>
        <w:rPr>
          <w:rFonts w:ascii="宋体" w:hAnsi="宋体" w:eastAsia="宋体"/>
          <w:lang w:eastAsia="zh-CN"/>
        </w:rPr>
        <w:t>573. 在全媒体运营中，多样化内容形式实现用户增长的关键在于（）。</w:t>
      </w:r>
    </w:p>
    <w:p w14:paraId="6E34F8A7">
      <w:pPr>
        <w:rPr>
          <w:rFonts w:hint="eastAsia" w:ascii="宋体" w:hAnsi="宋体" w:eastAsia="宋体"/>
          <w:lang w:eastAsia="zh-CN"/>
        </w:rPr>
      </w:pPr>
      <w:r>
        <w:rPr>
          <w:rFonts w:ascii="宋体" w:hAnsi="宋体" w:eastAsia="宋体"/>
          <w:lang w:eastAsia="zh-CN"/>
        </w:rPr>
        <w:t>A. 频繁更换内容形式以吸引用户注意</w:t>
      </w:r>
    </w:p>
    <w:p w14:paraId="013422C5">
      <w:pPr>
        <w:rPr>
          <w:rFonts w:hint="eastAsia" w:ascii="宋体" w:hAnsi="宋体" w:eastAsia="宋体"/>
          <w:lang w:eastAsia="zh-CN"/>
        </w:rPr>
      </w:pPr>
      <w:r>
        <w:rPr>
          <w:rFonts w:ascii="宋体" w:hAnsi="宋体" w:eastAsia="宋体"/>
          <w:lang w:eastAsia="zh-CN"/>
        </w:rPr>
        <w:t>B. 保持所有内容形式的统一风格</w:t>
      </w:r>
    </w:p>
    <w:p w14:paraId="48269C09">
      <w:pPr>
        <w:rPr>
          <w:rFonts w:hint="eastAsia" w:ascii="宋体" w:hAnsi="宋体" w:eastAsia="宋体"/>
          <w:lang w:eastAsia="zh-CN"/>
        </w:rPr>
      </w:pPr>
      <w:r>
        <w:rPr>
          <w:rFonts w:ascii="宋体" w:hAnsi="宋体" w:eastAsia="宋体"/>
          <w:lang w:eastAsia="zh-CN"/>
        </w:rPr>
        <w:t>C. 专注于某一特定内容形式进行深度挖掘</w:t>
      </w:r>
    </w:p>
    <w:p w14:paraId="0C3CCF27">
      <w:pPr>
        <w:rPr>
          <w:rFonts w:hint="eastAsia" w:ascii="宋体" w:hAnsi="宋体" w:eastAsia="宋体"/>
          <w:lang w:eastAsia="zh-CN"/>
        </w:rPr>
      </w:pPr>
      <w:r>
        <w:rPr>
          <w:rFonts w:ascii="宋体" w:hAnsi="宋体" w:eastAsia="宋体"/>
          <w:lang w:eastAsia="zh-CN"/>
        </w:rPr>
        <w:t>D. 根据用户需求选择并创新内容形式</w:t>
      </w:r>
    </w:p>
    <w:p w14:paraId="13E3CDDB">
      <w:pPr>
        <w:rPr>
          <w:rFonts w:hint="eastAsia" w:ascii="宋体" w:hAnsi="宋体" w:eastAsia="宋体"/>
          <w:lang w:eastAsia="zh-CN"/>
        </w:rPr>
      </w:pPr>
      <w:r>
        <w:rPr>
          <w:rFonts w:ascii="宋体" w:hAnsi="宋体" w:eastAsia="宋体"/>
          <w:lang w:eastAsia="zh-CN"/>
        </w:rPr>
        <w:t>答案：D</w:t>
      </w:r>
    </w:p>
    <w:p w14:paraId="255D175D">
      <w:pPr>
        <w:rPr>
          <w:rFonts w:hint="eastAsia" w:ascii="宋体" w:hAnsi="宋体" w:eastAsia="宋体"/>
          <w:lang w:eastAsia="zh-CN"/>
        </w:rPr>
      </w:pPr>
      <w:r>
        <w:rPr>
          <w:rFonts w:ascii="宋体" w:hAnsi="宋体" w:eastAsia="宋体"/>
          <w:lang w:eastAsia="zh-CN"/>
        </w:rPr>
        <w:t>574. 在视听运营中，新品营销推广方案的首要目标是（）。</w:t>
      </w:r>
    </w:p>
    <w:p w14:paraId="7F56053A">
      <w:pPr>
        <w:rPr>
          <w:rFonts w:hint="eastAsia" w:ascii="宋体" w:hAnsi="宋体" w:eastAsia="宋体"/>
          <w:lang w:eastAsia="zh-CN"/>
        </w:rPr>
      </w:pPr>
      <w:r>
        <w:rPr>
          <w:rFonts w:ascii="宋体" w:hAnsi="宋体" w:eastAsia="宋体"/>
          <w:lang w:eastAsia="zh-CN"/>
        </w:rPr>
        <w:t>A. 增加品牌知名度</w:t>
      </w:r>
    </w:p>
    <w:p w14:paraId="221375FD">
      <w:pPr>
        <w:rPr>
          <w:rFonts w:hint="eastAsia" w:ascii="宋体" w:hAnsi="宋体" w:eastAsia="宋体"/>
          <w:lang w:eastAsia="zh-CN"/>
        </w:rPr>
      </w:pPr>
      <w:r>
        <w:rPr>
          <w:rFonts w:ascii="宋体" w:hAnsi="宋体" w:eastAsia="宋体"/>
          <w:lang w:eastAsia="zh-CN"/>
        </w:rPr>
        <w:t>B. 最大化广告预算</w:t>
      </w:r>
    </w:p>
    <w:p w14:paraId="5FA21E62">
      <w:pPr>
        <w:rPr>
          <w:rFonts w:hint="eastAsia" w:ascii="宋体" w:hAnsi="宋体" w:eastAsia="宋体"/>
          <w:lang w:eastAsia="zh-CN"/>
        </w:rPr>
      </w:pPr>
      <w:r>
        <w:rPr>
          <w:rFonts w:ascii="宋体" w:hAnsi="宋体" w:eastAsia="宋体"/>
          <w:lang w:eastAsia="zh-CN"/>
        </w:rPr>
        <w:t>C. 提高所有产品的销量</w:t>
      </w:r>
    </w:p>
    <w:p w14:paraId="69748DA2">
      <w:pPr>
        <w:rPr>
          <w:rFonts w:hint="eastAsia" w:ascii="宋体" w:hAnsi="宋体" w:eastAsia="宋体"/>
          <w:lang w:eastAsia="zh-CN"/>
        </w:rPr>
      </w:pPr>
      <w:r>
        <w:rPr>
          <w:rFonts w:ascii="宋体" w:hAnsi="宋体" w:eastAsia="宋体"/>
          <w:lang w:eastAsia="zh-CN"/>
        </w:rPr>
        <w:t>D. 只关注年轻用户群体</w:t>
      </w:r>
    </w:p>
    <w:p w14:paraId="376A7F9B">
      <w:pPr>
        <w:rPr>
          <w:rFonts w:hint="eastAsia" w:ascii="宋体" w:hAnsi="宋体" w:eastAsia="宋体"/>
          <w:lang w:eastAsia="zh-CN"/>
        </w:rPr>
      </w:pPr>
      <w:r>
        <w:rPr>
          <w:rFonts w:ascii="宋体" w:hAnsi="宋体" w:eastAsia="宋体"/>
          <w:lang w:eastAsia="zh-CN"/>
        </w:rPr>
        <w:t>答案：A</w:t>
      </w:r>
    </w:p>
    <w:p w14:paraId="0BAE2B8A">
      <w:pPr>
        <w:rPr>
          <w:rFonts w:hint="eastAsia" w:ascii="宋体" w:hAnsi="宋体" w:eastAsia="宋体"/>
          <w:lang w:eastAsia="zh-CN"/>
        </w:rPr>
      </w:pPr>
      <w:r>
        <w:rPr>
          <w:rFonts w:ascii="宋体" w:hAnsi="宋体" w:eastAsia="宋体"/>
          <w:lang w:eastAsia="zh-CN"/>
        </w:rPr>
        <w:t>575. 在全媒体运营中，短视频矩阵账号构建的首要步骤是（）。</w:t>
      </w:r>
    </w:p>
    <w:p w14:paraId="33C8F286">
      <w:pPr>
        <w:rPr>
          <w:rFonts w:hint="eastAsia" w:ascii="宋体" w:hAnsi="宋体" w:eastAsia="宋体"/>
          <w:lang w:eastAsia="zh-CN"/>
        </w:rPr>
      </w:pPr>
      <w:r>
        <w:rPr>
          <w:rFonts w:ascii="宋体" w:hAnsi="宋体" w:eastAsia="宋体"/>
          <w:lang w:eastAsia="zh-CN"/>
        </w:rPr>
        <w:t>A. 优化账号运营</w:t>
      </w:r>
    </w:p>
    <w:p w14:paraId="3F0CCAA8">
      <w:pPr>
        <w:rPr>
          <w:rFonts w:hint="eastAsia" w:ascii="宋体" w:hAnsi="宋体" w:eastAsia="宋体"/>
          <w:lang w:eastAsia="zh-CN"/>
        </w:rPr>
      </w:pPr>
      <w:r>
        <w:rPr>
          <w:rFonts w:ascii="宋体" w:hAnsi="宋体" w:eastAsia="宋体"/>
          <w:lang w:eastAsia="zh-CN"/>
        </w:rPr>
        <w:t>B. 搭建账号矩阵</w:t>
      </w:r>
    </w:p>
    <w:p w14:paraId="68C76FE9">
      <w:pPr>
        <w:rPr>
          <w:rFonts w:hint="eastAsia" w:ascii="宋体" w:hAnsi="宋体" w:eastAsia="宋体"/>
          <w:lang w:eastAsia="zh-CN"/>
        </w:rPr>
      </w:pPr>
      <w:r>
        <w:rPr>
          <w:rFonts w:ascii="宋体" w:hAnsi="宋体" w:eastAsia="宋体"/>
          <w:lang w:eastAsia="zh-CN"/>
        </w:rPr>
        <w:t>C. 数据分析</w:t>
      </w:r>
    </w:p>
    <w:p w14:paraId="461D3887">
      <w:pPr>
        <w:rPr>
          <w:rFonts w:hint="eastAsia" w:ascii="宋体" w:hAnsi="宋体" w:eastAsia="宋体"/>
          <w:lang w:eastAsia="zh-CN"/>
        </w:rPr>
      </w:pPr>
      <w:r>
        <w:rPr>
          <w:rFonts w:ascii="宋体" w:hAnsi="宋体" w:eastAsia="宋体"/>
          <w:lang w:eastAsia="zh-CN"/>
        </w:rPr>
        <w:t>D. 明确账号定位</w:t>
      </w:r>
    </w:p>
    <w:p w14:paraId="6A0E68AF">
      <w:pPr>
        <w:rPr>
          <w:rFonts w:hint="eastAsia" w:ascii="宋体" w:hAnsi="宋体" w:eastAsia="宋体"/>
          <w:lang w:eastAsia="zh-CN"/>
        </w:rPr>
      </w:pPr>
      <w:r>
        <w:rPr>
          <w:rFonts w:ascii="宋体" w:hAnsi="宋体" w:eastAsia="宋体"/>
          <w:lang w:eastAsia="zh-CN"/>
        </w:rPr>
        <w:t>答案：D</w:t>
      </w:r>
    </w:p>
    <w:p w14:paraId="45D2F304">
      <w:pPr>
        <w:rPr>
          <w:rFonts w:hint="eastAsia" w:ascii="宋体" w:hAnsi="宋体" w:eastAsia="宋体"/>
          <w:lang w:eastAsia="zh-CN"/>
        </w:rPr>
      </w:pPr>
      <w:r>
        <w:rPr>
          <w:rFonts w:ascii="宋体" w:hAnsi="宋体" w:eastAsia="宋体"/>
          <w:lang w:eastAsia="zh-CN"/>
        </w:rPr>
        <w:t>576. 在全媒体运营中，达人合作的长期效果评估主要依赖于（）。</w:t>
      </w:r>
    </w:p>
    <w:p w14:paraId="48C1BA71">
      <w:pPr>
        <w:rPr>
          <w:rFonts w:hint="eastAsia" w:ascii="宋体" w:hAnsi="宋体" w:eastAsia="宋体"/>
          <w:lang w:eastAsia="zh-CN"/>
        </w:rPr>
      </w:pPr>
      <w:r>
        <w:rPr>
          <w:rFonts w:ascii="宋体" w:hAnsi="宋体" w:eastAsia="宋体"/>
          <w:lang w:eastAsia="zh-CN"/>
        </w:rPr>
        <w:t>A. 单次合作的直接收益</w:t>
      </w:r>
    </w:p>
    <w:p w14:paraId="4B1A60A9">
      <w:pPr>
        <w:rPr>
          <w:rFonts w:hint="eastAsia" w:ascii="宋体" w:hAnsi="宋体" w:eastAsia="宋体"/>
          <w:lang w:eastAsia="zh-CN"/>
        </w:rPr>
      </w:pPr>
      <w:r>
        <w:rPr>
          <w:rFonts w:ascii="宋体" w:hAnsi="宋体" w:eastAsia="宋体"/>
          <w:lang w:eastAsia="zh-CN"/>
        </w:rPr>
        <w:t>B. 短期内的粉丝增长数量</w:t>
      </w:r>
    </w:p>
    <w:p w14:paraId="4DFB048B">
      <w:pPr>
        <w:rPr>
          <w:rFonts w:hint="eastAsia" w:ascii="宋体" w:hAnsi="宋体" w:eastAsia="宋体"/>
          <w:lang w:eastAsia="zh-CN"/>
        </w:rPr>
      </w:pPr>
      <w:r>
        <w:rPr>
          <w:rFonts w:ascii="宋体" w:hAnsi="宋体" w:eastAsia="宋体"/>
          <w:lang w:eastAsia="zh-CN"/>
        </w:rPr>
        <w:t>C. 达人的持续内容创新能力和粉丝粘性</w:t>
      </w:r>
    </w:p>
    <w:p w14:paraId="31EA1779">
      <w:pPr>
        <w:rPr>
          <w:rFonts w:hint="eastAsia" w:ascii="宋体" w:hAnsi="宋体" w:eastAsia="宋体"/>
          <w:lang w:eastAsia="zh-CN"/>
        </w:rPr>
      </w:pPr>
      <w:r>
        <w:rPr>
          <w:rFonts w:ascii="宋体" w:hAnsi="宋体" w:eastAsia="宋体"/>
          <w:lang w:eastAsia="zh-CN"/>
        </w:rPr>
        <w:t>D. 合作期间的媒体曝光度</w:t>
      </w:r>
    </w:p>
    <w:p w14:paraId="7C9341AA">
      <w:pPr>
        <w:rPr>
          <w:rFonts w:hint="eastAsia" w:ascii="宋体" w:hAnsi="宋体" w:eastAsia="宋体"/>
          <w:lang w:eastAsia="zh-CN"/>
        </w:rPr>
      </w:pPr>
      <w:r>
        <w:rPr>
          <w:rFonts w:ascii="宋体" w:hAnsi="宋体" w:eastAsia="宋体"/>
          <w:lang w:eastAsia="zh-CN"/>
        </w:rPr>
        <w:t>答案：C</w:t>
      </w:r>
    </w:p>
    <w:p w14:paraId="384B0640">
      <w:pPr>
        <w:rPr>
          <w:rFonts w:hint="eastAsia" w:ascii="宋体" w:hAnsi="宋体" w:eastAsia="宋体"/>
          <w:lang w:eastAsia="zh-CN"/>
        </w:rPr>
      </w:pPr>
      <w:r>
        <w:rPr>
          <w:rFonts w:ascii="宋体" w:hAnsi="宋体" w:eastAsia="宋体"/>
          <w:lang w:eastAsia="zh-CN"/>
        </w:rPr>
        <w:t>577. 在商业化变现的各种方式中，（）的效果通常与流量规模、用户质量、广告形式等相关。</w:t>
      </w:r>
    </w:p>
    <w:p w14:paraId="313BA9E1">
      <w:pPr>
        <w:rPr>
          <w:rFonts w:hint="eastAsia" w:ascii="宋体" w:hAnsi="宋体" w:eastAsia="宋体"/>
          <w:lang w:eastAsia="zh-CN"/>
        </w:rPr>
      </w:pPr>
      <w:r>
        <w:rPr>
          <w:rFonts w:ascii="宋体" w:hAnsi="宋体" w:eastAsia="宋体"/>
          <w:lang w:eastAsia="zh-CN"/>
        </w:rPr>
        <w:t>A. 广告变现</w:t>
      </w:r>
    </w:p>
    <w:p w14:paraId="58F0F467">
      <w:pPr>
        <w:rPr>
          <w:rFonts w:hint="eastAsia" w:ascii="宋体" w:hAnsi="宋体" w:eastAsia="宋体"/>
          <w:lang w:eastAsia="zh-CN"/>
        </w:rPr>
      </w:pPr>
      <w:r>
        <w:rPr>
          <w:rFonts w:ascii="宋体" w:hAnsi="宋体" w:eastAsia="宋体"/>
          <w:lang w:eastAsia="zh-CN"/>
        </w:rPr>
        <w:t>B. 用户体验优化</w:t>
      </w:r>
    </w:p>
    <w:p w14:paraId="2EDD0130">
      <w:pPr>
        <w:rPr>
          <w:rFonts w:hint="eastAsia" w:ascii="宋体" w:hAnsi="宋体" w:eastAsia="宋体"/>
          <w:lang w:eastAsia="zh-CN"/>
        </w:rPr>
      </w:pPr>
      <w:r>
        <w:rPr>
          <w:rFonts w:ascii="宋体" w:hAnsi="宋体" w:eastAsia="宋体"/>
          <w:lang w:eastAsia="zh-CN"/>
        </w:rPr>
        <w:t>C. 内容相关性提升</w:t>
      </w:r>
    </w:p>
    <w:p w14:paraId="6F836C3F">
      <w:pPr>
        <w:rPr>
          <w:rFonts w:hint="eastAsia" w:ascii="宋体" w:hAnsi="宋体" w:eastAsia="宋体"/>
          <w:lang w:eastAsia="zh-CN"/>
        </w:rPr>
      </w:pPr>
      <w:r>
        <w:rPr>
          <w:rFonts w:ascii="宋体" w:hAnsi="宋体" w:eastAsia="宋体"/>
          <w:lang w:eastAsia="zh-CN"/>
        </w:rPr>
        <w:t>D. 电商引导策略</w:t>
      </w:r>
    </w:p>
    <w:p w14:paraId="1FDC969D">
      <w:pPr>
        <w:rPr>
          <w:rFonts w:hint="eastAsia" w:ascii="宋体" w:hAnsi="宋体" w:eastAsia="宋体"/>
          <w:lang w:eastAsia="zh-CN"/>
        </w:rPr>
      </w:pPr>
      <w:r>
        <w:rPr>
          <w:rFonts w:ascii="宋体" w:hAnsi="宋体" w:eastAsia="宋体"/>
          <w:lang w:eastAsia="zh-CN"/>
        </w:rPr>
        <w:t>答案：A</w:t>
      </w:r>
    </w:p>
    <w:p w14:paraId="6C8AC3E6">
      <w:pPr>
        <w:rPr>
          <w:rFonts w:hint="eastAsia" w:ascii="宋体" w:hAnsi="宋体" w:eastAsia="宋体"/>
          <w:lang w:eastAsia="zh-CN"/>
        </w:rPr>
      </w:pPr>
      <w:r>
        <w:rPr>
          <w:rFonts w:ascii="宋体" w:hAnsi="宋体" w:eastAsia="宋体"/>
          <w:lang w:eastAsia="zh-CN"/>
        </w:rPr>
        <w:t>578. 在分析竞争对手的达人形象包装策略时，首先需要明确的是（）。</w:t>
      </w:r>
    </w:p>
    <w:p w14:paraId="228A379B">
      <w:pPr>
        <w:rPr>
          <w:rFonts w:hint="eastAsia" w:ascii="宋体" w:hAnsi="宋体" w:eastAsia="宋体"/>
          <w:lang w:eastAsia="zh-CN"/>
        </w:rPr>
      </w:pPr>
      <w:r>
        <w:rPr>
          <w:rFonts w:ascii="宋体" w:hAnsi="宋体" w:eastAsia="宋体"/>
          <w:lang w:eastAsia="zh-CN"/>
        </w:rPr>
        <w:t>A. 自家达人的品牌定位</w:t>
      </w:r>
    </w:p>
    <w:p w14:paraId="2B840243">
      <w:pPr>
        <w:rPr>
          <w:rFonts w:hint="eastAsia" w:ascii="宋体" w:hAnsi="宋体" w:eastAsia="宋体"/>
          <w:lang w:eastAsia="zh-CN"/>
        </w:rPr>
      </w:pPr>
      <w:r>
        <w:rPr>
          <w:rFonts w:ascii="宋体" w:hAnsi="宋体" w:eastAsia="宋体"/>
          <w:lang w:eastAsia="zh-CN"/>
        </w:rPr>
        <w:t>B. 竞争对手的社交媒体粉丝数量</w:t>
      </w:r>
    </w:p>
    <w:p w14:paraId="02578CBA">
      <w:pPr>
        <w:rPr>
          <w:rFonts w:hint="eastAsia" w:ascii="宋体" w:hAnsi="宋体" w:eastAsia="宋体"/>
          <w:lang w:eastAsia="zh-CN"/>
        </w:rPr>
      </w:pPr>
      <w:r>
        <w:rPr>
          <w:rFonts w:ascii="宋体" w:hAnsi="宋体" w:eastAsia="宋体"/>
          <w:lang w:eastAsia="zh-CN"/>
        </w:rPr>
        <w:t>C. 分析的具体目标和范围</w:t>
      </w:r>
    </w:p>
    <w:p w14:paraId="73BE5A83">
      <w:pPr>
        <w:rPr>
          <w:rFonts w:hint="eastAsia" w:ascii="宋体" w:hAnsi="宋体" w:eastAsia="宋体"/>
          <w:lang w:eastAsia="zh-CN"/>
        </w:rPr>
      </w:pPr>
      <w:r>
        <w:rPr>
          <w:rFonts w:ascii="宋体" w:hAnsi="宋体" w:eastAsia="宋体"/>
          <w:lang w:eastAsia="zh-CN"/>
        </w:rPr>
        <w:t>D. 竞争对手的内容发布频率</w:t>
      </w:r>
    </w:p>
    <w:p w14:paraId="68A35477">
      <w:pPr>
        <w:rPr>
          <w:rFonts w:hint="eastAsia" w:ascii="宋体" w:hAnsi="宋体" w:eastAsia="宋体"/>
          <w:lang w:eastAsia="zh-CN"/>
        </w:rPr>
      </w:pPr>
      <w:r>
        <w:rPr>
          <w:rFonts w:ascii="宋体" w:hAnsi="宋体" w:eastAsia="宋体"/>
          <w:lang w:eastAsia="zh-CN"/>
        </w:rPr>
        <w:t>答案：C</w:t>
      </w:r>
    </w:p>
    <w:p w14:paraId="5CEC5A55">
      <w:pPr>
        <w:rPr>
          <w:rFonts w:hint="eastAsia" w:ascii="宋体" w:hAnsi="宋体" w:eastAsia="宋体"/>
          <w:lang w:eastAsia="zh-CN"/>
        </w:rPr>
      </w:pPr>
      <w:r>
        <w:rPr>
          <w:rFonts w:ascii="宋体" w:hAnsi="宋体" w:eastAsia="宋体"/>
          <w:lang w:eastAsia="zh-CN"/>
        </w:rPr>
        <w:t>579. 在达人选拔流程设计中，提高选拔效率的关键在于（）。</w:t>
      </w:r>
    </w:p>
    <w:p w14:paraId="72524771">
      <w:pPr>
        <w:rPr>
          <w:rFonts w:hint="eastAsia" w:ascii="宋体" w:hAnsi="宋体" w:eastAsia="宋体"/>
          <w:lang w:eastAsia="zh-CN"/>
        </w:rPr>
      </w:pPr>
      <w:r>
        <w:rPr>
          <w:rFonts w:ascii="宋体" w:hAnsi="宋体" w:eastAsia="宋体"/>
          <w:lang w:eastAsia="zh-CN"/>
        </w:rPr>
        <w:t>A. 多渠道收集潜在达人信息</w:t>
      </w:r>
    </w:p>
    <w:p w14:paraId="598BAEB7">
      <w:pPr>
        <w:rPr>
          <w:rFonts w:hint="eastAsia" w:ascii="宋体" w:hAnsi="宋体" w:eastAsia="宋体"/>
          <w:lang w:eastAsia="zh-CN"/>
        </w:rPr>
      </w:pPr>
      <w:r>
        <w:rPr>
          <w:rFonts w:ascii="宋体" w:hAnsi="宋体" w:eastAsia="宋体"/>
          <w:lang w:eastAsia="zh-CN"/>
        </w:rPr>
        <w:t>B. 制定详细的选拔标准</w:t>
      </w:r>
    </w:p>
    <w:p w14:paraId="5EBA7546">
      <w:pPr>
        <w:rPr>
          <w:rFonts w:hint="eastAsia" w:ascii="宋体" w:hAnsi="宋体" w:eastAsia="宋体"/>
          <w:lang w:eastAsia="zh-CN"/>
        </w:rPr>
      </w:pPr>
      <w:r>
        <w:rPr>
          <w:rFonts w:ascii="宋体" w:hAnsi="宋体" w:eastAsia="宋体"/>
          <w:lang w:eastAsia="zh-CN"/>
        </w:rPr>
        <w:t>C. 对选拔流程进行持续优化</w:t>
      </w:r>
    </w:p>
    <w:p w14:paraId="3231F39E">
      <w:pPr>
        <w:rPr>
          <w:rFonts w:hint="eastAsia" w:ascii="宋体" w:hAnsi="宋体" w:eastAsia="宋体"/>
          <w:lang w:eastAsia="zh-CN"/>
        </w:rPr>
      </w:pPr>
      <w:r>
        <w:rPr>
          <w:rFonts w:ascii="宋体" w:hAnsi="宋体" w:eastAsia="宋体"/>
          <w:lang w:eastAsia="zh-CN"/>
        </w:rPr>
        <w:t>D. 确保选拔过程的公正透明</w:t>
      </w:r>
    </w:p>
    <w:p w14:paraId="415BD189">
      <w:pPr>
        <w:rPr>
          <w:rFonts w:hint="eastAsia" w:ascii="宋体" w:hAnsi="宋体" w:eastAsia="宋体"/>
          <w:lang w:eastAsia="zh-CN"/>
        </w:rPr>
      </w:pPr>
      <w:r>
        <w:rPr>
          <w:rFonts w:ascii="宋体" w:hAnsi="宋体" w:eastAsia="宋体"/>
          <w:lang w:eastAsia="zh-CN"/>
        </w:rPr>
        <w:t>答案：C</w:t>
      </w:r>
    </w:p>
    <w:p w14:paraId="7A824623">
      <w:pPr>
        <w:rPr>
          <w:rFonts w:hint="eastAsia" w:ascii="宋体" w:hAnsi="宋体" w:eastAsia="宋体"/>
          <w:lang w:eastAsia="zh-CN"/>
        </w:rPr>
      </w:pPr>
      <w:r>
        <w:rPr>
          <w:rFonts w:ascii="宋体" w:hAnsi="宋体" w:eastAsia="宋体"/>
          <w:lang w:eastAsia="zh-CN"/>
        </w:rPr>
        <w:t>580. 在全媒体运营中，为了提升用户互动和参与度，最有效的策略是（）。</w:t>
      </w:r>
    </w:p>
    <w:p w14:paraId="72C9B6F4">
      <w:pPr>
        <w:rPr>
          <w:rFonts w:hint="eastAsia" w:ascii="宋体" w:hAnsi="宋体" w:eastAsia="宋体"/>
          <w:lang w:eastAsia="zh-CN"/>
        </w:rPr>
      </w:pPr>
      <w:r>
        <w:rPr>
          <w:rFonts w:ascii="宋体" w:hAnsi="宋体" w:eastAsia="宋体"/>
          <w:lang w:eastAsia="zh-CN"/>
        </w:rPr>
        <w:t>A. 定时发布内容，但不分析用户活跃时间段</w:t>
      </w:r>
    </w:p>
    <w:p w14:paraId="3F7CB3CA">
      <w:pPr>
        <w:rPr>
          <w:rFonts w:hint="eastAsia" w:ascii="宋体" w:hAnsi="宋体" w:eastAsia="宋体"/>
          <w:lang w:eastAsia="zh-CN"/>
        </w:rPr>
      </w:pPr>
      <w:r>
        <w:rPr>
          <w:rFonts w:ascii="宋体" w:hAnsi="宋体" w:eastAsia="宋体"/>
          <w:lang w:eastAsia="zh-CN"/>
        </w:rPr>
        <w:t>B. 仅发布高质量的视频内容，不关注用户反馈</w:t>
      </w:r>
    </w:p>
    <w:p w14:paraId="2E0A1DAE">
      <w:pPr>
        <w:rPr>
          <w:rFonts w:hint="eastAsia" w:ascii="宋体" w:hAnsi="宋体" w:eastAsia="宋体"/>
          <w:lang w:eastAsia="zh-CN"/>
        </w:rPr>
      </w:pPr>
      <w:r>
        <w:rPr>
          <w:rFonts w:ascii="宋体" w:hAnsi="宋体" w:eastAsia="宋体"/>
          <w:lang w:eastAsia="zh-CN"/>
        </w:rPr>
        <w:t>C. 通过设置互动话题和线上活动，鼓励用户参与</w:t>
      </w:r>
    </w:p>
    <w:p w14:paraId="5521791F">
      <w:pPr>
        <w:rPr>
          <w:rFonts w:hint="eastAsia" w:ascii="宋体" w:hAnsi="宋体" w:eastAsia="宋体"/>
          <w:lang w:eastAsia="zh-CN"/>
        </w:rPr>
      </w:pPr>
      <w:r>
        <w:rPr>
          <w:rFonts w:ascii="宋体" w:hAnsi="宋体" w:eastAsia="宋体"/>
          <w:lang w:eastAsia="zh-CN"/>
        </w:rPr>
        <w:t>D. 仅在社交媒体平台发布内容，不拓展其他渠道</w:t>
      </w:r>
    </w:p>
    <w:p w14:paraId="00307D19">
      <w:pPr>
        <w:rPr>
          <w:rFonts w:hint="eastAsia" w:ascii="宋体" w:hAnsi="宋体" w:eastAsia="宋体"/>
          <w:lang w:eastAsia="zh-CN"/>
        </w:rPr>
      </w:pPr>
      <w:r>
        <w:rPr>
          <w:rFonts w:ascii="宋体" w:hAnsi="宋体" w:eastAsia="宋体"/>
          <w:lang w:eastAsia="zh-CN"/>
        </w:rPr>
        <w:t>答案：C</w:t>
      </w:r>
    </w:p>
    <w:p w14:paraId="5F3BCB99">
      <w:pPr>
        <w:rPr>
          <w:rFonts w:hint="eastAsia" w:ascii="宋体" w:hAnsi="宋体" w:eastAsia="宋体"/>
          <w:lang w:eastAsia="zh-CN"/>
        </w:rPr>
      </w:pPr>
      <w:r>
        <w:rPr>
          <w:rFonts w:ascii="宋体" w:hAnsi="宋体" w:eastAsia="宋体"/>
          <w:lang w:eastAsia="zh-CN"/>
        </w:rPr>
        <w:t>581. 社群运营型达人营销活动中，达人筛选的主要依据是（）。</w:t>
      </w:r>
    </w:p>
    <w:p w14:paraId="13FE8A2C">
      <w:pPr>
        <w:rPr>
          <w:rFonts w:hint="eastAsia" w:ascii="宋体" w:hAnsi="宋体" w:eastAsia="宋体"/>
          <w:lang w:eastAsia="zh-CN"/>
        </w:rPr>
      </w:pPr>
      <w:r>
        <w:rPr>
          <w:rFonts w:ascii="宋体" w:hAnsi="宋体" w:eastAsia="宋体"/>
          <w:lang w:eastAsia="zh-CN"/>
        </w:rPr>
        <w:t>A. 达人的薪资要求和工作时间</w:t>
      </w:r>
    </w:p>
    <w:p w14:paraId="270776D4">
      <w:pPr>
        <w:rPr>
          <w:rFonts w:hint="eastAsia" w:ascii="宋体" w:hAnsi="宋体" w:eastAsia="宋体"/>
          <w:lang w:eastAsia="zh-CN"/>
        </w:rPr>
      </w:pPr>
      <w:r>
        <w:rPr>
          <w:rFonts w:ascii="宋体" w:hAnsi="宋体" w:eastAsia="宋体"/>
          <w:lang w:eastAsia="zh-CN"/>
        </w:rPr>
        <w:t>B. 达人的年龄和性别</w:t>
      </w:r>
    </w:p>
    <w:p w14:paraId="6466695F">
      <w:pPr>
        <w:rPr>
          <w:rFonts w:hint="eastAsia" w:ascii="宋体" w:hAnsi="宋体" w:eastAsia="宋体"/>
          <w:lang w:eastAsia="zh-CN"/>
        </w:rPr>
      </w:pPr>
      <w:r>
        <w:rPr>
          <w:rFonts w:ascii="宋体" w:hAnsi="宋体" w:eastAsia="宋体"/>
          <w:lang w:eastAsia="zh-CN"/>
        </w:rPr>
        <w:t>C. 达人的个人兴趣和爱好</w:t>
      </w:r>
    </w:p>
    <w:p w14:paraId="47E550DB">
      <w:pPr>
        <w:rPr>
          <w:rFonts w:hint="eastAsia" w:ascii="宋体" w:hAnsi="宋体" w:eastAsia="宋体"/>
          <w:lang w:eastAsia="zh-CN"/>
        </w:rPr>
      </w:pPr>
      <w:r>
        <w:rPr>
          <w:rFonts w:ascii="宋体" w:hAnsi="宋体" w:eastAsia="宋体"/>
          <w:lang w:eastAsia="zh-CN"/>
        </w:rPr>
        <w:t>D. 达人的粉丝基础和互动能力</w:t>
      </w:r>
    </w:p>
    <w:p w14:paraId="435BB840">
      <w:pPr>
        <w:rPr>
          <w:rFonts w:hint="eastAsia" w:ascii="宋体" w:hAnsi="宋体" w:eastAsia="宋体"/>
          <w:lang w:eastAsia="zh-CN"/>
        </w:rPr>
      </w:pPr>
      <w:r>
        <w:rPr>
          <w:rFonts w:ascii="宋体" w:hAnsi="宋体" w:eastAsia="宋体"/>
          <w:lang w:eastAsia="zh-CN"/>
        </w:rPr>
        <w:t>答案：D</w:t>
      </w:r>
    </w:p>
    <w:p w14:paraId="30B84F29">
      <w:pPr>
        <w:rPr>
          <w:rFonts w:hint="eastAsia" w:ascii="宋体" w:hAnsi="宋体" w:eastAsia="宋体"/>
          <w:lang w:eastAsia="zh-CN"/>
        </w:rPr>
      </w:pPr>
      <w:r>
        <w:rPr>
          <w:rFonts w:ascii="宋体" w:hAnsi="宋体" w:eastAsia="宋体"/>
          <w:lang w:eastAsia="zh-CN"/>
        </w:rPr>
        <w:t>582. 数字营销的核心特点在于利用（）实现精准定位和个性化营销。</w:t>
      </w:r>
    </w:p>
    <w:p w14:paraId="29C19E8E">
      <w:pPr>
        <w:rPr>
          <w:rFonts w:hint="eastAsia" w:ascii="宋体" w:hAnsi="宋体" w:eastAsia="宋体"/>
          <w:lang w:eastAsia="zh-CN"/>
        </w:rPr>
      </w:pPr>
      <w:r>
        <w:rPr>
          <w:rFonts w:ascii="宋体" w:hAnsi="宋体" w:eastAsia="宋体"/>
          <w:lang w:eastAsia="zh-CN"/>
        </w:rPr>
        <w:t>A. 数据分析</w:t>
      </w:r>
    </w:p>
    <w:p w14:paraId="03EC6C15">
      <w:pPr>
        <w:rPr>
          <w:rFonts w:hint="eastAsia" w:ascii="宋体" w:hAnsi="宋体" w:eastAsia="宋体"/>
          <w:lang w:eastAsia="zh-CN"/>
        </w:rPr>
      </w:pPr>
      <w:r>
        <w:rPr>
          <w:rFonts w:ascii="宋体" w:hAnsi="宋体" w:eastAsia="宋体"/>
          <w:lang w:eastAsia="zh-CN"/>
        </w:rPr>
        <w:t>B. 传统广告渠道</w:t>
      </w:r>
    </w:p>
    <w:p w14:paraId="1FFB017A">
      <w:pPr>
        <w:rPr>
          <w:rFonts w:hint="eastAsia" w:ascii="宋体" w:hAnsi="宋体" w:eastAsia="宋体"/>
          <w:lang w:eastAsia="zh-CN"/>
        </w:rPr>
      </w:pPr>
      <w:r>
        <w:rPr>
          <w:rFonts w:ascii="宋体" w:hAnsi="宋体" w:eastAsia="宋体"/>
          <w:lang w:eastAsia="zh-CN"/>
        </w:rPr>
        <w:t>C. 品牌影响力</w:t>
      </w:r>
    </w:p>
    <w:p w14:paraId="7B74605C">
      <w:pPr>
        <w:rPr>
          <w:rFonts w:hint="eastAsia" w:ascii="宋体" w:hAnsi="宋体" w:eastAsia="宋体"/>
          <w:lang w:eastAsia="zh-CN"/>
        </w:rPr>
      </w:pPr>
      <w:r>
        <w:rPr>
          <w:rFonts w:ascii="宋体" w:hAnsi="宋体" w:eastAsia="宋体"/>
          <w:lang w:eastAsia="zh-CN"/>
        </w:rPr>
        <w:t>D. 客户关系</w:t>
      </w:r>
    </w:p>
    <w:p w14:paraId="3AA1AEB8">
      <w:pPr>
        <w:rPr>
          <w:rFonts w:hint="eastAsia" w:ascii="宋体" w:hAnsi="宋体" w:eastAsia="宋体"/>
          <w:lang w:eastAsia="zh-CN"/>
        </w:rPr>
      </w:pPr>
      <w:r>
        <w:rPr>
          <w:rFonts w:ascii="宋体" w:hAnsi="宋体" w:eastAsia="宋体"/>
          <w:lang w:eastAsia="zh-CN"/>
        </w:rPr>
        <w:t>答案：A</w:t>
      </w:r>
    </w:p>
    <w:p w14:paraId="67B8A813">
      <w:pPr>
        <w:rPr>
          <w:rFonts w:hint="eastAsia" w:ascii="宋体" w:hAnsi="宋体" w:eastAsia="宋体"/>
          <w:lang w:eastAsia="zh-CN"/>
        </w:rPr>
      </w:pPr>
      <w:r>
        <w:rPr>
          <w:rFonts w:ascii="宋体" w:hAnsi="宋体" w:eastAsia="宋体"/>
          <w:lang w:eastAsia="zh-CN"/>
        </w:rPr>
        <w:t>583. 全媒体运营师在内容创作与编辑时，需根据不同媒体平台的特点和（）需求，创作出高质量、有吸引力的内容。</w:t>
      </w:r>
    </w:p>
    <w:p w14:paraId="3214DBF0">
      <w:pPr>
        <w:rPr>
          <w:rFonts w:hint="eastAsia" w:ascii="宋体" w:hAnsi="宋体" w:eastAsia="宋体"/>
          <w:lang w:eastAsia="zh-CN"/>
        </w:rPr>
      </w:pPr>
      <w:r>
        <w:rPr>
          <w:rFonts w:ascii="宋体" w:hAnsi="宋体" w:eastAsia="宋体"/>
          <w:lang w:eastAsia="zh-CN"/>
        </w:rPr>
        <w:t>A. 广告主</w:t>
      </w:r>
    </w:p>
    <w:p w14:paraId="65464367">
      <w:pPr>
        <w:rPr>
          <w:rFonts w:hint="eastAsia" w:ascii="宋体" w:hAnsi="宋体" w:eastAsia="宋体"/>
          <w:lang w:eastAsia="zh-CN"/>
        </w:rPr>
      </w:pPr>
      <w:r>
        <w:rPr>
          <w:rFonts w:ascii="宋体" w:hAnsi="宋体" w:eastAsia="宋体"/>
          <w:lang w:eastAsia="zh-CN"/>
        </w:rPr>
        <w:t>B. 受众</w:t>
      </w:r>
    </w:p>
    <w:p w14:paraId="5394AF9E">
      <w:pPr>
        <w:rPr>
          <w:rFonts w:hint="eastAsia" w:ascii="宋体" w:hAnsi="宋体" w:eastAsia="宋体"/>
          <w:lang w:eastAsia="zh-CN"/>
        </w:rPr>
      </w:pPr>
      <w:r>
        <w:rPr>
          <w:rFonts w:ascii="宋体" w:hAnsi="宋体" w:eastAsia="宋体"/>
          <w:lang w:eastAsia="zh-CN"/>
        </w:rPr>
        <w:t>C. 投资者</w:t>
      </w:r>
    </w:p>
    <w:p w14:paraId="0A221B24">
      <w:pPr>
        <w:rPr>
          <w:rFonts w:hint="eastAsia" w:ascii="宋体" w:hAnsi="宋体" w:eastAsia="宋体"/>
          <w:lang w:eastAsia="zh-CN"/>
        </w:rPr>
      </w:pPr>
      <w:r>
        <w:rPr>
          <w:rFonts w:ascii="宋体" w:hAnsi="宋体" w:eastAsia="宋体"/>
          <w:lang w:eastAsia="zh-CN"/>
        </w:rPr>
        <w:t>D. 竞争对手</w:t>
      </w:r>
    </w:p>
    <w:p w14:paraId="5977E647">
      <w:pPr>
        <w:rPr>
          <w:rFonts w:hint="eastAsia" w:ascii="宋体" w:hAnsi="宋体" w:eastAsia="宋体"/>
          <w:lang w:eastAsia="zh-CN"/>
        </w:rPr>
      </w:pPr>
      <w:r>
        <w:rPr>
          <w:rFonts w:ascii="宋体" w:hAnsi="宋体" w:eastAsia="宋体"/>
          <w:lang w:eastAsia="zh-CN"/>
        </w:rPr>
        <w:t>答案：B</w:t>
      </w:r>
    </w:p>
    <w:p w14:paraId="67CA2674">
      <w:pPr>
        <w:rPr>
          <w:rFonts w:hint="eastAsia" w:ascii="宋体" w:hAnsi="宋体" w:eastAsia="宋体"/>
          <w:lang w:eastAsia="zh-CN"/>
        </w:rPr>
      </w:pPr>
      <w:r>
        <w:rPr>
          <w:rFonts w:ascii="宋体" w:hAnsi="宋体" w:eastAsia="宋体"/>
          <w:lang w:eastAsia="zh-CN"/>
        </w:rPr>
        <w:t>584. 在进行多渠道推广时，最能体现对目标用户群体的精准定位的策略是（）。</w:t>
      </w:r>
    </w:p>
    <w:p w14:paraId="51322939">
      <w:pPr>
        <w:rPr>
          <w:rFonts w:hint="eastAsia" w:ascii="宋体" w:hAnsi="宋体" w:eastAsia="宋体"/>
          <w:lang w:eastAsia="zh-CN"/>
        </w:rPr>
      </w:pPr>
      <w:r>
        <w:rPr>
          <w:rFonts w:ascii="宋体" w:hAnsi="宋体" w:eastAsia="宋体"/>
          <w:lang w:eastAsia="zh-CN"/>
        </w:rPr>
        <w:t>A. 投放广告时仅考虑广告的创意和设计</w:t>
      </w:r>
    </w:p>
    <w:p w14:paraId="0C645DEE">
      <w:pPr>
        <w:rPr>
          <w:rFonts w:hint="eastAsia" w:ascii="宋体" w:hAnsi="宋体" w:eastAsia="宋体"/>
          <w:lang w:eastAsia="zh-CN"/>
        </w:rPr>
      </w:pPr>
      <w:r>
        <w:rPr>
          <w:rFonts w:ascii="宋体" w:hAnsi="宋体" w:eastAsia="宋体"/>
          <w:lang w:eastAsia="zh-CN"/>
        </w:rPr>
        <w:t>B. 在所有社交媒体平台上统一发布相同内容</w:t>
      </w:r>
    </w:p>
    <w:p w14:paraId="01742E5C">
      <w:pPr>
        <w:rPr>
          <w:rFonts w:hint="eastAsia" w:ascii="宋体" w:hAnsi="宋体" w:eastAsia="宋体"/>
          <w:lang w:eastAsia="zh-CN"/>
        </w:rPr>
      </w:pPr>
      <w:r>
        <w:rPr>
          <w:rFonts w:ascii="宋体" w:hAnsi="宋体" w:eastAsia="宋体"/>
          <w:lang w:eastAsia="zh-CN"/>
        </w:rPr>
        <w:t>C. 只选择热度最高的平台进行推广，不考虑用户特征</w:t>
      </w:r>
    </w:p>
    <w:p w14:paraId="61232A0E">
      <w:pPr>
        <w:rPr>
          <w:rFonts w:hint="eastAsia" w:ascii="宋体" w:hAnsi="宋体" w:eastAsia="宋体"/>
          <w:lang w:eastAsia="zh-CN"/>
        </w:rPr>
      </w:pPr>
      <w:r>
        <w:rPr>
          <w:rFonts w:ascii="宋体" w:hAnsi="宋体" w:eastAsia="宋体"/>
          <w:lang w:eastAsia="zh-CN"/>
        </w:rPr>
        <w:t>D. 利用用户行为数据和分析工具制定差异化推广方案</w:t>
      </w:r>
    </w:p>
    <w:p w14:paraId="1D11427E">
      <w:pPr>
        <w:rPr>
          <w:rFonts w:hint="eastAsia" w:ascii="宋体" w:hAnsi="宋体" w:eastAsia="宋体"/>
          <w:lang w:eastAsia="zh-CN"/>
        </w:rPr>
      </w:pPr>
      <w:r>
        <w:rPr>
          <w:rFonts w:ascii="宋体" w:hAnsi="宋体" w:eastAsia="宋体"/>
          <w:lang w:eastAsia="zh-CN"/>
        </w:rPr>
        <w:t>答案：D</w:t>
      </w:r>
    </w:p>
    <w:p w14:paraId="3A308DD4">
      <w:pPr>
        <w:rPr>
          <w:rFonts w:hint="eastAsia" w:ascii="宋体" w:hAnsi="宋体" w:eastAsia="宋体"/>
          <w:lang w:eastAsia="zh-CN"/>
        </w:rPr>
      </w:pPr>
      <w:r>
        <w:rPr>
          <w:rFonts w:ascii="宋体" w:hAnsi="宋体" w:eastAsia="宋体"/>
          <w:lang w:eastAsia="zh-CN"/>
        </w:rPr>
        <w:t>585. （）是确定内容核心定位时，市场调研的主要目的之一。</w:t>
      </w:r>
    </w:p>
    <w:p w14:paraId="73BDBE60">
      <w:pPr>
        <w:rPr>
          <w:rFonts w:hint="eastAsia" w:ascii="宋体" w:hAnsi="宋体" w:eastAsia="宋体"/>
          <w:lang w:eastAsia="zh-CN"/>
        </w:rPr>
      </w:pPr>
      <w:r>
        <w:rPr>
          <w:rFonts w:ascii="宋体" w:hAnsi="宋体" w:eastAsia="宋体"/>
          <w:lang w:eastAsia="zh-CN"/>
        </w:rPr>
        <w:t>A. 确定内容的发布渠道和频率</w:t>
      </w:r>
    </w:p>
    <w:p w14:paraId="513D6A33">
      <w:pPr>
        <w:rPr>
          <w:rFonts w:hint="eastAsia" w:ascii="宋体" w:hAnsi="宋体" w:eastAsia="宋体"/>
          <w:lang w:eastAsia="zh-CN"/>
        </w:rPr>
      </w:pPr>
      <w:r>
        <w:rPr>
          <w:rFonts w:ascii="宋体" w:hAnsi="宋体" w:eastAsia="宋体"/>
          <w:lang w:eastAsia="zh-CN"/>
        </w:rPr>
        <w:t>B. 分析目标受众的需求、兴趣和行为习惯</w:t>
      </w:r>
    </w:p>
    <w:p w14:paraId="3C201426">
      <w:pPr>
        <w:rPr>
          <w:rFonts w:hint="eastAsia" w:ascii="宋体" w:hAnsi="宋体" w:eastAsia="宋体"/>
          <w:lang w:eastAsia="zh-CN"/>
        </w:rPr>
      </w:pPr>
      <w:r>
        <w:rPr>
          <w:rFonts w:ascii="宋体" w:hAnsi="宋体" w:eastAsia="宋体"/>
          <w:lang w:eastAsia="zh-CN"/>
        </w:rPr>
        <w:t>C. 制定内容策略框架</w:t>
      </w:r>
    </w:p>
    <w:p w14:paraId="35B1C5AE">
      <w:pPr>
        <w:rPr>
          <w:rFonts w:hint="eastAsia" w:ascii="宋体" w:hAnsi="宋体" w:eastAsia="宋体"/>
          <w:lang w:eastAsia="zh-CN"/>
        </w:rPr>
      </w:pPr>
      <w:r>
        <w:rPr>
          <w:rFonts w:ascii="宋体" w:hAnsi="宋体" w:eastAsia="宋体"/>
          <w:lang w:eastAsia="zh-CN"/>
        </w:rPr>
        <w:t>D. 明确品牌或产品的独特卖点和竞争优势</w:t>
      </w:r>
    </w:p>
    <w:p w14:paraId="7FF96FCF">
      <w:pPr>
        <w:rPr>
          <w:rFonts w:hint="eastAsia" w:ascii="宋体" w:hAnsi="宋体" w:eastAsia="宋体"/>
          <w:lang w:eastAsia="zh-CN"/>
        </w:rPr>
      </w:pPr>
      <w:r>
        <w:rPr>
          <w:rFonts w:ascii="宋体" w:hAnsi="宋体" w:eastAsia="宋体"/>
          <w:lang w:eastAsia="zh-CN"/>
        </w:rPr>
        <w:t>答案：B</w:t>
      </w:r>
    </w:p>
    <w:p w14:paraId="1F4362F8">
      <w:pPr>
        <w:rPr>
          <w:rFonts w:hint="eastAsia" w:ascii="宋体" w:hAnsi="宋体" w:eastAsia="宋体"/>
          <w:lang w:eastAsia="zh-CN"/>
        </w:rPr>
      </w:pPr>
      <w:r>
        <w:rPr>
          <w:rFonts w:ascii="宋体" w:hAnsi="宋体" w:eastAsia="宋体"/>
          <w:lang w:eastAsia="zh-CN"/>
        </w:rPr>
        <w:t>586. 在处理用户反馈时，采用（）沟通方式可以更好地理解用户需求，增强用户的情感联结。</w:t>
      </w:r>
    </w:p>
    <w:p w14:paraId="773886DA">
      <w:pPr>
        <w:rPr>
          <w:rFonts w:hint="eastAsia" w:ascii="宋体" w:hAnsi="宋体" w:eastAsia="宋体"/>
          <w:lang w:eastAsia="zh-CN"/>
        </w:rPr>
      </w:pPr>
      <w:r>
        <w:rPr>
          <w:rFonts w:ascii="宋体" w:hAnsi="宋体" w:eastAsia="宋体"/>
          <w:lang w:eastAsia="zh-CN"/>
        </w:rPr>
        <w:t>A. 公式化回应</w:t>
      </w:r>
    </w:p>
    <w:p w14:paraId="4E9A5354">
      <w:pPr>
        <w:rPr>
          <w:rFonts w:hint="eastAsia" w:ascii="宋体" w:hAnsi="宋体" w:eastAsia="宋体"/>
          <w:lang w:eastAsia="zh-CN"/>
        </w:rPr>
      </w:pPr>
      <w:r>
        <w:rPr>
          <w:rFonts w:ascii="宋体" w:hAnsi="宋体" w:eastAsia="宋体"/>
          <w:lang w:eastAsia="zh-CN"/>
        </w:rPr>
        <w:t>B. 标准化流程</w:t>
      </w:r>
    </w:p>
    <w:p w14:paraId="117B9A5B">
      <w:pPr>
        <w:rPr>
          <w:rFonts w:hint="eastAsia" w:ascii="宋体" w:hAnsi="宋体" w:eastAsia="宋体"/>
          <w:lang w:eastAsia="zh-CN"/>
        </w:rPr>
      </w:pPr>
      <w:r>
        <w:rPr>
          <w:rFonts w:ascii="宋体" w:hAnsi="宋体" w:eastAsia="宋体"/>
          <w:lang w:eastAsia="zh-CN"/>
        </w:rPr>
        <w:t>C. 自动化处理</w:t>
      </w:r>
    </w:p>
    <w:p w14:paraId="4DDD4A8F">
      <w:pPr>
        <w:rPr>
          <w:rFonts w:hint="eastAsia" w:ascii="宋体" w:hAnsi="宋体" w:eastAsia="宋体"/>
          <w:lang w:eastAsia="zh-CN"/>
        </w:rPr>
      </w:pPr>
      <w:r>
        <w:rPr>
          <w:rFonts w:ascii="宋体" w:hAnsi="宋体" w:eastAsia="宋体"/>
          <w:lang w:eastAsia="zh-CN"/>
        </w:rPr>
        <w:t>D. 同理心</w:t>
      </w:r>
    </w:p>
    <w:p w14:paraId="3D821DF3">
      <w:pPr>
        <w:rPr>
          <w:rFonts w:hint="eastAsia" w:ascii="宋体" w:hAnsi="宋体" w:eastAsia="宋体"/>
          <w:lang w:eastAsia="zh-CN"/>
        </w:rPr>
      </w:pPr>
      <w:r>
        <w:rPr>
          <w:rFonts w:ascii="宋体" w:hAnsi="宋体" w:eastAsia="宋体"/>
          <w:lang w:eastAsia="zh-CN"/>
        </w:rPr>
        <w:t>答案：D</w:t>
      </w:r>
    </w:p>
    <w:p w14:paraId="43C3D07D">
      <w:pPr>
        <w:rPr>
          <w:rFonts w:hint="eastAsia" w:ascii="宋体" w:hAnsi="宋体" w:eastAsia="宋体"/>
          <w:lang w:eastAsia="zh-CN"/>
        </w:rPr>
      </w:pPr>
      <w:r>
        <w:rPr>
          <w:rFonts w:ascii="宋体" w:hAnsi="宋体" w:eastAsia="宋体"/>
          <w:lang w:eastAsia="zh-CN"/>
        </w:rPr>
        <w:t>587. 在URL优化的实施步骤中，首先需要进行的工作是（）。</w:t>
      </w:r>
    </w:p>
    <w:p w14:paraId="4A2223C0">
      <w:pPr>
        <w:rPr>
          <w:rFonts w:hint="eastAsia" w:ascii="宋体" w:hAnsi="宋体" w:eastAsia="宋体"/>
          <w:lang w:eastAsia="zh-CN"/>
        </w:rPr>
      </w:pPr>
      <w:r>
        <w:rPr>
          <w:rFonts w:ascii="宋体" w:hAnsi="宋体" w:eastAsia="宋体"/>
          <w:lang w:eastAsia="zh-CN"/>
        </w:rPr>
        <w:t>A. 审查现有URL</w:t>
      </w:r>
    </w:p>
    <w:p w14:paraId="1AC25C83">
      <w:pPr>
        <w:rPr>
          <w:rFonts w:hint="eastAsia" w:ascii="宋体" w:hAnsi="宋体" w:eastAsia="宋体"/>
          <w:lang w:eastAsia="zh-CN"/>
        </w:rPr>
      </w:pPr>
      <w:r>
        <w:rPr>
          <w:rFonts w:ascii="宋体" w:hAnsi="宋体" w:eastAsia="宋体"/>
          <w:lang w:eastAsia="zh-CN"/>
        </w:rPr>
        <w:t>B. 制定优化计划</w:t>
      </w:r>
    </w:p>
    <w:p w14:paraId="2D63C650">
      <w:pPr>
        <w:rPr>
          <w:rFonts w:hint="eastAsia" w:ascii="宋体" w:hAnsi="宋体" w:eastAsia="宋体"/>
          <w:lang w:eastAsia="zh-CN"/>
        </w:rPr>
      </w:pPr>
      <w:r>
        <w:rPr>
          <w:rFonts w:ascii="宋体" w:hAnsi="宋体" w:eastAsia="宋体"/>
          <w:lang w:eastAsia="zh-CN"/>
        </w:rPr>
        <w:t>C. 实施优化</w:t>
      </w:r>
    </w:p>
    <w:p w14:paraId="67BBB1CB">
      <w:pPr>
        <w:rPr>
          <w:rFonts w:hint="eastAsia" w:ascii="宋体" w:hAnsi="宋体" w:eastAsia="宋体"/>
          <w:lang w:eastAsia="zh-CN"/>
        </w:rPr>
      </w:pPr>
      <w:r>
        <w:rPr>
          <w:rFonts w:ascii="宋体" w:hAnsi="宋体" w:eastAsia="宋体"/>
          <w:lang w:eastAsia="zh-CN"/>
        </w:rPr>
        <w:t>D. 监测和评估</w:t>
      </w:r>
    </w:p>
    <w:p w14:paraId="26A0A492">
      <w:pPr>
        <w:rPr>
          <w:rFonts w:hint="eastAsia" w:ascii="宋体" w:hAnsi="宋体" w:eastAsia="宋体"/>
          <w:lang w:eastAsia="zh-CN"/>
        </w:rPr>
      </w:pPr>
      <w:r>
        <w:rPr>
          <w:rFonts w:ascii="宋体" w:hAnsi="宋体" w:eastAsia="宋体"/>
          <w:lang w:eastAsia="zh-CN"/>
        </w:rPr>
        <w:t>答案：A</w:t>
      </w:r>
    </w:p>
    <w:p w14:paraId="7BD6371F">
      <w:pPr>
        <w:rPr>
          <w:rFonts w:hint="eastAsia" w:ascii="宋体" w:hAnsi="宋体" w:eastAsia="宋体"/>
          <w:lang w:eastAsia="zh-CN"/>
        </w:rPr>
      </w:pPr>
      <w:r>
        <w:rPr>
          <w:rFonts w:ascii="宋体" w:hAnsi="宋体" w:eastAsia="宋体"/>
          <w:lang w:eastAsia="zh-CN"/>
        </w:rPr>
        <w:t>588. 在传播平台策略优化中，利用大数据和人工智能技术对用户数据进行深度挖掘和分析，以实现个性化推荐和精准营销的方法属于（）。</w:t>
      </w:r>
    </w:p>
    <w:p w14:paraId="640DA868">
      <w:pPr>
        <w:rPr>
          <w:rFonts w:hint="eastAsia" w:ascii="宋体" w:hAnsi="宋体" w:eastAsia="宋体"/>
          <w:lang w:eastAsia="zh-CN"/>
        </w:rPr>
      </w:pPr>
      <w:r>
        <w:rPr>
          <w:rFonts w:ascii="宋体" w:hAnsi="宋体" w:eastAsia="宋体"/>
          <w:lang w:eastAsia="zh-CN"/>
        </w:rPr>
        <w:t>A. 渠道拓展策略</w:t>
      </w:r>
    </w:p>
    <w:p w14:paraId="7B027944">
      <w:pPr>
        <w:rPr>
          <w:rFonts w:hint="eastAsia" w:ascii="宋体" w:hAnsi="宋体" w:eastAsia="宋体"/>
          <w:lang w:eastAsia="zh-CN"/>
        </w:rPr>
      </w:pPr>
      <w:r>
        <w:rPr>
          <w:rFonts w:ascii="宋体" w:hAnsi="宋体" w:eastAsia="宋体"/>
          <w:lang w:eastAsia="zh-CN"/>
        </w:rPr>
        <w:t>B. 内容创新策略</w:t>
      </w:r>
    </w:p>
    <w:p w14:paraId="28F31D97">
      <w:pPr>
        <w:rPr>
          <w:rFonts w:hint="eastAsia" w:ascii="宋体" w:hAnsi="宋体" w:eastAsia="宋体"/>
          <w:lang w:eastAsia="zh-CN"/>
        </w:rPr>
      </w:pPr>
      <w:r>
        <w:rPr>
          <w:rFonts w:ascii="宋体" w:hAnsi="宋体" w:eastAsia="宋体"/>
          <w:lang w:eastAsia="zh-CN"/>
        </w:rPr>
        <w:t>C. 用户互动策略</w:t>
      </w:r>
    </w:p>
    <w:p w14:paraId="11C2F550">
      <w:pPr>
        <w:rPr>
          <w:rFonts w:hint="eastAsia" w:ascii="宋体" w:hAnsi="宋体" w:eastAsia="宋体"/>
          <w:lang w:eastAsia="zh-CN"/>
        </w:rPr>
      </w:pPr>
      <w:r>
        <w:rPr>
          <w:rFonts w:ascii="宋体" w:hAnsi="宋体" w:eastAsia="宋体"/>
          <w:lang w:eastAsia="zh-CN"/>
        </w:rPr>
        <w:t>D. 技术赋能策略</w:t>
      </w:r>
    </w:p>
    <w:p w14:paraId="7F49AE2A">
      <w:pPr>
        <w:rPr>
          <w:rFonts w:hint="eastAsia" w:ascii="宋体" w:hAnsi="宋体" w:eastAsia="宋体"/>
          <w:lang w:eastAsia="zh-CN"/>
        </w:rPr>
      </w:pPr>
      <w:r>
        <w:rPr>
          <w:rFonts w:ascii="宋体" w:hAnsi="宋体" w:eastAsia="宋体"/>
          <w:lang w:eastAsia="zh-CN"/>
        </w:rPr>
        <w:t>答案：D</w:t>
      </w:r>
    </w:p>
    <w:p w14:paraId="48AB72A0">
      <w:pPr>
        <w:rPr>
          <w:rFonts w:hint="eastAsia" w:ascii="宋体" w:hAnsi="宋体" w:eastAsia="宋体"/>
          <w:lang w:eastAsia="zh-CN"/>
        </w:rPr>
      </w:pPr>
      <w:r>
        <w:rPr>
          <w:rFonts w:ascii="宋体" w:hAnsi="宋体" w:eastAsia="宋体"/>
          <w:lang w:eastAsia="zh-CN"/>
        </w:rPr>
        <w:t>589. 用户通过付费成为会员，享受无广告观看、独家内容等特权的商业模式属于（）。</w:t>
      </w:r>
    </w:p>
    <w:p w14:paraId="74593738">
      <w:pPr>
        <w:rPr>
          <w:rFonts w:hint="eastAsia" w:ascii="宋体" w:hAnsi="宋体" w:eastAsia="宋体"/>
          <w:lang w:eastAsia="zh-CN"/>
        </w:rPr>
      </w:pPr>
      <w:r>
        <w:rPr>
          <w:rFonts w:ascii="宋体" w:hAnsi="宋体" w:eastAsia="宋体"/>
          <w:lang w:eastAsia="zh-CN"/>
        </w:rPr>
        <w:t>A. 广告变现模式</w:t>
      </w:r>
    </w:p>
    <w:p w14:paraId="1DA84A0B">
      <w:pPr>
        <w:rPr>
          <w:rFonts w:hint="eastAsia" w:ascii="宋体" w:hAnsi="宋体" w:eastAsia="宋体"/>
          <w:lang w:eastAsia="zh-CN"/>
        </w:rPr>
      </w:pPr>
      <w:r>
        <w:rPr>
          <w:rFonts w:ascii="宋体" w:hAnsi="宋体" w:eastAsia="宋体"/>
          <w:lang w:eastAsia="zh-CN"/>
        </w:rPr>
        <w:t>B. 内容付费模式</w:t>
      </w:r>
    </w:p>
    <w:p w14:paraId="5C2D54A5">
      <w:pPr>
        <w:rPr>
          <w:rFonts w:hint="eastAsia" w:ascii="宋体" w:hAnsi="宋体" w:eastAsia="宋体"/>
          <w:lang w:eastAsia="zh-CN"/>
        </w:rPr>
      </w:pPr>
      <w:r>
        <w:rPr>
          <w:rFonts w:ascii="宋体" w:hAnsi="宋体" w:eastAsia="宋体"/>
          <w:lang w:eastAsia="zh-CN"/>
        </w:rPr>
        <w:t>C. 电商带货模式</w:t>
      </w:r>
    </w:p>
    <w:p w14:paraId="5215372D">
      <w:pPr>
        <w:rPr>
          <w:rFonts w:hint="eastAsia" w:ascii="宋体" w:hAnsi="宋体" w:eastAsia="宋体"/>
          <w:lang w:eastAsia="zh-CN"/>
        </w:rPr>
      </w:pPr>
      <w:r>
        <w:rPr>
          <w:rFonts w:ascii="宋体" w:hAnsi="宋体" w:eastAsia="宋体"/>
          <w:lang w:eastAsia="zh-CN"/>
        </w:rPr>
        <w:t>D. 知识付费模式</w:t>
      </w:r>
    </w:p>
    <w:p w14:paraId="12F28F25">
      <w:pPr>
        <w:rPr>
          <w:rFonts w:hint="eastAsia" w:ascii="宋体" w:hAnsi="宋体" w:eastAsia="宋体"/>
          <w:lang w:eastAsia="zh-CN"/>
        </w:rPr>
      </w:pPr>
      <w:r>
        <w:rPr>
          <w:rFonts w:ascii="宋体" w:hAnsi="宋体" w:eastAsia="宋体"/>
          <w:lang w:eastAsia="zh-CN"/>
        </w:rPr>
        <w:t>答案：B</w:t>
      </w:r>
    </w:p>
    <w:p w14:paraId="7E6A3117">
      <w:pPr>
        <w:rPr>
          <w:rFonts w:hint="eastAsia" w:ascii="宋体" w:hAnsi="宋体" w:eastAsia="宋体"/>
          <w:lang w:eastAsia="zh-CN"/>
        </w:rPr>
      </w:pPr>
      <w:r>
        <w:rPr>
          <w:rFonts w:ascii="宋体" w:hAnsi="宋体" w:eastAsia="宋体"/>
          <w:lang w:eastAsia="zh-CN"/>
        </w:rPr>
        <w:t>590. 在广告设计的逻辑中，广告能够迅速传达产品核心价值和品牌信息的关键是（）。</w:t>
      </w:r>
    </w:p>
    <w:p w14:paraId="4AEA3777">
      <w:pPr>
        <w:rPr>
          <w:rFonts w:hint="eastAsia" w:ascii="宋体" w:hAnsi="宋体" w:eastAsia="宋体"/>
          <w:lang w:eastAsia="zh-CN"/>
        </w:rPr>
      </w:pPr>
      <w:r>
        <w:rPr>
          <w:rFonts w:ascii="宋体" w:hAnsi="宋体" w:eastAsia="宋体"/>
          <w:lang w:eastAsia="zh-CN"/>
        </w:rPr>
        <w:t>A. 广告预算的分配</w:t>
      </w:r>
    </w:p>
    <w:p w14:paraId="165EB0AB">
      <w:pPr>
        <w:rPr>
          <w:rFonts w:hint="eastAsia" w:ascii="宋体" w:hAnsi="宋体" w:eastAsia="宋体"/>
          <w:lang w:eastAsia="zh-CN"/>
        </w:rPr>
      </w:pPr>
      <w:r>
        <w:rPr>
          <w:rFonts w:ascii="宋体" w:hAnsi="宋体" w:eastAsia="宋体"/>
          <w:lang w:eastAsia="zh-CN"/>
        </w:rPr>
        <w:t>B. 广告媒介的选择</w:t>
      </w:r>
    </w:p>
    <w:p w14:paraId="49AC3AD4">
      <w:pPr>
        <w:rPr>
          <w:rFonts w:hint="eastAsia" w:ascii="宋体" w:hAnsi="宋体" w:eastAsia="宋体"/>
          <w:lang w:eastAsia="zh-CN"/>
        </w:rPr>
      </w:pPr>
      <w:r>
        <w:rPr>
          <w:rFonts w:ascii="宋体" w:hAnsi="宋体" w:eastAsia="宋体"/>
          <w:lang w:eastAsia="zh-CN"/>
        </w:rPr>
        <w:t>C. 广告内容的创意设计</w:t>
      </w:r>
    </w:p>
    <w:p w14:paraId="6F59C562">
      <w:pPr>
        <w:rPr>
          <w:rFonts w:hint="eastAsia" w:ascii="宋体" w:hAnsi="宋体" w:eastAsia="宋体"/>
          <w:lang w:eastAsia="zh-CN"/>
        </w:rPr>
      </w:pPr>
      <w:r>
        <w:rPr>
          <w:rFonts w:ascii="宋体" w:hAnsi="宋体" w:eastAsia="宋体"/>
          <w:lang w:eastAsia="zh-CN"/>
        </w:rPr>
        <w:t>D. 广告投放时机的把握</w:t>
      </w:r>
    </w:p>
    <w:p w14:paraId="61F62FCB">
      <w:pPr>
        <w:rPr>
          <w:rFonts w:hint="eastAsia" w:ascii="宋体" w:hAnsi="宋体" w:eastAsia="宋体"/>
          <w:lang w:eastAsia="zh-CN"/>
        </w:rPr>
      </w:pPr>
      <w:r>
        <w:rPr>
          <w:rFonts w:ascii="宋体" w:hAnsi="宋体" w:eastAsia="宋体"/>
          <w:lang w:eastAsia="zh-CN"/>
        </w:rPr>
        <w:t>答案：C</w:t>
      </w:r>
    </w:p>
    <w:p w14:paraId="3C946DDE">
      <w:pPr>
        <w:rPr>
          <w:rFonts w:hint="eastAsia" w:ascii="宋体" w:hAnsi="宋体" w:eastAsia="宋体"/>
          <w:lang w:eastAsia="zh-CN"/>
        </w:rPr>
      </w:pPr>
      <w:r>
        <w:rPr>
          <w:rFonts w:ascii="宋体" w:hAnsi="宋体" w:eastAsia="宋体"/>
          <w:lang w:eastAsia="zh-CN"/>
        </w:rPr>
        <w:t>591. 线下见面会型达人营销活动中，前期策划与准备阶段的工作是（）。</w:t>
      </w:r>
    </w:p>
    <w:p w14:paraId="25479F70">
      <w:pPr>
        <w:rPr>
          <w:rFonts w:hint="eastAsia" w:ascii="宋体" w:hAnsi="宋体" w:eastAsia="宋体"/>
          <w:lang w:eastAsia="zh-CN"/>
        </w:rPr>
      </w:pPr>
      <w:r>
        <w:rPr>
          <w:rFonts w:ascii="宋体" w:hAnsi="宋体" w:eastAsia="宋体"/>
          <w:lang w:eastAsia="zh-CN"/>
        </w:rPr>
        <w:t>A. 观众现场签到</w:t>
      </w:r>
    </w:p>
    <w:p w14:paraId="47BC5198">
      <w:pPr>
        <w:rPr>
          <w:rFonts w:hint="eastAsia" w:ascii="宋体" w:hAnsi="宋体" w:eastAsia="宋体"/>
          <w:lang w:eastAsia="zh-CN"/>
        </w:rPr>
      </w:pPr>
      <w:r>
        <w:rPr>
          <w:rFonts w:ascii="宋体" w:hAnsi="宋体" w:eastAsia="宋体"/>
          <w:lang w:eastAsia="zh-CN"/>
        </w:rPr>
        <w:t>B. 活动效果评估</w:t>
      </w:r>
    </w:p>
    <w:p w14:paraId="1E93201E">
      <w:pPr>
        <w:rPr>
          <w:rFonts w:hint="eastAsia" w:ascii="宋体" w:hAnsi="宋体" w:eastAsia="宋体"/>
          <w:lang w:eastAsia="zh-CN"/>
        </w:rPr>
      </w:pPr>
      <w:r>
        <w:rPr>
          <w:rFonts w:ascii="宋体" w:hAnsi="宋体" w:eastAsia="宋体"/>
          <w:lang w:eastAsia="zh-CN"/>
        </w:rPr>
        <w:t>C. 观众反馈收集</w:t>
      </w:r>
    </w:p>
    <w:p w14:paraId="0D43E7F5">
      <w:pPr>
        <w:rPr>
          <w:rFonts w:hint="eastAsia" w:ascii="宋体" w:hAnsi="宋体" w:eastAsia="宋体"/>
          <w:lang w:eastAsia="zh-CN"/>
        </w:rPr>
      </w:pPr>
      <w:r>
        <w:rPr>
          <w:rFonts w:ascii="宋体" w:hAnsi="宋体" w:eastAsia="宋体"/>
          <w:lang w:eastAsia="zh-CN"/>
        </w:rPr>
        <w:t>D. 达人互动环节设计</w:t>
      </w:r>
    </w:p>
    <w:p w14:paraId="0126594E">
      <w:pPr>
        <w:rPr>
          <w:rFonts w:hint="eastAsia" w:ascii="宋体" w:hAnsi="宋体" w:eastAsia="宋体"/>
          <w:lang w:eastAsia="zh-CN"/>
        </w:rPr>
      </w:pPr>
      <w:r>
        <w:rPr>
          <w:rFonts w:ascii="宋体" w:hAnsi="宋体" w:eastAsia="宋体"/>
          <w:lang w:eastAsia="zh-CN"/>
        </w:rPr>
        <w:t>答案：D</w:t>
      </w:r>
    </w:p>
    <w:p w14:paraId="373CBAC3">
      <w:pPr>
        <w:rPr>
          <w:rFonts w:hint="eastAsia" w:ascii="宋体" w:hAnsi="宋体" w:eastAsia="宋体"/>
          <w:lang w:eastAsia="zh-CN"/>
        </w:rPr>
      </w:pPr>
      <w:r>
        <w:rPr>
          <w:rFonts w:ascii="宋体" w:hAnsi="宋体" w:eastAsia="宋体"/>
          <w:lang w:eastAsia="zh-CN"/>
        </w:rPr>
        <w:t>592. 在市场营销中，通过（）策略可以避免价格战，提高企业的利润空间。</w:t>
      </w:r>
    </w:p>
    <w:p w14:paraId="2FD591E0">
      <w:pPr>
        <w:rPr>
          <w:rFonts w:hint="eastAsia" w:ascii="宋体" w:hAnsi="宋体" w:eastAsia="宋体"/>
          <w:lang w:eastAsia="zh-CN"/>
        </w:rPr>
      </w:pPr>
      <w:r>
        <w:rPr>
          <w:rFonts w:ascii="宋体" w:hAnsi="宋体" w:eastAsia="宋体"/>
          <w:lang w:eastAsia="zh-CN"/>
        </w:rPr>
        <w:t>A. 产品差异化</w:t>
      </w:r>
    </w:p>
    <w:p w14:paraId="2F4A04CF">
      <w:pPr>
        <w:rPr>
          <w:rFonts w:hint="eastAsia" w:ascii="宋体" w:hAnsi="宋体" w:eastAsia="宋体"/>
          <w:lang w:eastAsia="zh-CN"/>
        </w:rPr>
      </w:pPr>
      <w:r>
        <w:rPr>
          <w:rFonts w:ascii="宋体" w:hAnsi="宋体" w:eastAsia="宋体"/>
          <w:lang w:eastAsia="zh-CN"/>
        </w:rPr>
        <w:t>B. 成本领先</w:t>
      </w:r>
    </w:p>
    <w:p w14:paraId="45A74926">
      <w:pPr>
        <w:rPr>
          <w:rFonts w:hint="eastAsia" w:ascii="宋体" w:hAnsi="宋体" w:eastAsia="宋体"/>
          <w:lang w:eastAsia="zh-CN"/>
        </w:rPr>
      </w:pPr>
      <w:r>
        <w:rPr>
          <w:rFonts w:ascii="宋体" w:hAnsi="宋体" w:eastAsia="宋体"/>
          <w:lang w:eastAsia="zh-CN"/>
        </w:rPr>
        <w:t>C. 市场细分</w:t>
      </w:r>
    </w:p>
    <w:p w14:paraId="3DAE0960">
      <w:pPr>
        <w:rPr>
          <w:rFonts w:hint="eastAsia" w:ascii="宋体" w:hAnsi="宋体" w:eastAsia="宋体"/>
          <w:lang w:eastAsia="zh-CN"/>
        </w:rPr>
      </w:pPr>
      <w:r>
        <w:rPr>
          <w:rFonts w:ascii="宋体" w:hAnsi="宋体" w:eastAsia="宋体"/>
          <w:lang w:eastAsia="zh-CN"/>
        </w:rPr>
        <w:t>D. 集中化</w:t>
      </w:r>
    </w:p>
    <w:p w14:paraId="58AA8828">
      <w:pPr>
        <w:rPr>
          <w:rFonts w:hint="eastAsia" w:ascii="宋体" w:hAnsi="宋体" w:eastAsia="宋体"/>
          <w:lang w:eastAsia="zh-CN"/>
        </w:rPr>
      </w:pPr>
      <w:r>
        <w:rPr>
          <w:rFonts w:ascii="宋体" w:hAnsi="宋体" w:eastAsia="宋体"/>
          <w:lang w:eastAsia="zh-CN"/>
        </w:rPr>
        <w:t>答案：A</w:t>
      </w:r>
    </w:p>
    <w:p w14:paraId="21365008">
      <w:pPr>
        <w:rPr>
          <w:rFonts w:hint="eastAsia" w:ascii="宋体" w:hAnsi="宋体" w:eastAsia="宋体"/>
          <w:lang w:eastAsia="zh-CN"/>
        </w:rPr>
      </w:pPr>
      <w:r>
        <w:rPr>
          <w:rFonts w:ascii="宋体" w:hAnsi="宋体" w:eastAsia="宋体"/>
          <w:lang w:eastAsia="zh-CN"/>
        </w:rPr>
        <w:t>593. 在全媒体运营中，具备直观性、即时互动性和代入感强特点，使用户能实时参与传播过程的平台是（）。</w:t>
      </w:r>
    </w:p>
    <w:p w14:paraId="3BA91328">
      <w:pPr>
        <w:rPr>
          <w:rFonts w:hint="eastAsia" w:ascii="宋体" w:hAnsi="宋体" w:eastAsia="宋体"/>
          <w:lang w:eastAsia="zh-CN"/>
        </w:rPr>
      </w:pPr>
      <w:r>
        <w:rPr>
          <w:rFonts w:ascii="宋体" w:hAnsi="宋体" w:eastAsia="宋体"/>
          <w:lang w:eastAsia="zh-CN"/>
        </w:rPr>
        <w:t>A. 知乎（社交平台）</w:t>
      </w:r>
    </w:p>
    <w:p w14:paraId="6050AD9C">
      <w:pPr>
        <w:rPr>
          <w:rFonts w:hint="eastAsia" w:ascii="宋体" w:hAnsi="宋体" w:eastAsia="宋体"/>
          <w:lang w:eastAsia="zh-CN"/>
        </w:rPr>
      </w:pPr>
      <w:r>
        <w:rPr>
          <w:rFonts w:ascii="宋体" w:hAnsi="宋体" w:eastAsia="宋体"/>
          <w:lang w:eastAsia="zh-CN"/>
        </w:rPr>
        <w:t>B. 抖音（短视频平台）</w:t>
      </w:r>
    </w:p>
    <w:p w14:paraId="12212FD6">
      <w:pPr>
        <w:rPr>
          <w:rFonts w:hint="eastAsia" w:ascii="宋体" w:hAnsi="宋体" w:eastAsia="宋体"/>
          <w:lang w:eastAsia="zh-CN"/>
        </w:rPr>
      </w:pPr>
      <w:r>
        <w:rPr>
          <w:rFonts w:ascii="宋体" w:hAnsi="宋体" w:eastAsia="宋体"/>
          <w:lang w:eastAsia="zh-CN"/>
        </w:rPr>
        <w:t>C. 映客（直播平台）</w:t>
      </w:r>
    </w:p>
    <w:p w14:paraId="1E34E961">
      <w:pPr>
        <w:rPr>
          <w:rFonts w:hint="eastAsia" w:ascii="宋体" w:hAnsi="宋体" w:eastAsia="宋体"/>
          <w:lang w:eastAsia="zh-CN"/>
        </w:rPr>
      </w:pPr>
      <w:r>
        <w:rPr>
          <w:rFonts w:ascii="宋体" w:hAnsi="宋体" w:eastAsia="宋体"/>
          <w:lang w:eastAsia="zh-CN"/>
        </w:rPr>
        <w:t>D. 企鹅FM（音频平台）</w:t>
      </w:r>
    </w:p>
    <w:p w14:paraId="6EE9F066">
      <w:pPr>
        <w:rPr>
          <w:rFonts w:hint="eastAsia" w:ascii="宋体" w:hAnsi="宋体" w:eastAsia="宋体"/>
          <w:lang w:eastAsia="zh-CN"/>
        </w:rPr>
      </w:pPr>
      <w:r>
        <w:rPr>
          <w:rFonts w:ascii="宋体" w:hAnsi="宋体" w:eastAsia="宋体"/>
          <w:lang w:eastAsia="zh-CN"/>
        </w:rPr>
        <w:t>答案：C</w:t>
      </w:r>
    </w:p>
    <w:p w14:paraId="1FB861CF">
      <w:pPr>
        <w:rPr>
          <w:rFonts w:hint="eastAsia" w:ascii="宋体" w:hAnsi="宋体" w:eastAsia="宋体"/>
          <w:lang w:eastAsia="zh-CN"/>
        </w:rPr>
      </w:pPr>
      <w:r>
        <w:rPr>
          <w:rFonts w:ascii="宋体" w:hAnsi="宋体" w:eastAsia="宋体"/>
          <w:lang w:eastAsia="zh-CN"/>
        </w:rPr>
        <w:t>594. 内容付费变现的优势在于能够（），提高平台的品牌价值。</w:t>
      </w:r>
    </w:p>
    <w:p w14:paraId="7F8CF346">
      <w:pPr>
        <w:rPr>
          <w:rFonts w:hint="eastAsia" w:ascii="宋体" w:hAnsi="宋体" w:eastAsia="宋体"/>
          <w:lang w:eastAsia="zh-CN"/>
        </w:rPr>
      </w:pPr>
      <w:r>
        <w:rPr>
          <w:rFonts w:ascii="宋体" w:hAnsi="宋体" w:eastAsia="宋体"/>
          <w:lang w:eastAsia="zh-CN"/>
        </w:rPr>
        <w:t>A. 激励内容创作者创作更多优质内容</w:t>
      </w:r>
    </w:p>
    <w:p w14:paraId="5D5DC3A8">
      <w:pPr>
        <w:rPr>
          <w:rFonts w:hint="eastAsia" w:ascii="宋体" w:hAnsi="宋体" w:eastAsia="宋体"/>
          <w:lang w:eastAsia="zh-CN"/>
        </w:rPr>
      </w:pPr>
      <w:r>
        <w:rPr>
          <w:rFonts w:ascii="宋体" w:hAnsi="宋体" w:eastAsia="宋体"/>
          <w:lang w:eastAsia="zh-CN"/>
        </w:rPr>
        <w:t>B. 降低内容创作成本</w:t>
      </w:r>
    </w:p>
    <w:p w14:paraId="7127EE5A">
      <w:pPr>
        <w:rPr>
          <w:rFonts w:hint="eastAsia" w:ascii="宋体" w:hAnsi="宋体" w:eastAsia="宋体"/>
          <w:lang w:eastAsia="zh-CN"/>
        </w:rPr>
      </w:pPr>
      <w:r>
        <w:rPr>
          <w:rFonts w:ascii="宋体" w:hAnsi="宋体" w:eastAsia="宋体"/>
          <w:lang w:eastAsia="zh-CN"/>
        </w:rPr>
        <w:t>C. 吸引更多广告主投放广告</w:t>
      </w:r>
    </w:p>
    <w:p w14:paraId="23EFE93C">
      <w:pPr>
        <w:rPr>
          <w:rFonts w:hint="eastAsia" w:ascii="宋体" w:hAnsi="宋体" w:eastAsia="宋体"/>
          <w:lang w:eastAsia="zh-CN"/>
        </w:rPr>
      </w:pPr>
      <w:r>
        <w:rPr>
          <w:rFonts w:ascii="宋体" w:hAnsi="宋体" w:eastAsia="宋体"/>
          <w:lang w:eastAsia="zh-CN"/>
        </w:rPr>
        <w:t>D. 增加线下活动的参与度</w:t>
      </w:r>
    </w:p>
    <w:p w14:paraId="45D3640F">
      <w:pPr>
        <w:rPr>
          <w:rFonts w:hint="eastAsia" w:ascii="宋体" w:hAnsi="宋体" w:eastAsia="宋体"/>
          <w:lang w:eastAsia="zh-CN"/>
        </w:rPr>
      </w:pPr>
      <w:r>
        <w:rPr>
          <w:rFonts w:ascii="宋体" w:hAnsi="宋体" w:eastAsia="宋体"/>
          <w:lang w:eastAsia="zh-CN"/>
        </w:rPr>
        <w:t>答案：A</w:t>
      </w:r>
    </w:p>
    <w:p w14:paraId="59B2754E">
      <w:pPr>
        <w:rPr>
          <w:rFonts w:hint="eastAsia" w:ascii="宋体" w:hAnsi="宋体" w:eastAsia="宋体"/>
          <w:lang w:eastAsia="zh-CN"/>
        </w:rPr>
      </w:pPr>
      <w:r>
        <w:rPr>
          <w:rFonts w:ascii="宋体" w:hAnsi="宋体" w:eastAsia="宋体"/>
          <w:lang w:eastAsia="zh-CN"/>
        </w:rPr>
        <w:t>595. 在视听运营中，网络舆情处置的一个重要目标是（）。</w:t>
      </w:r>
    </w:p>
    <w:p w14:paraId="2E4B13B8">
      <w:pPr>
        <w:rPr>
          <w:rFonts w:hint="eastAsia" w:ascii="宋体" w:hAnsi="宋体" w:eastAsia="宋体"/>
          <w:lang w:eastAsia="zh-CN"/>
        </w:rPr>
      </w:pPr>
      <w:r>
        <w:rPr>
          <w:rFonts w:ascii="宋体" w:hAnsi="宋体" w:eastAsia="宋体"/>
          <w:lang w:eastAsia="zh-CN"/>
        </w:rPr>
        <w:t>A. 增加广告收入</w:t>
      </w:r>
    </w:p>
    <w:p w14:paraId="11404048">
      <w:pPr>
        <w:rPr>
          <w:rFonts w:hint="eastAsia" w:ascii="宋体" w:hAnsi="宋体" w:eastAsia="宋体"/>
          <w:lang w:eastAsia="zh-CN"/>
        </w:rPr>
      </w:pPr>
      <w:r>
        <w:rPr>
          <w:rFonts w:ascii="宋体" w:hAnsi="宋体" w:eastAsia="宋体"/>
          <w:lang w:eastAsia="zh-CN"/>
        </w:rPr>
        <w:t>B. 提升用户体验</w:t>
      </w:r>
    </w:p>
    <w:p w14:paraId="68EEB3BD">
      <w:pPr>
        <w:rPr>
          <w:rFonts w:hint="eastAsia" w:ascii="宋体" w:hAnsi="宋体" w:eastAsia="宋体"/>
          <w:lang w:eastAsia="zh-CN"/>
        </w:rPr>
      </w:pPr>
      <w:r>
        <w:rPr>
          <w:rFonts w:ascii="宋体" w:hAnsi="宋体" w:eastAsia="宋体"/>
          <w:lang w:eastAsia="zh-CN"/>
        </w:rPr>
        <w:t>C. 扩大平台规模</w:t>
      </w:r>
    </w:p>
    <w:p w14:paraId="28725299">
      <w:pPr>
        <w:rPr>
          <w:rFonts w:hint="eastAsia" w:ascii="宋体" w:hAnsi="宋体" w:eastAsia="宋体"/>
          <w:lang w:eastAsia="zh-CN"/>
        </w:rPr>
      </w:pPr>
      <w:r>
        <w:rPr>
          <w:rFonts w:ascii="宋体" w:hAnsi="宋体" w:eastAsia="宋体"/>
          <w:lang w:eastAsia="zh-CN"/>
        </w:rPr>
        <w:t>D. 减少运营成本</w:t>
      </w:r>
    </w:p>
    <w:p w14:paraId="44D77180">
      <w:pPr>
        <w:rPr>
          <w:rFonts w:hint="eastAsia" w:ascii="宋体" w:hAnsi="宋体" w:eastAsia="宋体"/>
          <w:lang w:eastAsia="zh-CN"/>
        </w:rPr>
      </w:pPr>
      <w:r>
        <w:rPr>
          <w:rFonts w:ascii="宋体" w:hAnsi="宋体" w:eastAsia="宋体"/>
          <w:lang w:eastAsia="zh-CN"/>
        </w:rPr>
        <w:t>答案：B</w:t>
      </w:r>
    </w:p>
    <w:p w14:paraId="182A2500">
      <w:pPr>
        <w:rPr>
          <w:rFonts w:hint="eastAsia" w:ascii="宋体" w:hAnsi="宋体" w:eastAsia="宋体"/>
          <w:lang w:eastAsia="zh-CN"/>
        </w:rPr>
      </w:pPr>
      <w:r>
        <w:rPr>
          <w:rFonts w:ascii="宋体" w:hAnsi="宋体" w:eastAsia="宋体"/>
          <w:lang w:eastAsia="zh-CN"/>
        </w:rPr>
        <w:t>596. 在商业化变现过程中，遵守（）是全媒体运营师进行合规操作的基础。</w:t>
      </w:r>
    </w:p>
    <w:p w14:paraId="23DA4140">
      <w:pPr>
        <w:rPr>
          <w:rFonts w:hint="eastAsia" w:ascii="宋体" w:hAnsi="宋体" w:eastAsia="宋体"/>
          <w:lang w:eastAsia="zh-CN"/>
        </w:rPr>
      </w:pPr>
      <w:r>
        <w:rPr>
          <w:rFonts w:ascii="宋体" w:hAnsi="宋体" w:eastAsia="宋体"/>
          <w:lang w:eastAsia="zh-CN"/>
        </w:rPr>
        <w:t>A. 市场竞争策略</w:t>
      </w:r>
    </w:p>
    <w:p w14:paraId="0705FC56">
      <w:pPr>
        <w:rPr>
          <w:rFonts w:hint="eastAsia" w:ascii="宋体" w:hAnsi="宋体" w:eastAsia="宋体"/>
          <w:lang w:eastAsia="zh-CN"/>
        </w:rPr>
      </w:pPr>
      <w:r>
        <w:rPr>
          <w:rFonts w:ascii="宋体" w:hAnsi="宋体" w:eastAsia="宋体"/>
          <w:lang w:eastAsia="zh-CN"/>
        </w:rPr>
        <w:t>B. 用户偏好</w:t>
      </w:r>
    </w:p>
    <w:p w14:paraId="0BAE18AE">
      <w:pPr>
        <w:rPr>
          <w:rFonts w:hint="eastAsia" w:ascii="宋体" w:hAnsi="宋体" w:eastAsia="宋体"/>
          <w:lang w:eastAsia="zh-CN"/>
        </w:rPr>
      </w:pPr>
      <w:r>
        <w:rPr>
          <w:rFonts w:ascii="宋体" w:hAnsi="宋体" w:eastAsia="宋体"/>
          <w:lang w:eastAsia="zh-CN"/>
        </w:rPr>
        <w:t>C. 法律法规与平台规则</w:t>
      </w:r>
    </w:p>
    <w:p w14:paraId="30F58FD9">
      <w:pPr>
        <w:rPr>
          <w:rFonts w:hint="eastAsia" w:ascii="宋体" w:hAnsi="宋体" w:eastAsia="宋体"/>
          <w:lang w:eastAsia="zh-CN"/>
        </w:rPr>
      </w:pPr>
      <w:r>
        <w:rPr>
          <w:rFonts w:ascii="宋体" w:hAnsi="宋体" w:eastAsia="宋体"/>
          <w:lang w:eastAsia="zh-CN"/>
        </w:rPr>
        <w:t>D. 广告投放效果</w:t>
      </w:r>
    </w:p>
    <w:p w14:paraId="579C39FE">
      <w:pPr>
        <w:rPr>
          <w:rFonts w:hint="eastAsia" w:ascii="宋体" w:hAnsi="宋体" w:eastAsia="宋体"/>
          <w:lang w:eastAsia="zh-CN"/>
        </w:rPr>
      </w:pPr>
      <w:r>
        <w:rPr>
          <w:rFonts w:ascii="宋体" w:hAnsi="宋体" w:eastAsia="宋体"/>
          <w:lang w:eastAsia="zh-CN"/>
        </w:rPr>
        <w:t>答案：C</w:t>
      </w:r>
    </w:p>
    <w:p w14:paraId="1F69AE07">
      <w:pPr>
        <w:rPr>
          <w:rFonts w:hint="eastAsia" w:ascii="宋体" w:hAnsi="宋体" w:eastAsia="宋体"/>
          <w:lang w:eastAsia="zh-CN"/>
        </w:rPr>
      </w:pPr>
      <w:r>
        <w:rPr>
          <w:rFonts w:ascii="宋体" w:hAnsi="宋体" w:eastAsia="宋体"/>
          <w:lang w:eastAsia="zh-CN"/>
        </w:rPr>
        <w:t>597. 通过提高（），可以有效提升流量转化率，从而增加流量的商业价值。</w:t>
      </w:r>
    </w:p>
    <w:p w14:paraId="3445F379">
      <w:pPr>
        <w:rPr>
          <w:rFonts w:hint="eastAsia" w:ascii="宋体" w:hAnsi="宋体" w:eastAsia="宋体"/>
          <w:lang w:eastAsia="zh-CN"/>
        </w:rPr>
      </w:pPr>
      <w:r>
        <w:rPr>
          <w:rFonts w:ascii="宋体" w:hAnsi="宋体" w:eastAsia="宋体"/>
          <w:lang w:eastAsia="zh-CN"/>
        </w:rPr>
        <w:t>A. 用户体验</w:t>
      </w:r>
    </w:p>
    <w:p w14:paraId="7A9A33E2">
      <w:pPr>
        <w:rPr>
          <w:rFonts w:hint="eastAsia" w:ascii="宋体" w:hAnsi="宋体" w:eastAsia="宋体"/>
          <w:lang w:eastAsia="zh-CN"/>
        </w:rPr>
      </w:pPr>
      <w:r>
        <w:rPr>
          <w:rFonts w:ascii="宋体" w:hAnsi="宋体" w:eastAsia="宋体"/>
          <w:lang w:eastAsia="zh-CN"/>
        </w:rPr>
        <w:t>B. 广告曝光量</w:t>
      </w:r>
    </w:p>
    <w:p w14:paraId="08C55785">
      <w:pPr>
        <w:rPr>
          <w:rFonts w:hint="eastAsia" w:ascii="宋体" w:hAnsi="宋体" w:eastAsia="宋体"/>
          <w:lang w:eastAsia="zh-CN"/>
        </w:rPr>
      </w:pPr>
      <w:r>
        <w:rPr>
          <w:rFonts w:ascii="宋体" w:hAnsi="宋体" w:eastAsia="宋体"/>
          <w:lang w:eastAsia="zh-CN"/>
        </w:rPr>
        <w:t>C. 产品种类</w:t>
      </w:r>
    </w:p>
    <w:p w14:paraId="15BB4AE2">
      <w:pPr>
        <w:rPr>
          <w:rFonts w:hint="eastAsia" w:ascii="宋体" w:hAnsi="宋体" w:eastAsia="宋体"/>
          <w:lang w:eastAsia="zh-CN"/>
        </w:rPr>
      </w:pPr>
      <w:r>
        <w:rPr>
          <w:rFonts w:ascii="宋体" w:hAnsi="宋体" w:eastAsia="宋体"/>
          <w:lang w:eastAsia="zh-CN"/>
        </w:rPr>
        <w:t>D. 网站访问速度</w:t>
      </w:r>
    </w:p>
    <w:p w14:paraId="4D34711B">
      <w:pPr>
        <w:rPr>
          <w:rFonts w:hint="eastAsia" w:ascii="宋体" w:hAnsi="宋体" w:eastAsia="宋体"/>
          <w:lang w:eastAsia="zh-CN"/>
        </w:rPr>
      </w:pPr>
      <w:r>
        <w:rPr>
          <w:rFonts w:ascii="宋体" w:hAnsi="宋体" w:eastAsia="宋体"/>
          <w:lang w:eastAsia="zh-CN"/>
        </w:rPr>
        <w:t>答案：A</w:t>
      </w:r>
    </w:p>
    <w:p w14:paraId="6FE3EAB4">
      <w:pPr>
        <w:rPr>
          <w:rFonts w:hint="eastAsia" w:ascii="宋体" w:hAnsi="宋体" w:eastAsia="宋体"/>
          <w:lang w:eastAsia="zh-CN"/>
        </w:rPr>
      </w:pPr>
      <w:r>
        <w:rPr>
          <w:rFonts w:ascii="宋体" w:hAnsi="宋体" w:eastAsia="宋体"/>
          <w:lang w:eastAsia="zh-CN"/>
        </w:rPr>
        <w:t>598. 新媒体传播生态的核心要素之一是（），它提供了信息传播的渠道和工具。</w:t>
      </w:r>
    </w:p>
    <w:p w14:paraId="15AFE9B0">
      <w:pPr>
        <w:rPr>
          <w:rFonts w:hint="eastAsia" w:ascii="宋体" w:hAnsi="宋体" w:eastAsia="宋体"/>
          <w:lang w:eastAsia="zh-CN"/>
        </w:rPr>
      </w:pPr>
      <w:r>
        <w:rPr>
          <w:rFonts w:ascii="宋体" w:hAnsi="宋体" w:eastAsia="宋体"/>
          <w:lang w:eastAsia="zh-CN"/>
        </w:rPr>
        <w:t>A. 受众群体</w:t>
      </w:r>
    </w:p>
    <w:p w14:paraId="18A4C6CD">
      <w:pPr>
        <w:rPr>
          <w:rFonts w:hint="eastAsia" w:ascii="宋体" w:hAnsi="宋体" w:eastAsia="宋体"/>
          <w:lang w:eastAsia="zh-CN"/>
        </w:rPr>
      </w:pPr>
      <w:r>
        <w:rPr>
          <w:rFonts w:ascii="宋体" w:hAnsi="宋体" w:eastAsia="宋体"/>
          <w:lang w:eastAsia="zh-CN"/>
        </w:rPr>
        <w:t>B. 传播内容</w:t>
      </w:r>
    </w:p>
    <w:p w14:paraId="046B735A">
      <w:pPr>
        <w:rPr>
          <w:rFonts w:hint="eastAsia" w:ascii="宋体" w:hAnsi="宋体" w:eastAsia="宋体"/>
          <w:lang w:eastAsia="zh-CN"/>
        </w:rPr>
      </w:pPr>
      <w:r>
        <w:rPr>
          <w:rFonts w:ascii="宋体" w:hAnsi="宋体" w:eastAsia="宋体"/>
          <w:lang w:eastAsia="zh-CN"/>
        </w:rPr>
        <w:t>C. 技术环境</w:t>
      </w:r>
    </w:p>
    <w:p w14:paraId="2935051C">
      <w:pPr>
        <w:rPr>
          <w:rFonts w:hint="eastAsia" w:ascii="宋体" w:hAnsi="宋体" w:eastAsia="宋体"/>
          <w:lang w:eastAsia="zh-CN"/>
        </w:rPr>
      </w:pPr>
      <w:r>
        <w:rPr>
          <w:rFonts w:ascii="宋体" w:hAnsi="宋体" w:eastAsia="宋体"/>
          <w:lang w:eastAsia="zh-CN"/>
        </w:rPr>
        <w:t>D. 新媒体平台</w:t>
      </w:r>
    </w:p>
    <w:p w14:paraId="7211CC99">
      <w:pPr>
        <w:rPr>
          <w:rFonts w:hint="eastAsia" w:ascii="宋体" w:hAnsi="宋体" w:eastAsia="宋体"/>
          <w:lang w:eastAsia="zh-CN"/>
        </w:rPr>
      </w:pPr>
      <w:r>
        <w:rPr>
          <w:rFonts w:ascii="宋体" w:hAnsi="宋体" w:eastAsia="宋体"/>
          <w:lang w:eastAsia="zh-CN"/>
        </w:rPr>
        <w:t>答案：D</w:t>
      </w:r>
    </w:p>
    <w:p w14:paraId="2FE30A16">
      <w:pPr>
        <w:rPr>
          <w:rFonts w:hint="eastAsia" w:ascii="宋体" w:hAnsi="宋体" w:eastAsia="宋体"/>
          <w:lang w:eastAsia="zh-CN"/>
        </w:rPr>
      </w:pPr>
      <w:r>
        <w:rPr>
          <w:rFonts w:ascii="宋体" w:hAnsi="宋体" w:eastAsia="宋体"/>
          <w:lang w:eastAsia="zh-CN"/>
        </w:rPr>
        <w:t>599. 全媒体运营师在制定账号内容规划策略时，应优先考虑（）因素。</w:t>
      </w:r>
    </w:p>
    <w:p w14:paraId="3406B540">
      <w:pPr>
        <w:rPr>
          <w:rFonts w:hint="eastAsia" w:ascii="宋体" w:hAnsi="宋体" w:eastAsia="宋体"/>
          <w:lang w:eastAsia="zh-CN"/>
        </w:rPr>
      </w:pPr>
      <w:r>
        <w:rPr>
          <w:rFonts w:ascii="宋体" w:hAnsi="宋体" w:eastAsia="宋体"/>
          <w:lang w:eastAsia="zh-CN"/>
        </w:rPr>
        <w:t>A. 团队成员的个人兴趣</w:t>
      </w:r>
    </w:p>
    <w:p w14:paraId="00642821">
      <w:pPr>
        <w:rPr>
          <w:rFonts w:hint="eastAsia" w:ascii="宋体" w:hAnsi="宋体" w:eastAsia="宋体"/>
          <w:lang w:eastAsia="zh-CN"/>
        </w:rPr>
      </w:pPr>
      <w:r>
        <w:rPr>
          <w:rFonts w:ascii="宋体" w:hAnsi="宋体" w:eastAsia="宋体"/>
          <w:lang w:eastAsia="zh-CN"/>
        </w:rPr>
        <w:t>B. 账号的目标受众群体特征</w:t>
      </w:r>
    </w:p>
    <w:p w14:paraId="1D641F3B">
      <w:pPr>
        <w:rPr>
          <w:rFonts w:hint="eastAsia" w:ascii="宋体" w:hAnsi="宋体" w:eastAsia="宋体"/>
          <w:lang w:eastAsia="zh-CN"/>
        </w:rPr>
      </w:pPr>
      <w:r>
        <w:rPr>
          <w:rFonts w:ascii="宋体" w:hAnsi="宋体" w:eastAsia="宋体"/>
          <w:lang w:eastAsia="zh-CN"/>
        </w:rPr>
        <w:t>C. 最新流行的网络热点</w:t>
      </w:r>
    </w:p>
    <w:p w14:paraId="250ED87A">
      <w:pPr>
        <w:rPr>
          <w:rFonts w:hint="eastAsia" w:ascii="宋体" w:hAnsi="宋体" w:eastAsia="宋体"/>
          <w:lang w:eastAsia="zh-CN"/>
        </w:rPr>
      </w:pPr>
      <w:r>
        <w:rPr>
          <w:rFonts w:ascii="宋体" w:hAnsi="宋体" w:eastAsia="宋体"/>
          <w:lang w:eastAsia="zh-CN"/>
        </w:rPr>
        <w:t>D. 竞争对手的内容策略</w:t>
      </w:r>
    </w:p>
    <w:p w14:paraId="45939178">
      <w:pPr>
        <w:rPr>
          <w:rFonts w:hint="eastAsia" w:ascii="宋体" w:hAnsi="宋体" w:eastAsia="宋体"/>
          <w:lang w:eastAsia="zh-CN"/>
        </w:rPr>
      </w:pPr>
      <w:r>
        <w:rPr>
          <w:rFonts w:ascii="宋体" w:hAnsi="宋体" w:eastAsia="宋体"/>
          <w:lang w:eastAsia="zh-CN"/>
        </w:rPr>
        <w:t>答案：B</w:t>
      </w:r>
    </w:p>
    <w:p w14:paraId="49407791">
      <w:pPr>
        <w:rPr>
          <w:rFonts w:hint="eastAsia" w:ascii="宋体" w:hAnsi="宋体" w:eastAsia="宋体"/>
          <w:lang w:eastAsia="zh-CN"/>
        </w:rPr>
      </w:pPr>
      <w:r>
        <w:rPr>
          <w:rFonts w:ascii="宋体" w:hAnsi="宋体" w:eastAsia="宋体"/>
          <w:lang w:eastAsia="zh-CN"/>
        </w:rPr>
        <w:t>600. 全媒体运营师在策略规划与执行中，需根据（）制定切实可行的运营策略和推广计划。</w:t>
      </w:r>
    </w:p>
    <w:p w14:paraId="4937E0C0">
      <w:pPr>
        <w:rPr>
          <w:rFonts w:hint="eastAsia" w:ascii="宋体" w:hAnsi="宋体" w:eastAsia="宋体"/>
          <w:lang w:eastAsia="zh-CN"/>
        </w:rPr>
      </w:pPr>
      <w:r>
        <w:rPr>
          <w:rFonts w:ascii="宋体" w:hAnsi="宋体" w:eastAsia="宋体"/>
          <w:lang w:eastAsia="zh-CN"/>
        </w:rPr>
        <w:t>A. 企业品牌特性和市场需求</w:t>
      </w:r>
    </w:p>
    <w:p w14:paraId="7FB5EEE0">
      <w:pPr>
        <w:rPr>
          <w:rFonts w:hint="eastAsia" w:ascii="宋体" w:hAnsi="宋体" w:eastAsia="宋体"/>
          <w:lang w:eastAsia="zh-CN"/>
        </w:rPr>
      </w:pPr>
      <w:r>
        <w:rPr>
          <w:rFonts w:ascii="宋体" w:hAnsi="宋体" w:eastAsia="宋体"/>
          <w:lang w:eastAsia="zh-CN"/>
        </w:rPr>
        <w:t>B. 个人经验</w:t>
      </w:r>
    </w:p>
    <w:p w14:paraId="019A125F">
      <w:pPr>
        <w:rPr>
          <w:rFonts w:hint="eastAsia" w:ascii="宋体" w:hAnsi="宋体" w:eastAsia="宋体"/>
          <w:lang w:eastAsia="zh-CN"/>
        </w:rPr>
      </w:pPr>
      <w:r>
        <w:rPr>
          <w:rFonts w:ascii="宋体" w:hAnsi="宋体" w:eastAsia="宋体"/>
          <w:lang w:eastAsia="zh-CN"/>
        </w:rPr>
        <w:t>C. 竞争对手动态</w:t>
      </w:r>
    </w:p>
    <w:p w14:paraId="0EBF77E5">
      <w:pPr>
        <w:rPr>
          <w:rFonts w:hint="eastAsia" w:ascii="宋体" w:hAnsi="宋体" w:eastAsia="宋体"/>
          <w:lang w:eastAsia="zh-CN"/>
        </w:rPr>
      </w:pPr>
      <w:r>
        <w:rPr>
          <w:rFonts w:ascii="宋体" w:hAnsi="宋体" w:eastAsia="宋体"/>
          <w:lang w:eastAsia="zh-CN"/>
        </w:rPr>
        <w:t>D. 流行趋势</w:t>
      </w:r>
    </w:p>
    <w:p w14:paraId="62673434">
      <w:pPr>
        <w:rPr>
          <w:rFonts w:hint="eastAsia" w:ascii="宋体" w:hAnsi="宋体" w:eastAsia="宋体"/>
          <w:lang w:eastAsia="zh-CN"/>
        </w:rPr>
      </w:pPr>
      <w:r>
        <w:rPr>
          <w:rFonts w:ascii="宋体" w:hAnsi="宋体" w:eastAsia="宋体"/>
          <w:lang w:eastAsia="zh-CN"/>
        </w:rPr>
        <w:t>答案：A</w:t>
      </w:r>
    </w:p>
    <w:p w14:paraId="2C4A9415">
      <w:pPr>
        <w:rPr>
          <w:rFonts w:hint="eastAsia" w:ascii="宋体" w:hAnsi="宋体" w:eastAsia="宋体"/>
          <w:lang w:eastAsia="zh-CN"/>
        </w:rPr>
      </w:pPr>
      <w:r>
        <w:rPr>
          <w:rFonts w:ascii="宋体" w:hAnsi="宋体" w:eastAsia="宋体"/>
          <w:lang w:eastAsia="zh-CN"/>
        </w:rPr>
        <w:t>601. 在私域流量池用户运营中，通过（）可以深入了解用户兴趣、偏好和消费习惯，为精准营销提供基础。</w:t>
      </w:r>
    </w:p>
    <w:p w14:paraId="441FBC0D">
      <w:pPr>
        <w:rPr>
          <w:rFonts w:hint="eastAsia" w:ascii="宋体" w:hAnsi="宋体" w:eastAsia="宋体"/>
          <w:lang w:eastAsia="zh-CN"/>
        </w:rPr>
      </w:pPr>
      <w:r>
        <w:rPr>
          <w:rFonts w:ascii="宋体" w:hAnsi="宋体" w:eastAsia="宋体"/>
          <w:lang w:eastAsia="zh-CN"/>
        </w:rPr>
        <w:t>A. 用户注册信息的分析</w:t>
      </w:r>
    </w:p>
    <w:p w14:paraId="107E1112">
      <w:pPr>
        <w:rPr>
          <w:rFonts w:hint="eastAsia" w:ascii="宋体" w:hAnsi="宋体" w:eastAsia="宋体"/>
          <w:lang w:eastAsia="zh-CN"/>
        </w:rPr>
      </w:pPr>
      <w:r>
        <w:rPr>
          <w:rFonts w:ascii="宋体" w:hAnsi="宋体" w:eastAsia="宋体"/>
          <w:lang w:eastAsia="zh-CN"/>
        </w:rPr>
        <w:t>B. 简单的用户问卷调查</w:t>
      </w:r>
    </w:p>
    <w:p w14:paraId="4F61AAEB">
      <w:pPr>
        <w:rPr>
          <w:rFonts w:hint="eastAsia" w:ascii="宋体" w:hAnsi="宋体" w:eastAsia="宋体"/>
          <w:lang w:eastAsia="zh-CN"/>
        </w:rPr>
      </w:pPr>
      <w:r>
        <w:rPr>
          <w:rFonts w:ascii="宋体" w:hAnsi="宋体" w:eastAsia="宋体"/>
          <w:lang w:eastAsia="zh-CN"/>
        </w:rPr>
        <w:t>C. 偶尔的用户反馈收集</w:t>
      </w:r>
    </w:p>
    <w:p w14:paraId="70E6C8DE">
      <w:pPr>
        <w:rPr>
          <w:rFonts w:hint="eastAsia" w:ascii="宋体" w:hAnsi="宋体" w:eastAsia="宋体"/>
          <w:lang w:eastAsia="zh-CN"/>
        </w:rPr>
      </w:pPr>
      <w:r>
        <w:rPr>
          <w:rFonts w:ascii="宋体" w:hAnsi="宋体" w:eastAsia="宋体"/>
          <w:lang w:eastAsia="zh-CN"/>
        </w:rPr>
        <w:t>D. 用户画像的构建与深入分析</w:t>
      </w:r>
    </w:p>
    <w:p w14:paraId="60B4E222">
      <w:pPr>
        <w:rPr>
          <w:rFonts w:hint="eastAsia" w:ascii="宋体" w:hAnsi="宋体" w:eastAsia="宋体"/>
          <w:lang w:eastAsia="zh-CN"/>
        </w:rPr>
      </w:pPr>
      <w:r>
        <w:rPr>
          <w:rFonts w:ascii="宋体" w:hAnsi="宋体" w:eastAsia="宋体"/>
          <w:lang w:eastAsia="zh-CN"/>
        </w:rPr>
        <w:t>答案：D</w:t>
      </w:r>
    </w:p>
    <w:p w14:paraId="16542B5D">
      <w:pPr>
        <w:rPr>
          <w:rFonts w:hint="eastAsia" w:ascii="宋体" w:hAnsi="宋体" w:eastAsia="宋体"/>
          <w:lang w:eastAsia="zh-CN"/>
        </w:rPr>
      </w:pPr>
      <w:r>
        <w:rPr>
          <w:rFonts w:ascii="宋体" w:hAnsi="宋体" w:eastAsia="宋体"/>
          <w:lang w:eastAsia="zh-CN"/>
        </w:rPr>
        <w:t>602. 在全媒体运营中，利用KOL进行社交引流时，提高内容曝光度的有效方式是（）。</w:t>
      </w:r>
    </w:p>
    <w:p w14:paraId="36104FAD">
      <w:pPr>
        <w:rPr>
          <w:rFonts w:hint="eastAsia" w:ascii="宋体" w:hAnsi="宋体" w:eastAsia="宋体"/>
          <w:lang w:eastAsia="zh-CN"/>
        </w:rPr>
      </w:pPr>
      <w:r>
        <w:rPr>
          <w:rFonts w:ascii="宋体" w:hAnsi="宋体" w:eastAsia="宋体"/>
          <w:lang w:eastAsia="zh-CN"/>
        </w:rPr>
        <w:t>A. 禁止KOL对合作内容进行分享、转发和点赞</w:t>
      </w:r>
    </w:p>
    <w:p w14:paraId="2ACD5EDD">
      <w:pPr>
        <w:rPr>
          <w:rFonts w:hint="eastAsia" w:ascii="宋体" w:hAnsi="宋体" w:eastAsia="宋体"/>
          <w:lang w:eastAsia="zh-CN"/>
        </w:rPr>
      </w:pPr>
      <w:r>
        <w:rPr>
          <w:rFonts w:ascii="宋体" w:hAnsi="宋体" w:eastAsia="宋体"/>
          <w:lang w:eastAsia="zh-CN"/>
        </w:rPr>
        <w:t>B. 仅通过KOL的直播进行内容发布</w:t>
      </w:r>
    </w:p>
    <w:p w14:paraId="23BD14E9">
      <w:pPr>
        <w:rPr>
          <w:rFonts w:hint="eastAsia" w:ascii="宋体" w:hAnsi="宋体" w:eastAsia="宋体"/>
          <w:lang w:eastAsia="zh-CN"/>
        </w:rPr>
      </w:pPr>
      <w:r>
        <w:rPr>
          <w:rFonts w:ascii="宋体" w:hAnsi="宋体" w:eastAsia="宋体"/>
          <w:lang w:eastAsia="zh-CN"/>
        </w:rPr>
        <w:t>C. 仅通过KOL的微博平台进行内容推广</w:t>
      </w:r>
    </w:p>
    <w:p w14:paraId="27D7F335">
      <w:pPr>
        <w:rPr>
          <w:rFonts w:hint="eastAsia" w:ascii="宋体" w:hAnsi="宋体" w:eastAsia="宋体"/>
          <w:lang w:eastAsia="zh-CN"/>
        </w:rPr>
      </w:pPr>
      <w:r>
        <w:rPr>
          <w:rFonts w:ascii="宋体" w:hAnsi="宋体" w:eastAsia="宋体"/>
          <w:lang w:eastAsia="zh-CN"/>
        </w:rPr>
        <w:t>D. 利用KOL的社交媒体平台多渠道发布内容</w:t>
      </w:r>
    </w:p>
    <w:p w14:paraId="2299F373">
      <w:pPr>
        <w:rPr>
          <w:rFonts w:hint="eastAsia" w:ascii="宋体" w:hAnsi="宋体" w:eastAsia="宋体"/>
          <w:lang w:eastAsia="zh-CN"/>
        </w:rPr>
      </w:pPr>
      <w:r>
        <w:rPr>
          <w:rFonts w:ascii="宋体" w:hAnsi="宋体" w:eastAsia="宋体"/>
          <w:lang w:eastAsia="zh-CN"/>
        </w:rPr>
        <w:t>答案：D</w:t>
      </w:r>
    </w:p>
    <w:p w14:paraId="071D494A">
      <w:pPr>
        <w:rPr>
          <w:rFonts w:hint="eastAsia" w:ascii="宋体" w:hAnsi="宋体" w:eastAsia="宋体"/>
          <w:lang w:eastAsia="zh-CN"/>
        </w:rPr>
      </w:pPr>
      <w:r>
        <w:rPr>
          <w:rFonts w:ascii="宋体" w:hAnsi="宋体" w:eastAsia="宋体"/>
          <w:lang w:eastAsia="zh-CN"/>
        </w:rPr>
        <w:t>603. 实施HTTPS加密的首要步骤是（）。</w:t>
      </w:r>
    </w:p>
    <w:p w14:paraId="09914C71">
      <w:pPr>
        <w:rPr>
          <w:rFonts w:hint="eastAsia" w:ascii="宋体" w:hAnsi="宋体" w:eastAsia="宋体"/>
          <w:lang w:eastAsia="zh-CN"/>
        </w:rPr>
      </w:pPr>
      <w:r>
        <w:rPr>
          <w:rFonts w:ascii="宋体" w:hAnsi="宋体" w:eastAsia="宋体"/>
          <w:lang w:eastAsia="zh-CN"/>
        </w:rPr>
        <w:t>A. 更新网站代码以支持HTTPS</w:t>
      </w:r>
    </w:p>
    <w:p w14:paraId="262E3324">
      <w:pPr>
        <w:rPr>
          <w:rFonts w:hint="eastAsia" w:ascii="宋体" w:hAnsi="宋体" w:eastAsia="宋体"/>
          <w:lang w:eastAsia="zh-CN"/>
        </w:rPr>
      </w:pPr>
      <w:r>
        <w:rPr>
          <w:rFonts w:ascii="宋体" w:hAnsi="宋体" w:eastAsia="宋体"/>
          <w:lang w:eastAsia="zh-CN"/>
        </w:rPr>
        <w:t>B. 配置服务器以支持HTTPS连接</w:t>
      </w:r>
    </w:p>
    <w:p w14:paraId="556CA65F">
      <w:pPr>
        <w:rPr>
          <w:rFonts w:hint="eastAsia" w:ascii="宋体" w:hAnsi="宋体" w:eastAsia="宋体"/>
          <w:lang w:eastAsia="zh-CN"/>
        </w:rPr>
      </w:pPr>
      <w:r>
        <w:rPr>
          <w:rFonts w:ascii="宋体" w:hAnsi="宋体" w:eastAsia="宋体"/>
          <w:lang w:eastAsia="zh-CN"/>
        </w:rPr>
        <w:t>C. 获取并安装SSL 证书</w:t>
      </w:r>
    </w:p>
    <w:p w14:paraId="4437707D">
      <w:pPr>
        <w:rPr>
          <w:rFonts w:hint="eastAsia" w:ascii="宋体" w:hAnsi="宋体" w:eastAsia="宋体"/>
          <w:lang w:eastAsia="zh-CN"/>
        </w:rPr>
      </w:pPr>
      <w:r>
        <w:rPr>
          <w:rFonts w:ascii="宋体" w:hAnsi="宋体" w:eastAsia="宋体"/>
          <w:lang w:eastAsia="zh-CN"/>
        </w:rPr>
        <w:t>D. 对网站进行全面的安全性测试</w:t>
      </w:r>
    </w:p>
    <w:p w14:paraId="1DE34D6B">
      <w:pPr>
        <w:rPr>
          <w:rFonts w:hint="eastAsia" w:ascii="宋体" w:hAnsi="宋体" w:eastAsia="宋体"/>
          <w:lang w:eastAsia="zh-CN"/>
        </w:rPr>
      </w:pPr>
      <w:r>
        <w:rPr>
          <w:rFonts w:ascii="宋体" w:hAnsi="宋体" w:eastAsia="宋体"/>
          <w:lang w:eastAsia="zh-CN"/>
        </w:rPr>
        <w:t>答案：C</w:t>
      </w:r>
    </w:p>
    <w:p w14:paraId="341DCBD4">
      <w:pPr>
        <w:rPr>
          <w:rFonts w:hint="eastAsia" w:ascii="宋体" w:hAnsi="宋体" w:eastAsia="宋体"/>
          <w:lang w:eastAsia="zh-CN"/>
        </w:rPr>
      </w:pPr>
      <w:r>
        <w:rPr>
          <w:rFonts w:ascii="宋体" w:hAnsi="宋体" w:eastAsia="宋体"/>
          <w:lang w:eastAsia="zh-CN"/>
        </w:rPr>
        <w:t>604. 在视听运营中，通过流量价值分析可以优化（），从而提高用户满意度和粘性。</w:t>
      </w:r>
    </w:p>
    <w:p w14:paraId="76214234">
      <w:pPr>
        <w:rPr>
          <w:rFonts w:hint="eastAsia" w:ascii="宋体" w:hAnsi="宋体" w:eastAsia="宋体"/>
          <w:lang w:eastAsia="zh-CN"/>
        </w:rPr>
      </w:pPr>
      <w:r>
        <w:rPr>
          <w:rFonts w:ascii="宋体" w:hAnsi="宋体" w:eastAsia="宋体"/>
          <w:lang w:eastAsia="zh-CN"/>
        </w:rPr>
        <w:t>A. 产品设计流程</w:t>
      </w:r>
    </w:p>
    <w:p w14:paraId="74F5BBF3">
      <w:pPr>
        <w:rPr>
          <w:rFonts w:hint="eastAsia" w:ascii="宋体" w:hAnsi="宋体" w:eastAsia="宋体"/>
          <w:lang w:eastAsia="zh-CN"/>
        </w:rPr>
      </w:pPr>
      <w:r>
        <w:rPr>
          <w:rFonts w:ascii="宋体" w:hAnsi="宋体" w:eastAsia="宋体"/>
          <w:lang w:eastAsia="zh-CN"/>
        </w:rPr>
        <w:t>B. 广告投放策略</w:t>
      </w:r>
    </w:p>
    <w:p w14:paraId="12384B3F">
      <w:pPr>
        <w:rPr>
          <w:rFonts w:hint="eastAsia" w:ascii="宋体" w:hAnsi="宋体" w:eastAsia="宋体"/>
          <w:lang w:eastAsia="zh-CN"/>
        </w:rPr>
      </w:pPr>
      <w:r>
        <w:rPr>
          <w:rFonts w:ascii="宋体" w:hAnsi="宋体" w:eastAsia="宋体"/>
          <w:lang w:eastAsia="zh-CN"/>
        </w:rPr>
        <w:t>C. 用户注册流程</w:t>
      </w:r>
    </w:p>
    <w:p w14:paraId="14AB6E01">
      <w:pPr>
        <w:rPr>
          <w:rFonts w:hint="eastAsia" w:ascii="宋体" w:hAnsi="宋体" w:eastAsia="宋体"/>
          <w:lang w:eastAsia="zh-CN"/>
        </w:rPr>
      </w:pPr>
      <w:r>
        <w:rPr>
          <w:rFonts w:ascii="宋体" w:hAnsi="宋体" w:eastAsia="宋体"/>
          <w:lang w:eastAsia="zh-CN"/>
        </w:rPr>
        <w:t>D. 供应链管理</w:t>
      </w:r>
    </w:p>
    <w:p w14:paraId="0FA7E619">
      <w:pPr>
        <w:rPr>
          <w:rFonts w:hint="eastAsia" w:ascii="宋体" w:hAnsi="宋体" w:eastAsia="宋体"/>
          <w:lang w:eastAsia="zh-CN"/>
        </w:rPr>
      </w:pPr>
      <w:r>
        <w:rPr>
          <w:rFonts w:ascii="宋体" w:hAnsi="宋体" w:eastAsia="宋体"/>
          <w:lang w:eastAsia="zh-CN"/>
        </w:rPr>
        <w:t>答案：B</w:t>
      </w:r>
    </w:p>
    <w:p w14:paraId="3732F65E">
      <w:pPr>
        <w:rPr>
          <w:rFonts w:hint="eastAsia" w:ascii="宋体" w:hAnsi="宋体" w:eastAsia="宋体"/>
          <w:lang w:eastAsia="zh-CN"/>
        </w:rPr>
      </w:pPr>
      <w:r>
        <w:rPr>
          <w:rFonts w:ascii="宋体" w:hAnsi="宋体" w:eastAsia="宋体"/>
          <w:lang w:eastAsia="zh-CN"/>
        </w:rPr>
        <w:t>605. 在测试款排品策略中，通过（）可以了解不同用户群体对测试款商品的反应和需求差异。</w:t>
      </w:r>
    </w:p>
    <w:p w14:paraId="39225136">
      <w:pPr>
        <w:rPr>
          <w:rFonts w:hint="eastAsia" w:ascii="宋体" w:hAnsi="宋体" w:eastAsia="宋体"/>
          <w:lang w:eastAsia="zh-CN"/>
        </w:rPr>
      </w:pPr>
      <w:r>
        <w:rPr>
          <w:rFonts w:ascii="宋体" w:hAnsi="宋体" w:eastAsia="宋体"/>
          <w:lang w:eastAsia="zh-CN"/>
        </w:rPr>
        <w:t>A. 差异化定价</w:t>
      </w:r>
    </w:p>
    <w:p w14:paraId="74924F05">
      <w:pPr>
        <w:rPr>
          <w:rFonts w:hint="eastAsia" w:ascii="宋体" w:hAnsi="宋体" w:eastAsia="宋体"/>
          <w:lang w:eastAsia="zh-CN"/>
        </w:rPr>
      </w:pPr>
      <w:r>
        <w:rPr>
          <w:rFonts w:ascii="宋体" w:hAnsi="宋体" w:eastAsia="宋体"/>
          <w:lang w:eastAsia="zh-CN"/>
        </w:rPr>
        <w:t>B. 小范围测试</w:t>
      </w:r>
    </w:p>
    <w:p w14:paraId="2BEE5AD2">
      <w:pPr>
        <w:rPr>
          <w:rFonts w:hint="eastAsia" w:ascii="宋体" w:hAnsi="宋体" w:eastAsia="宋体"/>
          <w:lang w:eastAsia="zh-CN"/>
        </w:rPr>
      </w:pPr>
      <w:r>
        <w:rPr>
          <w:rFonts w:ascii="宋体" w:hAnsi="宋体" w:eastAsia="宋体"/>
          <w:lang w:eastAsia="zh-CN"/>
        </w:rPr>
        <w:t>C. 多渠道投放</w:t>
      </w:r>
    </w:p>
    <w:p w14:paraId="721EE242">
      <w:pPr>
        <w:rPr>
          <w:rFonts w:hint="eastAsia" w:ascii="宋体" w:hAnsi="宋体" w:eastAsia="宋体"/>
          <w:lang w:eastAsia="zh-CN"/>
        </w:rPr>
      </w:pPr>
      <w:r>
        <w:rPr>
          <w:rFonts w:ascii="宋体" w:hAnsi="宋体" w:eastAsia="宋体"/>
          <w:lang w:eastAsia="zh-CN"/>
        </w:rPr>
        <w:t>D. 限时限量销售</w:t>
      </w:r>
    </w:p>
    <w:p w14:paraId="25DAF21E">
      <w:pPr>
        <w:rPr>
          <w:rFonts w:hint="eastAsia" w:ascii="宋体" w:hAnsi="宋体" w:eastAsia="宋体"/>
          <w:lang w:eastAsia="zh-CN"/>
        </w:rPr>
      </w:pPr>
      <w:r>
        <w:rPr>
          <w:rFonts w:ascii="宋体" w:hAnsi="宋体" w:eastAsia="宋体"/>
          <w:lang w:eastAsia="zh-CN"/>
        </w:rPr>
        <w:t>答案：B</w:t>
      </w:r>
    </w:p>
    <w:p w14:paraId="5B87315A">
      <w:pPr>
        <w:rPr>
          <w:rFonts w:hint="eastAsia" w:ascii="宋体" w:hAnsi="宋体" w:eastAsia="宋体"/>
          <w:lang w:eastAsia="zh-CN"/>
        </w:rPr>
      </w:pPr>
      <w:r>
        <w:rPr>
          <w:rFonts w:ascii="宋体" w:hAnsi="宋体" w:eastAsia="宋体"/>
          <w:lang w:eastAsia="zh-CN"/>
        </w:rPr>
        <w:t>606. 在短视频矩阵中，主账号转发其他账号内容的主要目的是（）。</w:t>
      </w:r>
    </w:p>
    <w:p w14:paraId="6C7D3C55">
      <w:pPr>
        <w:rPr>
          <w:rFonts w:hint="eastAsia" w:ascii="宋体" w:hAnsi="宋体" w:eastAsia="宋体"/>
          <w:lang w:eastAsia="zh-CN"/>
        </w:rPr>
      </w:pPr>
      <w:r>
        <w:rPr>
          <w:rFonts w:ascii="宋体" w:hAnsi="宋体" w:eastAsia="宋体"/>
          <w:lang w:eastAsia="zh-CN"/>
        </w:rPr>
        <w:t>A. 展示主账号的权威地位</w:t>
      </w:r>
    </w:p>
    <w:p w14:paraId="1B8085A3">
      <w:pPr>
        <w:rPr>
          <w:rFonts w:hint="eastAsia" w:ascii="宋体" w:hAnsi="宋体" w:eastAsia="宋体"/>
          <w:lang w:eastAsia="zh-CN"/>
        </w:rPr>
      </w:pPr>
      <w:r>
        <w:rPr>
          <w:rFonts w:ascii="宋体" w:hAnsi="宋体" w:eastAsia="宋体"/>
          <w:lang w:eastAsia="zh-CN"/>
        </w:rPr>
        <w:t>B. 替代其他账号发布内容</w:t>
      </w:r>
    </w:p>
    <w:p w14:paraId="2C938254">
      <w:pPr>
        <w:rPr>
          <w:rFonts w:hint="eastAsia" w:ascii="宋体" w:hAnsi="宋体" w:eastAsia="宋体"/>
          <w:lang w:eastAsia="zh-CN"/>
        </w:rPr>
      </w:pPr>
      <w:r>
        <w:rPr>
          <w:rFonts w:ascii="宋体" w:hAnsi="宋体" w:eastAsia="宋体"/>
          <w:lang w:eastAsia="zh-CN"/>
        </w:rPr>
        <w:t>C. 减少主账号的内容更新频率</w:t>
      </w:r>
    </w:p>
    <w:p w14:paraId="31FB8843">
      <w:pPr>
        <w:rPr>
          <w:rFonts w:hint="eastAsia" w:ascii="宋体" w:hAnsi="宋体" w:eastAsia="宋体"/>
          <w:lang w:eastAsia="zh-CN"/>
        </w:rPr>
      </w:pPr>
      <w:r>
        <w:rPr>
          <w:rFonts w:ascii="宋体" w:hAnsi="宋体" w:eastAsia="宋体"/>
          <w:lang w:eastAsia="zh-CN"/>
        </w:rPr>
        <w:t>D. 扩大内容的传播范围</w:t>
      </w:r>
    </w:p>
    <w:p w14:paraId="19A75194">
      <w:pPr>
        <w:rPr>
          <w:rFonts w:hint="eastAsia" w:ascii="宋体" w:hAnsi="宋体" w:eastAsia="宋体"/>
          <w:lang w:eastAsia="zh-CN"/>
        </w:rPr>
      </w:pPr>
      <w:r>
        <w:rPr>
          <w:rFonts w:ascii="宋体" w:hAnsi="宋体" w:eastAsia="宋体"/>
          <w:lang w:eastAsia="zh-CN"/>
        </w:rPr>
        <w:t>答案：D</w:t>
      </w:r>
    </w:p>
    <w:p w14:paraId="42F14912">
      <w:pPr>
        <w:rPr>
          <w:rFonts w:hint="eastAsia" w:ascii="宋体" w:hAnsi="宋体" w:eastAsia="宋体"/>
          <w:lang w:eastAsia="zh-CN"/>
        </w:rPr>
      </w:pPr>
      <w:r>
        <w:rPr>
          <w:rFonts w:ascii="宋体" w:hAnsi="宋体" w:eastAsia="宋体"/>
          <w:lang w:eastAsia="zh-CN"/>
        </w:rPr>
        <w:t>607. 在达人形象包装的策略调整阶段，主要依据的是（）。</w:t>
      </w:r>
    </w:p>
    <w:p w14:paraId="3D8D1B1F">
      <w:pPr>
        <w:rPr>
          <w:rFonts w:hint="eastAsia" w:ascii="宋体" w:hAnsi="宋体" w:eastAsia="宋体"/>
          <w:lang w:eastAsia="zh-CN"/>
        </w:rPr>
      </w:pPr>
      <w:r>
        <w:rPr>
          <w:rFonts w:ascii="宋体" w:hAnsi="宋体" w:eastAsia="宋体"/>
          <w:lang w:eastAsia="zh-CN"/>
        </w:rPr>
        <w:t>A. 视觉风格</w:t>
      </w:r>
    </w:p>
    <w:p w14:paraId="69563718">
      <w:pPr>
        <w:rPr>
          <w:rFonts w:hint="eastAsia" w:ascii="宋体" w:hAnsi="宋体" w:eastAsia="宋体"/>
          <w:lang w:eastAsia="zh-CN"/>
        </w:rPr>
      </w:pPr>
      <w:r>
        <w:rPr>
          <w:rFonts w:ascii="宋体" w:hAnsi="宋体" w:eastAsia="宋体"/>
          <w:lang w:eastAsia="zh-CN"/>
        </w:rPr>
        <w:t>B. 品牌定位</w:t>
      </w:r>
    </w:p>
    <w:p w14:paraId="2B8C94D2">
      <w:pPr>
        <w:rPr>
          <w:rFonts w:hint="eastAsia" w:ascii="宋体" w:hAnsi="宋体" w:eastAsia="宋体"/>
          <w:lang w:eastAsia="zh-CN"/>
        </w:rPr>
      </w:pPr>
      <w:r>
        <w:rPr>
          <w:rFonts w:ascii="宋体" w:hAnsi="宋体" w:eastAsia="宋体"/>
          <w:lang w:eastAsia="zh-CN"/>
        </w:rPr>
        <w:t>C. 数据分析结果</w:t>
      </w:r>
    </w:p>
    <w:p w14:paraId="4B3614DB">
      <w:pPr>
        <w:rPr>
          <w:rFonts w:hint="eastAsia" w:ascii="宋体" w:hAnsi="宋体" w:eastAsia="宋体"/>
          <w:lang w:eastAsia="zh-CN"/>
        </w:rPr>
      </w:pPr>
      <w:r>
        <w:rPr>
          <w:rFonts w:ascii="宋体" w:hAnsi="宋体" w:eastAsia="宋体"/>
          <w:lang w:eastAsia="zh-CN"/>
        </w:rPr>
        <w:t>D. 互动机制设计</w:t>
      </w:r>
    </w:p>
    <w:p w14:paraId="74CAE3DB">
      <w:pPr>
        <w:rPr>
          <w:rFonts w:hint="eastAsia" w:ascii="宋体" w:hAnsi="宋体" w:eastAsia="宋体"/>
          <w:lang w:eastAsia="zh-CN"/>
        </w:rPr>
      </w:pPr>
      <w:r>
        <w:rPr>
          <w:rFonts w:ascii="宋体" w:hAnsi="宋体" w:eastAsia="宋体"/>
          <w:lang w:eastAsia="zh-CN"/>
        </w:rPr>
        <w:t>答案：C</w:t>
      </w:r>
    </w:p>
    <w:p w14:paraId="269441A5">
      <w:pPr>
        <w:rPr>
          <w:rFonts w:hint="eastAsia" w:ascii="宋体" w:hAnsi="宋体" w:eastAsia="宋体"/>
          <w:lang w:eastAsia="zh-CN"/>
        </w:rPr>
      </w:pPr>
      <w:r>
        <w:rPr>
          <w:rFonts w:ascii="宋体" w:hAnsi="宋体" w:eastAsia="宋体"/>
          <w:lang w:eastAsia="zh-CN"/>
        </w:rPr>
        <w:t>608. 在制定新品营销推广方案时，对产品的核心功能进行分析，主要是要明确这些功能如何（）。</w:t>
      </w:r>
    </w:p>
    <w:p w14:paraId="20A71ECD">
      <w:pPr>
        <w:rPr>
          <w:rFonts w:hint="eastAsia" w:ascii="宋体" w:hAnsi="宋体" w:eastAsia="宋体"/>
          <w:lang w:eastAsia="zh-CN"/>
        </w:rPr>
      </w:pPr>
      <w:r>
        <w:rPr>
          <w:rFonts w:ascii="宋体" w:hAnsi="宋体" w:eastAsia="宋体"/>
          <w:lang w:eastAsia="zh-CN"/>
        </w:rPr>
        <w:t>A. 降低产品的生产成本</w:t>
      </w:r>
    </w:p>
    <w:p w14:paraId="4655595E">
      <w:pPr>
        <w:rPr>
          <w:rFonts w:hint="eastAsia" w:ascii="宋体" w:hAnsi="宋体" w:eastAsia="宋体"/>
          <w:lang w:eastAsia="zh-CN"/>
        </w:rPr>
      </w:pPr>
      <w:r>
        <w:rPr>
          <w:rFonts w:ascii="宋体" w:hAnsi="宋体" w:eastAsia="宋体"/>
          <w:lang w:eastAsia="zh-CN"/>
        </w:rPr>
        <w:t>B. 提升产品的技术创新性</w:t>
      </w:r>
    </w:p>
    <w:p w14:paraId="53523C25">
      <w:pPr>
        <w:rPr>
          <w:rFonts w:hint="eastAsia" w:ascii="宋体" w:hAnsi="宋体" w:eastAsia="宋体"/>
          <w:lang w:eastAsia="zh-CN"/>
        </w:rPr>
      </w:pPr>
      <w:r>
        <w:rPr>
          <w:rFonts w:ascii="宋体" w:hAnsi="宋体" w:eastAsia="宋体"/>
          <w:lang w:eastAsia="zh-CN"/>
        </w:rPr>
        <w:t>C. 解决用户的痛点或需求</w:t>
      </w:r>
    </w:p>
    <w:p w14:paraId="14DA3ED8">
      <w:pPr>
        <w:rPr>
          <w:rFonts w:hint="eastAsia" w:ascii="宋体" w:hAnsi="宋体" w:eastAsia="宋体"/>
          <w:lang w:eastAsia="zh-CN"/>
        </w:rPr>
      </w:pPr>
      <w:r>
        <w:rPr>
          <w:rFonts w:ascii="宋体" w:hAnsi="宋体" w:eastAsia="宋体"/>
          <w:lang w:eastAsia="zh-CN"/>
        </w:rPr>
        <w:t>D. 延长产品的生命周期</w:t>
      </w:r>
    </w:p>
    <w:p w14:paraId="13A9B16C">
      <w:pPr>
        <w:rPr>
          <w:rFonts w:hint="eastAsia" w:ascii="宋体" w:hAnsi="宋体" w:eastAsia="宋体"/>
          <w:lang w:eastAsia="zh-CN"/>
        </w:rPr>
      </w:pPr>
      <w:r>
        <w:rPr>
          <w:rFonts w:ascii="宋体" w:hAnsi="宋体" w:eastAsia="宋体"/>
          <w:lang w:eastAsia="zh-CN"/>
        </w:rPr>
        <w:t>答案：C</w:t>
      </w:r>
    </w:p>
    <w:p w14:paraId="7008449D">
      <w:pPr>
        <w:rPr>
          <w:rFonts w:hint="eastAsia" w:ascii="宋体" w:hAnsi="宋体" w:eastAsia="宋体"/>
          <w:lang w:eastAsia="zh-CN"/>
        </w:rPr>
      </w:pPr>
      <w:r>
        <w:rPr>
          <w:rFonts w:ascii="宋体" w:hAnsi="宋体" w:eastAsia="宋体"/>
          <w:lang w:eastAsia="zh-CN"/>
        </w:rPr>
        <w:t>609. 流量价值分析在优化现有业务中，通过（）的指标可以识别流量瓶颈。</w:t>
      </w:r>
    </w:p>
    <w:p w14:paraId="083D26B6">
      <w:pPr>
        <w:rPr>
          <w:rFonts w:hint="eastAsia" w:ascii="宋体" w:hAnsi="宋体" w:eastAsia="宋体"/>
          <w:lang w:eastAsia="zh-CN"/>
        </w:rPr>
      </w:pPr>
      <w:r>
        <w:rPr>
          <w:rFonts w:ascii="宋体" w:hAnsi="宋体" w:eastAsia="宋体"/>
          <w:lang w:eastAsia="zh-CN"/>
        </w:rPr>
        <w:t>A. 用户转化率</w:t>
      </w:r>
    </w:p>
    <w:p w14:paraId="2D02C858">
      <w:pPr>
        <w:rPr>
          <w:rFonts w:hint="eastAsia" w:ascii="宋体" w:hAnsi="宋体" w:eastAsia="宋体"/>
          <w:lang w:eastAsia="zh-CN"/>
        </w:rPr>
      </w:pPr>
      <w:r>
        <w:rPr>
          <w:rFonts w:ascii="宋体" w:hAnsi="宋体" w:eastAsia="宋体"/>
          <w:lang w:eastAsia="zh-CN"/>
        </w:rPr>
        <w:t>B. 用户地域分布</w:t>
      </w:r>
    </w:p>
    <w:p w14:paraId="5ECCA299">
      <w:pPr>
        <w:rPr>
          <w:rFonts w:hint="eastAsia" w:ascii="宋体" w:hAnsi="宋体" w:eastAsia="宋体"/>
          <w:lang w:eastAsia="zh-CN"/>
        </w:rPr>
      </w:pPr>
      <w:r>
        <w:rPr>
          <w:rFonts w:ascii="宋体" w:hAnsi="宋体" w:eastAsia="宋体"/>
          <w:lang w:eastAsia="zh-CN"/>
        </w:rPr>
        <w:t>C. 页面加载速度</w:t>
      </w:r>
    </w:p>
    <w:p w14:paraId="6B869E1F">
      <w:pPr>
        <w:rPr>
          <w:rFonts w:hint="eastAsia" w:ascii="宋体" w:hAnsi="宋体" w:eastAsia="宋体"/>
          <w:lang w:eastAsia="zh-CN"/>
        </w:rPr>
      </w:pPr>
      <w:r>
        <w:rPr>
          <w:rFonts w:ascii="宋体" w:hAnsi="宋体" w:eastAsia="宋体"/>
          <w:lang w:eastAsia="zh-CN"/>
        </w:rPr>
        <w:t>D. 产品供给成本</w:t>
      </w:r>
    </w:p>
    <w:p w14:paraId="266D0399">
      <w:pPr>
        <w:rPr>
          <w:rFonts w:hint="eastAsia" w:ascii="宋体" w:hAnsi="宋体" w:eastAsia="宋体"/>
          <w:lang w:eastAsia="zh-CN"/>
        </w:rPr>
      </w:pPr>
      <w:r>
        <w:rPr>
          <w:rFonts w:ascii="宋体" w:hAnsi="宋体" w:eastAsia="宋体"/>
          <w:lang w:eastAsia="zh-CN"/>
        </w:rPr>
        <w:t>答案：A</w:t>
      </w:r>
    </w:p>
    <w:p w14:paraId="3F2FD3A2">
      <w:pPr>
        <w:rPr>
          <w:rFonts w:hint="eastAsia" w:ascii="宋体" w:hAnsi="宋体" w:eastAsia="宋体"/>
          <w:lang w:eastAsia="zh-CN"/>
        </w:rPr>
      </w:pPr>
      <w:r>
        <w:rPr>
          <w:rFonts w:ascii="宋体" w:hAnsi="宋体" w:eastAsia="宋体"/>
          <w:lang w:eastAsia="zh-CN"/>
        </w:rPr>
        <w:t>610. 排品通过合理布局内容，主要解决了（）问题。</w:t>
      </w:r>
    </w:p>
    <w:p w14:paraId="28D6B988">
      <w:pPr>
        <w:rPr>
          <w:rFonts w:hint="eastAsia" w:ascii="宋体" w:hAnsi="宋体" w:eastAsia="宋体"/>
          <w:lang w:eastAsia="zh-CN"/>
        </w:rPr>
      </w:pPr>
      <w:r>
        <w:rPr>
          <w:rFonts w:ascii="宋体" w:hAnsi="宋体" w:eastAsia="宋体"/>
          <w:lang w:eastAsia="zh-CN"/>
        </w:rPr>
        <w:t>A. 用户流量的稳定性</w:t>
      </w:r>
    </w:p>
    <w:p w14:paraId="50985B6A">
      <w:pPr>
        <w:rPr>
          <w:rFonts w:hint="eastAsia" w:ascii="宋体" w:hAnsi="宋体" w:eastAsia="宋体"/>
          <w:lang w:eastAsia="zh-CN"/>
        </w:rPr>
      </w:pPr>
      <w:r>
        <w:rPr>
          <w:rFonts w:ascii="宋体" w:hAnsi="宋体" w:eastAsia="宋体"/>
          <w:lang w:eastAsia="zh-CN"/>
        </w:rPr>
        <w:t>B. 内容创作的创新性</w:t>
      </w:r>
    </w:p>
    <w:p w14:paraId="7FF7D682">
      <w:pPr>
        <w:rPr>
          <w:rFonts w:hint="eastAsia" w:ascii="宋体" w:hAnsi="宋体" w:eastAsia="宋体"/>
          <w:lang w:eastAsia="zh-CN"/>
        </w:rPr>
      </w:pPr>
      <w:r>
        <w:rPr>
          <w:rFonts w:ascii="宋体" w:hAnsi="宋体" w:eastAsia="宋体"/>
          <w:lang w:eastAsia="zh-CN"/>
        </w:rPr>
        <w:t>C. 用户浏览的便捷性</w:t>
      </w:r>
    </w:p>
    <w:p w14:paraId="61ED33BC">
      <w:pPr>
        <w:rPr>
          <w:rFonts w:hint="eastAsia" w:ascii="宋体" w:hAnsi="宋体" w:eastAsia="宋体"/>
          <w:lang w:eastAsia="zh-CN"/>
        </w:rPr>
      </w:pPr>
      <w:r>
        <w:rPr>
          <w:rFonts w:ascii="宋体" w:hAnsi="宋体" w:eastAsia="宋体"/>
          <w:lang w:eastAsia="zh-CN"/>
        </w:rPr>
        <w:t>D. 广告收入的多样性</w:t>
      </w:r>
    </w:p>
    <w:p w14:paraId="63E68C89">
      <w:pPr>
        <w:rPr>
          <w:rFonts w:hint="eastAsia" w:ascii="宋体" w:hAnsi="宋体" w:eastAsia="宋体"/>
          <w:lang w:eastAsia="zh-CN"/>
        </w:rPr>
      </w:pPr>
      <w:r>
        <w:rPr>
          <w:rFonts w:ascii="宋体" w:hAnsi="宋体" w:eastAsia="宋体"/>
          <w:lang w:eastAsia="zh-CN"/>
        </w:rPr>
        <w:t>答案：C</w:t>
      </w:r>
    </w:p>
    <w:p w14:paraId="1EAA4A6C">
      <w:pPr>
        <w:rPr>
          <w:rFonts w:hint="eastAsia" w:ascii="宋体" w:hAnsi="宋体" w:eastAsia="宋体"/>
          <w:lang w:eastAsia="zh-CN"/>
        </w:rPr>
      </w:pPr>
      <w:r>
        <w:rPr>
          <w:rFonts w:ascii="宋体" w:hAnsi="宋体" w:eastAsia="宋体"/>
          <w:lang w:eastAsia="zh-CN"/>
        </w:rPr>
        <w:t>611. 在短视频矩阵账号的数据监测中，（）的指标能够直接反映内容的受欢迎程度。</w:t>
      </w:r>
    </w:p>
    <w:p w14:paraId="05F5E53C">
      <w:pPr>
        <w:rPr>
          <w:rFonts w:hint="eastAsia" w:ascii="宋体" w:hAnsi="宋体" w:eastAsia="宋体"/>
          <w:lang w:eastAsia="zh-CN"/>
        </w:rPr>
      </w:pPr>
      <w:r>
        <w:rPr>
          <w:rFonts w:ascii="宋体" w:hAnsi="宋体" w:eastAsia="宋体"/>
          <w:lang w:eastAsia="zh-CN"/>
        </w:rPr>
        <w:t>A. 粉丝数量变化</w:t>
      </w:r>
    </w:p>
    <w:p w14:paraId="4567D3A9">
      <w:pPr>
        <w:rPr>
          <w:rFonts w:hint="eastAsia" w:ascii="宋体" w:hAnsi="宋体" w:eastAsia="宋体"/>
          <w:lang w:eastAsia="zh-CN"/>
        </w:rPr>
      </w:pPr>
      <w:r>
        <w:rPr>
          <w:rFonts w:ascii="宋体" w:hAnsi="宋体" w:eastAsia="宋体"/>
          <w:lang w:eastAsia="zh-CN"/>
        </w:rPr>
        <w:t>B. 观看时长与完播率</w:t>
      </w:r>
    </w:p>
    <w:p w14:paraId="3B2FE252">
      <w:pPr>
        <w:rPr>
          <w:rFonts w:hint="eastAsia" w:ascii="宋体" w:hAnsi="宋体" w:eastAsia="宋体"/>
          <w:lang w:eastAsia="zh-CN"/>
        </w:rPr>
      </w:pPr>
      <w:r>
        <w:rPr>
          <w:rFonts w:ascii="宋体" w:hAnsi="宋体" w:eastAsia="宋体"/>
          <w:lang w:eastAsia="zh-CN"/>
        </w:rPr>
        <w:t>C. 播放时段分布</w:t>
      </w:r>
    </w:p>
    <w:p w14:paraId="370A3B28">
      <w:pPr>
        <w:rPr>
          <w:rFonts w:hint="eastAsia" w:ascii="宋体" w:hAnsi="宋体" w:eastAsia="宋体"/>
          <w:lang w:eastAsia="zh-CN"/>
        </w:rPr>
      </w:pPr>
      <w:r>
        <w:rPr>
          <w:rFonts w:ascii="宋体" w:hAnsi="宋体" w:eastAsia="宋体"/>
          <w:lang w:eastAsia="zh-CN"/>
        </w:rPr>
        <w:t>D. 商品点击率</w:t>
      </w:r>
    </w:p>
    <w:p w14:paraId="1E8C3F6E">
      <w:pPr>
        <w:rPr>
          <w:rFonts w:hint="eastAsia" w:ascii="宋体" w:hAnsi="宋体" w:eastAsia="宋体"/>
          <w:lang w:eastAsia="zh-CN"/>
        </w:rPr>
      </w:pPr>
      <w:r>
        <w:rPr>
          <w:rFonts w:ascii="宋体" w:hAnsi="宋体" w:eastAsia="宋体"/>
          <w:lang w:eastAsia="zh-CN"/>
        </w:rPr>
        <w:t>答案：B</w:t>
      </w:r>
    </w:p>
    <w:p w14:paraId="056A26E5">
      <w:pPr>
        <w:rPr>
          <w:rFonts w:hint="eastAsia" w:ascii="宋体" w:hAnsi="宋体" w:eastAsia="宋体"/>
          <w:lang w:eastAsia="zh-CN"/>
        </w:rPr>
      </w:pPr>
      <w:r>
        <w:rPr>
          <w:rFonts w:ascii="宋体" w:hAnsi="宋体" w:eastAsia="宋体"/>
          <w:lang w:eastAsia="zh-CN"/>
        </w:rPr>
        <w:t>612. 在全媒体运营中，通过直播带货、商品推荐等方式实现的商业化变现策略，主要依赖于（）。</w:t>
      </w:r>
    </w:p>
    <w:p w14:paraId="5462E10D">
      <w:pPr>
        <w:rPr>
          <w:rFonts w:hint="eastAsia" w:ascii="宋体" w:hAnsi="宋体" w:eastAsia="宋体"/>
          <w:lang w:eastAsia="zh-CN"/>
        </w:rPr>
      </w:pPr>
      <w:r>
        <w:rPr>
          <w:rFonts w:ascii="宋体" w:hAnsi="宋体" w:eastAsia="宋体"/>
          <w:lang w:eastAsia="zh-CN"/>
        </w:rPr>
        <w:t>A. 广泛的用户基础和流量</w:t>
      </w:r>
    </w:p>
    <w:p w14:paraId="7060A2F6">
      <w:pPr>
        <w:rPr>
          <w:rFonts w:hint="eastAsia" w:ascii="宋体" w:hAnsi="宋体" w:eastAsia="宋体"/>
          <w:lang w:eastAsia="zh-CN"/>
        </w:rPr>
      </w:pPr>
      <w:r>
        <w:rPr>
          <w:rFonts w:ascii="宋体" w:hAnsi="宋体" w:eastAsia="宋体"/>
          <w:lang w:eastAsia="zh-CN"/>
        </w:rPr>
        <w:t>B. 强大的内容创作能力</w:t>
      </w:r>
    </w:p>
    <w:p w14:paraId="46589F25">
      <w:pPr>
        <w:rPr>
          <w:rFonts w:hint="eastAsia" w:ascii="宋体" w:hAnsi="宋体" w:eastAsia="宋体"/>
          <w:lang w:eastAsia="zh-CN"/>
        </w:rPr>
      </w:pPr>
      <w:r>
        <w:rPr>
          <w:rFonts w:ascii="宋体" w:hAnsi="宋体" w:eastAsia="宋体"/>
          <w:lang w:eastAsia="zh-CN"/>
        </w:rPr>
        <w:t>C. 精准的市场定位</w:t>
      </w:r>
    </w:p>
    <w:p w14:paraId="50DE17F2">
      <w:pPr>
        <w:rPr>
          <w:rFonts w:hint="eastAsia" w:ascii="宋体" w:hAnsi="宋体" w:eastAsia="宋体"/>
          <w:lang w:eastAsia="zh-CN"/>
        </w:rPr>
      </w:pPr>
      <w:r>
        <w:rPr>
          <w:rFonts w:ascii="宋体" w:hAnsi="宋体" w:eastAsia="宋体"/>
          <w:lang w:eastAsia="zh-CN"/>
        </w:rPr>
        <w:t>D. 高效的供应链管理</w:t>
      </w:r>
    </w:p>
    <w:p w14:paraId="73498005">
      <w:pPr>
        <w:rPr>
          <w:rFonts w:hint="eastAsia" w:ascii="宋体" w:hAnsi="宋体" w:eastAsia="宋体"/>
          <w:lang w:eastAsia="zh-CN"/>
        </w:rPr>
      </w:pPr>
      <w:r>
        <w:rPr>
          <w:rFonts w:ascii="宋体" w:hAnsi="宋体" w:eastAsia="宋体"/>
          <w:lang w:eastAsia="zh-CN"/>
        </w:rPr>
        <w:t>答案：A</w:t>
      </w:r>
    </w:p>
    <w:p w14:paraId="65C1293D">
      <w:pPr>
        <w:rPr>
          <w:rFonts w:hint="eastAsia" w:ascii="宋体" w:hAnsi="宋体" w:eastAsia="宋体"/>
          <w:lang w:eastAsia="zh-CN"/>
        </w:rPr>
      </w:pPr>
      <w:r>
        <w:rPr>
          <w:rFonts w:ascii="宋体" w:hAnsi="宋体" w:eastAsia="宋体"/>
          <w:lang w:eastAsia="zh-CN"/>
        </w:rPr>
        <w:t>613. 达人营销活动策划中，明确营销目标对于（）至关重要。</w:t>
      </w:r>
    </w:p>
    <w:p w14:paraId="3E57F8E1">
      <w:pPr>
        <w:rPr>
          <w:rFonts w:hint="eastAsia" w:ascii="宋体" w:hAnsi="宋体" w:eastAsia="宋体"/>
          <w:lang w:eastAsia="zh-CN"/>
        </w:rPr>
      </w:pPr>
      <w:r>
        <w:rPr>
          <w:rFonts w:ascii="宋体" w:hAnsi="宋体" w:eastAsia="宋体"/>
          <w:lang w:eastAsia="zh-CN"/>
        </w:rPr>
        <w:t>A. 提升达人个人知名度</w:t>
      </w:r>
    </w:p>
    <w:p w14:paraId="4FF3A2E8">
      <w:pPr>
        <w:rPr>
          <w:rFonts w:hint="eastAsia" w:ascii="宋体" w:hAnsi="宋体" w:eastAsia="宋体"/>
          <w:lang w:eastAsia="zh-CN"/>
        </w:rPr>
      </w:pPr>
      <w:r>
        <w:rPr>
          <w:rFonts w:ascii="宋体" w:hAnsi="宋体" w:eastAsia="宋体"/>
          <w:lang w:eastAsia="zh-CN"/>
        </w:rPr>
        <w:t>B. 制定精准的活动方案</w:t>
      </w:r>
    </w:p>
    <w:p w14:paraId="50BD8FF2">
      <w:pPr>
        <w:rPr>
          <w:rFonts w:hint="eastAsia" w:ascii="宋体" w:hAnsi="宋体" w:eastAsia="宋体"/>
          <w:lang w:eastAsia="zh-CN"/>
        </w:rPr>
      </w:pPr>
      <w:r>
        <w:rPr>
          <w:rFonts w:ascii="宋体" w:hAnsi="宋体" w:eastAsia="宋体"/>
          <w:lang w:eastAsia="zh-CN"/>
        </w:rPr>
        <w:t>C. 增加达人粉丝数量</w:t>
      </w:r>
    </w:p>
    <w:p w14:paraId="134825D0">
      <w:pPr>
        <w:rPr>
          <w:rFonts w:hint="eastAsia" w:ascii="宋体" w:hAnsi="宋体" w:eastAsia="宋体"/>
          <w:lang w:eastAsia="zh-CN"/>
        </w:rPr>
      </w:pPr>
      <w:r>
        <w:rPr>
          <w:rFonts w:ascii="宋体" w:hAnsi="宋体" w:eastAsia="宋体"/>
          <w:lang w:eastAsia="zh-CN"/>
        </w:rPr>
        <w:t>D. 提高产品生产成本</w:t>
      </w:r>
    </w:p>
    <w:p w14:paraId="51DF4972">
      <w:pPr>
        <w:rPr>
          <w:rFonts w:hint="eastAsia" w:ascii="宋体" w:hAnsi="宋体" w:eastAsia="宋体"/>
          <w:lang w:eastAsia="zh-CN"/>
        </w:rPr>
      </w:pPr>
      <w:r>
        <w:rPr>
          <w:rFonts w:ascii="宋体" w:hAnsi="宋体" w:eastAsia="宋体"/>
          <w:lang w:eastAsia="zh-CN"/>
        </w:rPr>
        <w:t>答案：B</w:t>
      </w:r>
    </w:p>
    <w:p w14:paraId="7E116CAF">
      <w:pPr>
        <w:rPr>
          <w:rFonts w:hint="eastAsia" w:ascii="宋体" w:hAnsi="宋体" w:eastAsia="宋体"/>
          <w:lang w:eastAsia="zh-CN"/>
        </w:rPr>
      </w:pPr>
      <w:r>
        <w:rPr>
          <w:rFonts w:ascii="宋体" w:hAnsi="宋体" w:eastAsia="宋体"/>
          <w:lang w:eastAsia="zh-CN"/>
        </w:rPr>
        <w:t>614. 在采集流量数据时，全媒体运营师需要特别注意数据的（），以确保分析结果的准确性。</w:t>
      </w:r>
    </w:p>
    <w:p w14:paraId="7D836058">
      <w:pPr>
        <w:rPr>
          <w:rFonts w:hint="eastAsia" w:ascii="宋体" w:hAnsi="宋体" w:eastAsia="宋体"/>
          <w:lang w:eastAsia="zh-CN"/>
        </w:rPr>
      </w:pPr>
      <w:r>
        <w:rPr>
          <w:rFonts w:ascii="宋体" w:hAnsi="宋体" w:eastAsia="宋体"/>
          <w:lang w:eastAsia="zh-CN"/>
        </w:rPr>
        <w:t>A. 美观性</w:t>
      </w:r>
    </w:p>
    <w:p w14:paraId="34140A07">
      <w:pPr>
        <w:rPr>
          <w:rFonts w:hint="eastAsia" w:ascii="宋体" w:hAnsi="宋体" w:eastAsia="宋体"/>
          <w:lang w:eastAsia="zh-CN"/>
        </w:rPr>
      </w:pPr>
      <w:r>
        <w:rPr>
          <w:rFonts w:ascii="宋体" w:hAnsi="宋体" w:eastAsia="宋体"/>
          <w:lang w:eastAsia="zh-CN"/>
        </w:rPr>
        <w:t>B. 完整性</w:t>
      </w:r>
    </w:p>
    <w:p w14:paraId="7FD18455">
      <w:pPr>
        <w:rPr>
          <w:rFonts w:hint="eastAsia" w:ascii="宋体" w:hAnsi="宋体" w:eastAsia="宋体"/>
          <w:lang w:eastAsia="zh-CN"/>
        </w:rPr>
      </w:pPr>
      <w:r>
        <w:rPr>
          <w:rFonts w:ascii="宋体" w:hAnsi="宋体" w:eastAsia="宋体"/>
          <w:lang w:eastAsia="zh-CN"/>
        </w:rPr>
        <w:t>C. 创新性</w:t>
      </w:r>
    </w:p>
    <w:p w14:paraId="23CEB042">
      <w:pPr>
        <w:rPr>
          <w:rFonts w:hint="eastAsia" w:ascii="宋体" w:hAnsi="宋体" w:eastAsia="宋体"/>
          <w:lang w:eastAsia="zh-CN"/>
        </w:rPr>
      </w:pPr>
      <w:r>
        <w:rPr>
          <w:rFonts w:ascii="宋体" w:hAnsi="宋体" w:eastAsia="宋体"/>
          <w:lang w:eastAsia="zh-CN"/>
        </w:rPr>
        <w:t>D. 实时性</w:t>
      </w:r>
    </w:p>
    <w:p w14:paraId="4B4CA5B9">
      <w:pPr>
        <w:rPr>
          <w:rFonts w:hint="eastAsia" w:ascii="宋体" w:hAnsi="宋体" w:eastAsia="宋体"/>
          <w:lang w:eastAsia="zh-CN"/>
        </w:rPr>
      </w:pPr>
      <w:r>
        <w:rPr>
          <w:rFonts w:ascii="宋体" w:hAnsi="宋体" w:eastAsia="宋体"/>
          <w:lang w:eastAsia="zh-CN"/>
        </w:rPr>
        <w:t>答案：B</w:t>
      </w:r>
    </w:p>
    <w:p w14:paraId="567E8A90">
      <w:pPr>
        <w:rPr>
          <w:rFonts w:hint="eastAsia" w:ascii="宋体" w:hAnsi="宋体" w:eastAsia="宋体"/>
          <w:lang w:eastAsia="zh-CN"/>
        </w:rPr>
      </w:pPr>
      <w:r>
        <w:rPr>
          <w:rFonts w:ascii="宋体" w:hAnsi="宋体" w:eastAsia="宋体"/>
          <w:lang w:eastAsia="zh-CN"/>
        </w:rPr>
        <w:t>615. 为确保传播平台资源库的内容时效性，应采取的措施是（）。</w:t>
      </w:r>
    </w:p>
    <w:p w14:paraId="4F96A6C7">
      <w:pPr>
        <w:rPr>
          <w:rFonts w:hint="eastAsia" w:ascii="宋体" w:hAnsi="宋体" w:eastAsia="宋体"/>
          <w:lang w:eastAsia="zh-CN"/>
        </w:rPr>
      </w:pPr>
      <w:r>
        <w:rPr>
          <w:rFonts w:ascii="宋体" w:hAnsi="宋体" w:eastAsia="宋体"/>
          <w:lang w:eastAsia="zh-CN"/>
        </w:rPr>
        <w:t>A. 每隔一年对资源库进行全面更新</w:t>
      </w:r>
    </w:p>
    <w:p w14:paraId="618912C8">
      <w:pPr>
        <w:rPr>
          <w:rFonts w:hint="eastAsia" w:ascii="宋体" w:hAnsi="宋体" w:eastAsia="宋体"/>
          <w:lang w:eastAsia="zh-CN"/>
        </w:rPr>
      </w:pPr>
      <w:r>
        <w:rPr>
          <w:rFonts w:ascii="宋体" w:hAnsi="宋体" w:eastAsia="宋体"/>
          <w:lang w:eastAsia="zh-CN"/>
        </w:rPr>
        <w:t>B. 设立专门的热点追踪团队，及时捕捉时事热点</w:t>
      </w:r>
    </w:p>
    <w:p w14:paraId="62A27179">
      <w:pPr>
        <w:rPr>
          <w:rFonts w:hint="eastAsia" w:ascii="宋体" w:hAnsi="宋体" w:eastAsia="宋体"/>
          <w:lang w:eastAsia="zh-CN"/>
        </w:rPr>
      </w:pPr>
      <w:r>
        <w:rPr>
          <w:rFonts w:ascii="宋体" w:hAnsi="宋体" w:eastAsia="宋体"/>
          <w:lang w:eastAsia="zh-CN"/>
        </w:rPr>
        <w:t>C. 只保留近半年的内容，其余全部删除</w:t>
      </w:r>
    </w:p>
    <w:p w14:paraId="0CE8219A">
      <w:pPr>
        <w:rPr>
          <w:rFonts w:hint="eastAsia" w:ascii="宋体" w:hAnsi="宋体" w:eastAsia="宋体"/>
          <w:lang w:eastAsia="zh-CN"/>
        </w:rPr>
      </w:pPr>
      <w:r>
        <w:rPr>
          <w:rFonts w:ascii="宋体" w:hAnsi="宋体" w:eastAsia="宋体"/>
          <w:lang w:eastAsia="zh-CN"/>
        </w:rPr>
        <w:t>D. 鼓励用户自发上传过时或已失效的内容</w:t>
      </w:r>
    </w:p>
    <w:p w14:paraId="405DC0FA">
      <w:pPr>
        <w:rPr>
          <w:rFonts w:hint="eastAsia" w:ascii="宋体" w:hAnsi="宋体" w:eastAsia="宋体"/>
          <w:lang w:eastAsia="zh-CN"/>
        </w:rPr>
      </w:pPr>
      <w:r>
        <w:rPr>
          <w:rFonts w:ascii="宋体" w:hAnsi="宋体" w:eastAsia="宋体"/>
          <w:lang w:eastAsia="zh-CN"/>
        </w:rPr>
        <w:t>答案：B</w:t>
      </w:r>
    </w:p>
    <w:p w14:paraId="67C0FADA">
      <w:pPr>
        <w:rPr>
          <w:rFonts w:hint="eastAsia" w:ascii="宋体" w:hAnsi="宋体" w:eastAsia="宋体"/>
          <w:lang w:eastAsia="zh-CN"/>
        </w:rPr>
      </w:pPr>
      <w:r>
        <w:rPr>
          <w:rFonts w:ascii="宋体" w:hAnsi="宋体" w:eastAsia="宋体"/>
          <w:lang w:eastAsia="zh-CN"/>
        </w:rPr>
        <w:t>616. 网络舆情发展趋势预测在网络舆情风险分析报告中的作用，主要体现在为（）提供科学依据。</w:t>
      </w:r>
    </w:p>
    <w:p w14:paraId="71647AB3">
      <w:pPr>
        <w:rPr>
          <w:rFonts w:hint="eastAsia" w:ascii="宋体" w:hAnsi="宋体" w:eastAsia="宋体"/>
          <w:lang w:eastAsia="zh-CN"/>
        </w:rPr>
      </w:pPr>
      <w:r>
        <w:rPr>
          <w:rFonts w:ascii="宋体" w:hAnsi="宋体" w:eastAsia="宋体"/>
          <w:lang w:eastAsia="zh-CN"/>
        </w:rPr>
        <w:t>A. 用户兴趣调研</w:t>
      </w:r>
    </w:p>
    <w:p w14:paraId="36C40862">
      <w:pPr>
        <w:rPr>
          <w:rFonts w:hint="eastAsia" w:ascii="宋体" w:hAnsi="宋体" w:eastAsia="宋体"/>
          <w:lang w:eastAsia="zh-CN"/>
        </w:rPr>
      </w:pPr>
      <w:r>
        <w:rPr>
          <w:rFonts w:ascii="宋体" w:hAnsi="宋体" w:eastAsia="宋体"/>
          <w:lang w:eastAsia="zh-CN"/>
        </w:rPr>
        <w:t>B. 决策者制定策略</w:t>
      </w:r>
    </w:p>
    <w:p w14:paraId="19826C0C">
      <w:pPr>
        <w:rPr>
          <w:rFonts w:hint="eastAsia" w:ascii="宋体" w:hAnsi="宋体" w:eastAsia="宋体"/>
          <w:lang w:eastAsia="zh-CN"/>
        </w:rPr>
      </w:pPr>
      <w:r>
        <w:rPr>
          <w:rFonts w:ascii="宋体" w:hAnsi="宋体" w:eastAsia="宋体"/>
          <w:lang w:eastAsia="zh-CN"/>
        </w:rPr>
        <w:t>C. 竞品分析</w:t>
      </w:r>
    </w:p>
    <w:p w14:paraId="3B77D709">
      <w:pPr>
        <w:rPr>
          <w:rFonts w:hint="eastAsia" w:ascii="宋体" w:hAnsi="宋体" w:eastAsia="宋体"/>
          <w:lang w:eastAsia="zh-CN"/>
        </w:rPr>
      </w:pPr>
      <w:r>
        <w:rPr>
          <w:rFonts w:ascii="宋体" w:hAnsi="宋体" w:eastAsia="宋体"/>
          <w:lang w:eastAsia="zh-CN"/>
        </w:rPr>
        <w:t>D. 内容创作</w:t>
      </w:r>
    </w:p>
    <w:p w14:paraId="7F814377">
      <w:pPr>
        <w:rPr>
          <w:rFonts w:hint="eastAsia" w:ascii="宋体" w:hAnsi="宋体" w:eastAsia="宋体"/>
          <w:lang w:eastAsia="zh-CN"/>
        </w:rPr>
      </w:pPr>
      <w:r>
        <w:rPr>
          <w:rFonts w:ascii="宋体" w:hAnsi="宋体" w:eastAsia="宋体"/>
          <w:lang w:eastAsia="zh-CN"/>
        </w:rPr>
        <w:t>答案：B</w:t>
      </w:r>
    </w:p>
    <w:p w14:paraId="1D062C36">
      <w:pPr>
        <w:rPr>
          <w:rFonts w:hint="eastAsia" w:ascii="宋体" w:hAnsi="宋体" w:eastAsia="宋体"/>
          <w:lang w:eastAsia="zh-CN"/>
        </w:rPr>
      </w:pPr>
      <w:r>
        <w:rPr>
          <w:rFonts w:ascii="宋体" w:hAnsi="宋体" w:eastAsia="宋体"/>
          <w:lang w:eastAsia="zh-CN"/>
        </w:rPr>
        <w:t>617. 在流量价值测量中，用于评估用户参与度的关键指标是（）。</w:t>
      </w:r>
    </w:p>
    <w:p w14:paraId="10DAD063">
      <w:pPr>
        <w:rPr>
          <w:rFonts w:hint="eastAsia" w:ascii="宋体" w:hAnsi="宋体" w:eastAsia="宋体"/>
          <w:lang w:eastAsia="zh-CN"/>
        </w:rPr>
      </w:pPr>
      <w:r>
        <w:rPr>
          <w:rFonts w:ascii="宋体" w:hAnsi="宋体" w:eastAsia="宋体"/>
          <w:lang w:eastAsia="zh-CN"/>
        </w:rPr>
        <w:t>A. 用户画像</w:t>
      </w:r>
    </w:p>
    <w:p w14:paraId="3579255B">
      <w:pPr>
        <w:rPr>
          <w:rFonts w:hint="eastAsia" w:ascii="宋体" w:hAnsi="宋体" w:eastAsia="宋体"/>
          <w:lang w:eastAsia="zh-CN"/>
        </w:rPr>
      </w:pPr>
      <w:r>
        <w:rPr>
          <w:rFonts w:ascii="宋体" w:hAnsi="宋体" w:eastAsia="宋体"/>
          <w:lang w:eastAsia="zh-CN"/>
        </w:rPr>
        <w:t>B. 点赞数</w:t>
      </w:r>
    </w:p>
    <w:p w14:paraId="039AE12A">
      <w:pPr>
        <w:rPr>
          <w:rFonts w:hint="eastAsia" w:ascii="宋体" w:hAnsi="宋体" w:eastAsia="宋体"/>
          <w:lang w:eastAsia="zh-CN"/>
        </w:rPr>
      </w:pPr>
      <w:r>
        <w:rPr>
          <w:rFonts w:ascii="宋体" w:hAnsi="宋体" w:eastAsia="宋体"/>
          <w:lang w:eastAsia="zh-CN"/>
        </w:rPr>
        <w:t>C. 视频播放时长</w:t>
      </w:r>
    </w:p>
    <w:p w14:paraId="67BCB836">
      <w:pPr>
        <w:rPr>
          <w:rFonts w:hint="eastAsia" w:ascii="宋体" w:hAnsi="宋体" w:eastAsia="宋体"/>
          <w:lang w:eastAsia="zh-CN"/>
        </w:rPr>
      </w:pPr>
      <w:r>
        <w:rPr>
          <w:rFonts w:ascii="宋体" w:hAnsi="宋体" w:eastAsia="宋体"/>
          <w:lang w:eastAsia="zh-CN"/>
        </w:rPr>
        <w:t>D. 转化率</w:t>
      </w:r>
    </w:p>
    <w:p w14:paraId="4DF3D30C">
      <w:pPr>
        <w:rPr>
          <w:rFonts w:hint="eastAsia" w:ascii="宋体" w:hAnsi="宋体" w:eastAsia="宋体"/>
          <w:lang w:eastAsia="zh-CN"/>
        </w:rPr>
      </w:pPr>
      <w:r>
        <w:rPr>
          <w:rFonts w:ascii="宋体" w:hAnsi="宋体" w:eastAsia="宋体"/>
          <w:lang w:eastAsia="zh-CN"/>
        </w:rPr>
        <w:t>答案：B</w:t>
      </w:r>
    </w:p>
    <w:p w14:paraId="1DF44EA0">
      <w:pPr>
        <w:rPr>
          <w:rFonts w:hint="eastAsia" w:ascii="宋体" w:hAnsi="宋体" w:eastAsia="宋体"/>
          <w:lang w:eastAsia="zh-CN"/>
        </w:rPr>
      </w:pPr>
      <w:r>
        <w:rPr>
          <w:rFonts w:ascii="宋体" w:hAnsi="宋体" w:eastAsia="宋体"/>
          <w:lang w:eastAsia="zh-CN"/>
        </w:rPr>
        <w:t>618. 在全媒体运营中，排品策略应具备（），以便根据市场变化及时调整。</w:t>
      </w:r>
    </w:p>
    <w:p w14:paraId="40790CBE">
      <w:pPr>
        <w:rPr>
          <w:rFonts w:hint="eastAsia" w:ascii="宋体" w:hAnsi="宋体" w:eastAsia="宋体"/>
          <w:lang w:eastAsia="zh-CN"/>
        </w:rPr>
      </w:pPr>
      <w:r>
        <w:rPr>
          <w:rFonts w:ascii="宋体" w:hAnsi="宋体" w:eastAsia="宋体"/>
          <w:lang w:eastAsia="zh-CN"/>
        </w:rPr>
        <w:t>A. 灵活性</w:t>
      </w:r>
    </w:p>
    <w:p w14:paraId="7EEAACD6">
      <w:pPr>
        <w:rPr>
          <w:rFonts w:hint="eastAsia" w:ascii="宋体" w:hAnsi="宋体" w:eastAsia="宋体"/>
          <w:lang w:eastAsia="zh-CN"/>
        </w:rPr>
      </w:pPr>
      <w:r>
        <w:rPr>
          <w:rFonts w:ascii="宋体" w:hAnsi="宋体" w:eastAsia="宋体"/>
          <w:lang w:eastAsia="zh-CN"/>
        </w:rPr>
        <w:t>B. 绝对性</w:t>
      </w:r>
    </w:p>
    <w:p w14:paraId="0BF58974">
      <w:pPr>
        <w:rPr>
          <w:rFonts w:hint="eastAsia" w:ascii="宋体" w:hAnsi="宋体" w:eastAsia="宋体"/>
          <w:lang w:eastAsia="zh-CN"/>
        </w:rPr>
      </w:pPr>
      <w:r>
        <w:rPr>
          <w:rFonts w:ascii="宋体" w:hAnsi="宋体" w:eastAsia="宋体"/>
          <w:lang w:eastAsia="zh-CN"/>
        </w:rPr>
        <w:t>C. 单一性</w:t>
      </w:r>
    </w:p>
    <w:p w14:paraId="65A6D66B">
      <w:pPr>
        <w:rPr>
          <w:rFonts w:hint="eastAsia" w:ascii="宋体" w:hAnsi="宋体" w:eastAsia="宋体"/>
          <w:lang w:eastAsia="zh-CN"/>
        </w:rPr>
      </w:pPr>
      <w:r>
        <w:rPr>
          <w:rFonts w:ascii="宋体" w:hAnsi="宋体" w:eastAsia="宋体"/>
          <w:lang w:eastAsia="zh-CN"/>
        </w:rPr>
        <w:t>D. 永久性</w:t>
      </w:r>
    </w:p>
    <w:p w14:paraId="4C7CB850">
      <w:pPr>
        <w:rPr>
          <w:rFonts w:hint="eastAsia" w:ascii="宋体" w:hAnsi="宋体" w:eastAsia="宋体"/>
          <w:lang w:eastAsia="zh-CN"/>
        </w:rPr>
      </w:pPr>
      <w:r>
        <w:rPr>
          <w:rFonts w:ascii="宋体" w:hAnsi="宋体" w:eastAsia="宋体"/>
          <w:lang w:eastAsia="zh-CN"/>
        </w:rPr>
        <w:t>答案：A</w:t>
      </w:r>
    </w:p>
    <w:p w14:paraId="67B7AF0D">
      <w:pPr>
        <w:rPr>
          <w:rFonts w:hint="eastAsia" w:ascii="宋体" w:hAnsi="宋体" w:eastAsia="宋体"/>
          <w:lang w:eastAsia="zh-CN"/>
        </w:rPr>
      </w:pPr>
      <w:r>
        <w:rPr>
          <w:rFonts w:ascii="宋体" w:hAnsi="宋体" w:eastAsia="宋体"/>
          <w:lang w:eastAsia="zh-CN"/>
        </w:rPr>
        <w:t>619. 在排品组合搭配策略中，通过（）能够吸引具有相同兴趣或需求的消费者，提升销售转化率。</w:t>
      </w:r>
    </w:p>
    <w:p w14:paraId="0CC36556">
      <w:pPr>
        <w:rPr>
          <w:rFonts w:hint="eastAsia" w:ascii="宋体" w:hAnsi="宋体" w:eastAsia="宋体"/>
          <w:lang w:eastAsia="zh-CN"/>
        </w:rPr>
      </w:pPr>
      <w:r>
        <w:rPr>
          <w:rFonts w:ascii="宋体" w:hAnsi="宋体" w:eastAsia="宋体"/>
          <w:lang w:eastAsia="zh-CN"/>
        </w:rPr>
        <w:t>A. 价格梯度组合</w:t>
      </w:r>
    </w:p>
    <w:p w14:paraId="3F133F07">
      <w:pPr>
        <w:rPr>
          <w:rFonts w:hint="eastAsia" w:ascii="宋体" w:hAnsi="宋体" w:eastAsia="宋体"/>
          <w:lang w:eastAsia="zh-CN"/>
        </w:rPr>
      </w:pPr>
      <w:r>
        <w:rPr>
          <w:rFonts w:ascii="宋体" w:hAnsi="宋体" w:eastAsia="宋体"/>
          <w:lang w:eastAsia="zh-CN"/>
        </w:rPr>
        <w:t>B. 限时限量组合</w:t>
      </w:r>
    </w:p>
    <w:p w14:paraId="6065BE84">
      <w:pPr>
        <w:rPr>
          <w:rFonts w:hint="eastAsia" w:ascii="宋体" w:hAnsi="宋体" w:eastAsia="宋体"/>
          <w:lang w:eastAsia="zh-CN"/>
        </w:rPr>
      </w:pPr>
      <w:r>
        <w:rPr>
          <w:rFonts w:ascii="宋体" w:hAnsi="宋体" w:eastAsia="宋体"/>
          <w:lang w:eastAsia="zh-CN"/>
        </w:rPr>
        <w:t>C. 主题式组合</w:t>
      </w:r>
    </w:p>
    <w:p w14:paraId="3A4AB907">
      <w:pPr>
        <w:rPr>
          <w:rFonts w:hint="eastAsia" w:ascii="宋体" w:hAnsi="宋体" w:eastAsia="宋体"/>
          <w:lang w:eastAsia="zh-CN"/>
        </w:rPr>
      </w:pPr>
      <w:r>
        <w:rPr>
          <w:rFonts w:ascii="宋体" w:hAnsi="宋体" w:eastAsia="宋体"/>
          <w:lang w:eastAsia="zh-CN"/>
        </w:rPr>
        <w:t>D. 场景式组合</w:t>
      </w:r>
    </w:p>
    <w:p w14:paraId="5FA90AAC">
      <w:pPr>
        <w:rPr>
          <w:rFonts w:hint="eastAsia" w:ascii="宋体" w:hAnsi="宋体" w:eastAsia="宋体"/>
          <w:lang w:eastAsia="zh-CN"/>
        </w:rPr>
      </w:pPr>
      <w:r>
        <w:rPr>
          <w:rFonts w:ascii="宋体" w:hAnsi="宋体" w:eastAsia="宋体"/>
          <w:lang w:eastAsia="zh-CN"/>
        </w:rPr>
        <w:t>答案：C</w:t>
      </w:r>
    </w:p>
    <w:p w14:paraId="730B4D1C">
      <w:pPr>
        <w:rPr>
          <w:rFonts w:hint="eastAsia" w:ascii="宋体" w:hAnsi="宋体" w:eastAsia="宋体"/>
          <w:lang w:eastAsia="zh-CN"/>
        </w:rPr>
      </w:pPr>
      <w:r>
        <w:rPr>
          <w:rFonts w:ascii="宋体" w:hAnsi="宋体" w:eastAsia="宋体"/>
          <w:lang w:eastAsia="zh-CN"/>
        </w:rPr>
        <w:t>620. 在全媒体运营中，涉及产品推广时，需确保广告内容符合《中华人民共和国消费者权益保护法》中关于（）的规定。</w:t>
      </w:r>
    </w:p>
    <w:p w14:paraId="139A2934">
      <w:pPr>
        <w:rPr>
          <w:rFonts w:hint="eastAsia" w:ascii="宋体" w:hAnsi="宋体" w:eastAsia="宋体"/>
          <w:lang w:eastAsia="zh-CN"/>
        </w:rPr>
      </w:pPr>
      <w:r>
        <w:rPr>
          <w:rFonts w:ascii="宋体" w:hAnsi="宋体" w:eastAsia="宋体"/>
          <w:lang w:eastAsia="zh-CN"/>
        </w:rPr>
        <w:t>A. 广告真实性</w:t>
      </w:r>
    </w:p>
    <w:p w14:paraId="1C2B7773">
      <w:pPr>
        <w:rPr>
          <w:rFonts w:hint="eastAsia" w:ascii="宋体" w:hAnsi="宋体" w:eastAsia="宋体"/>
          <w:lang w:eastAsia="zh-CN"/>
        </w:rPr>
      </w:pPr>
      <w:r>
        <w:rPr>
          <w:rFonts w:ascii="宋体" w:hAnsi="宋体" w:eastAsia="宋体"/>
          <w:lang w:eastAsia="zh-CN"/>
        </w:rPr>
        <w:t>B. 产品质量标准</w:t>
      </w:r>
    </w:p>
    <w:p w14:paraId="4A923C29">
      <w:pPr>
        <w:rPr>
          <w:rFonts w:hint="eastAsia" w:ascii="宋体" w:hAnsi="宋体" w:eastAsia="宋体"/>
          <w:lang w:eastAsia="zh-CN"/>
        </w:rPr>
      </w:pPr>
      <w:r>
        <w:rPr>
          <w:rFonts w:ascii="宋体" w:hAnsi="宋体" w:eastAsia="宋体"/>
          <w:lang w:eastAsia="zh-CN"/>
        </w:rPr>
        <w:t>C. 用户隐私保护</w:t>
      </w:r>
    </w:p>
    <w:p w14:paraId="671AD260">
      <w:pPr>
        <w:rPr>
          <w:rFonts w:hint="eastAsia" w:ascii="宋体" w:hAnsi="宋体" w:eastAsia="宋体"/>
          <w:lang w:eastAsia="zh-CN"/>
        </w:rPr>
      </w:pPr>
      <w:r>
        <w:rPr>
          <w:rFonts w:ascii="宋体" w:hAnsi="宋体" w:eastAsia="宋体"/>
          <w:lang w:eastAsia="zh-CN"/>
        </w:rPr>
        <w:t>D. 网络安全</w:t>
      </w:r>
    </w:p>
    <w:p w14:paraId="0B0592C8">
      <w:pPr>
        <w:rPr>
          <w:rFonts w:hint="eastAsia" w:ascii="宋体" w:hAnsi="宋体" w:eastAsia="宋体"/>
          <w:lang w:eastAsia="zh-CN"/>
        </w:rPr>
      </w:pPr>
      <w:r>
        <w:rPr>
          <w:rFonts w:ascii="宋体" w:hAnsi="宋体" w:eastAsia="宋体"/>
          <w:lang w:eastAsia="zh-CN"/>
        </w:rPr>
        <w:t>答案：A</w:t>
      </w:r>
    </w:p>
    <w:p w14:paraId="6FDCB754">
      <w:pPr>
        <w:rPr>
          <w:rFonts w:hint="eastAsia" w:ascii="宋体" w:hAnsi="宋体" w:eastAsia="宋体"/>
          <w:lang w:eastAsia="zh-CN"/>
        </w:rPr>
      </w:pPr>
      <w:r>
        <w:rPr>
          <w:rFonts w:ascii="宋体" w:hAnsi="宋体" w:eastAsia="宋体"/>
          <w:lang w:eastAsia="zh-CN"/>
        </w:rPr>
        <w:t>621. 对于全媒体运营师在选题时避免敏感话题最为直接有效的措施是（）。</w:t>
      </w:r>
    </w:p>
    <w:p w14:paraId="017205F5">
      <w:pPr>
        <w:rPr>
          <w:rFonts w:hint="eastAsia" w:ascii="宋体" w:hAnsi="宋体" w:eastAsia="宋体"/>
          <w:lang w:eastAsia="zh-CN"/>
        </w:rPr>
      </w:pPr>
      <w:r>
        <w:rPr>
          <w:rFonts w:ascii="宋体" w:hAnsi="宋体" w:eastAsia="宋体"/>
          <w:lang w:eastAsia="zh-CN"/>
        </w:rPr>
        <w:t>A. 频繁更换选题方向</w:t>
      </w:r>
    </w:p>
    <w:p w14:paraId="0E5B45F9">
      <w:pPr>
        <w:rPr>
          <w:rFonts w:hint="eastAsia" w:ascii="宋体" w:hAnsi="宋体" w:eastAsia="宋体"/>
          <w:lang w:eastAsia="zh-CN"/>
        </w:rPr>
      </w:pPr>
      <w:r>
        <w:rPr>
          <w:rFonts w:ascii="宋体" w:hAnsi="宋体" w:eastAsia="宋体"/>
          <w:lang w:eastAsia="zh-CN"/>
        </w:rPr>
        <w:t>B. 建立并定期更新敏感词库</w:t>
      </w:r>
    </w:p>
    <w:p w14:paraId="5E981D40">
      <w:pPr>
        <w:rPr>
          <w:rFonts w:hint="eastAsia" w:ascii="宋体" w:hAnsi="宋体" w:eastAsia="宋体"/>
          <w:lang w:eastAsia="zh-CN"/>
        </w:rPr>
      </w:pPr>
      <w:r>
        <w:rPr>
          <w:rFonts w:ascii="宋体" w:hAnsi="宋体" w:eastAsia="宋体"/>
          <w:lang w:eastAsia="zh-CN"/>
        </w:rPr>
        <w:t>C. 增加用户互动和反馈</w:t>
      </w:r>
    </w:p>
    <w:p w14:paraId="0CA703A5">
      <w:pPr>
        <w:rPr>
          <w:rFonts w:hint="eastAsia" w:ascii="宋体" w:hAnsi="宋体" w:eastAsia="宋体"/>
          <w:lang w:eastAsia="zh-CN"/>
        </w:rPr>
      </w:pPr>
      <w:r>
        <w:rPr>
          <w:rFonts w:ascii="宋体" w:hAnsi="宋体" w:eastAsia="宋体"/>
          <w:lang w:eastAsia="zh-CN"/>
        </w:rPr>
        <w:t>D. 提高内容发布频率</w:t>
      </w:r>
    </w:p>
    <w:p w14:paraId="7E439592">
      <w:pPr>
        <w:rPr>
          <w:rFonts w:hint="eastAsia" w:ascii="宋体" w:hAnsi="宋体" w:eastAsia="宋体"/>
          <w:lang w:eastAsia="zh-CN"/>
        </w:rPr>
      </w:pPr>
      <w:r>
        <w:rPr>
          <w:rFonts w:ascii="宋体" w:hAnsi="宋体" w:eastAsia="宋体"/>
          <w:lang w:eastAsia="zh-CN"/>
        </w:rPr>
        <w:t>答案：B</w:t>
      </w:r>
    </w:p>
    <w:p w14:paraId="01CE10EE">
      <w:pPr>
        <w:rPr>
          <w:rFonts w:hint="eastAsia" w:ascii="宋体" w:hAnsi="宋体" w:eastAsia="宋体"/>
          <w:lang w:eastAsia="zh-CN"/>
        </w:rPr>
      </w:pPr>
      <w:r>
        <w:rPr>
          <w:rFonts w:ascii="宋体" w:hAnsi="宋体" w:eastAsia="宋体"/>
          <w:lang w:eastAsia="zh-CN"/>
        </w:rPr>
        <w:t>622. 打赏模式的收益特点可以概括为（）。</w:t>
      </w:r>
    </w:p>
    <w:p w14:paraId="596C3CEC">
      <w:pPr>
        <w:rPr>
          <w:rFonts w:hint="eastAsia" w:ascii="宋体" w:hAnsi="宋体" w:eastAsia="宋体"/>
          <w:lang w:eastAsia="zh-CN"/>
        </w:rPr>
      </w:pPr>
      <w:r>
        <w:rPr>
          <w:rFonts w:ascii="宋体" w:hAnsi="宋体" w:eastAsia="宋体"/>
          <w:lang w:eastAsia="zh-CN"/>
        </w:rPr>
        <w:t>A. 收益与广告展示量直接相关</w:t>
      </w:r>
    </w:p>
    <w:p w14:paraId="286A0800">
      <w:pPr>
        <w:rPr>
          <w:rFonts w:hint="eastAsia" w:ascii="宋体" w:hAnsi="宋体" w:eastAsia="宋体"/>
          <w:lang w:eastAsia="zh-CN"/>
        </w:rPr>
      </w:pPr>
      <w:r>
        <w:rPr>
          <w:rFonts w:ascii="宋体" w:hAnsi="宋体" w:eastAsia="宋体"/>
          <w:lang w:eastAsia="zh-CN"/>
        </w:rPr>
        <w:t>B. 收益稳定且可预测</w:t>
      </w:r>
    </w:p>
    <w:p w14:paraId="06C19F73">
      <w:pPr>
        <w:rPr>
          <w:rFonts w:hint="eastAsia" w:ascii="宋体" w:hAnsi="宋体" w:eastAsia="宋体"/>
          <w:lang w:eastAsia="zh-CN"/>
        </w:rPr>
      </w:pPr>
      <w:r>
        <w:rPr>
          <w:rFonts w:ascii="宋体" w:hAnsi="宋体" w:eastAsia="宋体"/>
          <w:lang w:eastAsia="zh-CN"/>
        </w:rPr>
        <w:t>C. 收益不确定，受多种因素影响</w:t>
      </w:r>
    </w:p>
    <w:p w14:paraId="4D0EC223">
      <w:pPr>
        <w:rPr>
          <w:rFonts w:hint="eastAsia" w:ascii="宋体" w:hAnsi="宋体" w:eastAsia="宋体"/>
          <w:lang w:eastAsia="zh-CN"/>
        </w:rPr>
      </w:pPr>
      <w:r>
        <w:rPr>
          <w:rFonts w:ascii="宋体" w:hAnsi="宋体" w:eastAsia="宋体"/>
          <w:lang w:eastAsia="zh-CN"/>
        </w:rPr>
        <w:t>D. 收益主要来源于平台补贴</w:t>
      </w:r>
    </w:p>
    <w:p w14:paraId="4A3A9DDE">
      <w:pPr>
        <w:rPr>
          <w:rFonts w:hint="eastAsia" w:ascii="宋体" w:hAnsi="宋体" w:eastAsia="宋体"/>
          <w:lang w:eastAsia="zh-CN"/>
        </w:rPr>
      </w:pPr>
      <w:r>
        <w:rPr>
          <w:rFonts w:ascii="宋体" w:hAnsi="宋体" w:eastAsia="宋体"/>
          <w:lang w:eastAsia="zh-CN"/>
        </w:rPr>
        <w:t>答案：C</w:t>
      </w:r>
    </w:p>
    <w:p w14:paraId="45C72FBB">
      <w:pPr>
        <w:rPr>
          <w:rFonts w:hint="eastAsia" w:ascii="宋体" w:hAnsi="宋体" w:eastAsia="宋体"/>
          <w:lang w:eastAsia="zh-CN"/>
        </w:rPr>
      </w:pPr>
      <w:r>
        <w:rPr>
          <w:rFonts w:ascii="宋体" w:hAnsi="宋体" w:eastAsia="宋体"/>
          <w:lang w:eastAsia="zh-CN"/>
        </w:rPr>
        <w:t>623. 传播平台策略优化在视听运营中的核心目的之一是精准定位目标受众，这通常基于（）来实现。</w:t>
      </w:r>
    </w:p>
    <w:p w14:paraId="057EE9DC">
      <w:pPr>
        <w:rPr>
          <w:rFonts w:hint="eastAsia" w:ascii="宋体" w:hAnsi="宋体" w:eastAsia="宋体"/>
          <w:lang w:eastAsia="zh-CN"/>
        </w:rPr>
      </w:pPr>
      <w:r>
        <w:rPr>
          <w:rFonts w:ascii="宋体" w:hAnsi="宋体" w:eastAsia="宋体"/>
          <w:lang w:eastAsia="zh-CN"/>
        </w:rPr>
        <w:t>A. 随机市场调研结果</w:t>
      </w:r>
    </w:p>
    <w:p w14:paraId="70DE56FD">
      <w:pPr>
        <w:rPr>
          <w:rFonts w:hint="eastAsia" w:ascii="宋体" w:hAnsi="宋体" w:eastAsia="宋体"/>
          <w:lang w:eastAsia="zh-CN"/>
        </w:rPr>
      </w:pPr>
      <w:r>
        <w:rPr>
          <w:rFonts w:ascii="宋体" w:hAnsi="宋体" w:eastAsia="宋体"/>
          <w:lang w:eastAsia="zh-CN"/>
        </w:rPr>
        <w:t>B. 数据分析与用户画像构建</w:t>
      </w:r>
    </w:p>
    <w:p w14:paraId="1CBC1F59">
      <w:pPr>
        <w:rPr>
          <w:rFonts w:hint="eastAsia" w:ascii="宋体" w:hAnsi="宋体" w:eastAsia="宋体"/>
          <w:lang w:eastAsia="zh-CN"/>
        </w:rPr>
      </w:pPr>
      <w:r>
        <w:rPr>
          <w:rFonts w:ascii="宋体" w:hAnsi="宋体" w:eastAsia="宋体"/>
          <w:lang w:eastAsia="zh-CN"/>
        </w:rPr>
        <w:t>C. 运营者的主观判断</w:t>
      </w:r>
    </w:p>
    <w:p w14:paraId="780B617C">
      <w:pPr>
        <w:rPr>
          <w:rFonts w:hint="eastAsia" w:ascii="宋体" w:hAnsi="宋体" w:eastAsia="宋体"/>
          <w:lang w:eastAsia="zh-CN"/>
        </w:rPr>
      </w:pPr>
      <w:r>
        <w:rPr>
          <w:rFonts w:ascii="宋体" w:hAnsi="宋体" w:eastAsia="宋体"/>
          <w:lang w:eastAsia="zh-CN"/>
        </w:rPr>
        <w:t>D. 行业内的通用标准</w:t>
      </w:r>
    </w:p>
    <w:p w14:paraId="67A7CF2D">
      <w:pPr>
        <w:rPr>
          <w:rFonts w:hint="eastAsia" w:ascii="宋体" w:hAnsi="宋体" w:eastAsia="宋体"/>
          <w:lang w:eastAsia="zh-CN"/>
        </w:rPr>
      </w:pPr>
      <w:r>
        <w:rPr>
          <w:rFonts w:ascii="宋体" w:hAnsi="宋体" w:eastAsia="宋体"/>
          <w:lang w:eastAsia="zh-CN"/>
        </w:rPr>
        <w:t>答案：B</w:t>
      </w:r>
    </w:p>
    <w:p w14:paraId="2BC3D860">
      <w:pPr>
        <w:rPr>
          <w:rFonts w:hint="eastAsia" w:ascii="宋体" w:hAnsi="宋体" w:eastAsia="宋体"/>
          <w:lang w:eastAsia="zh-CN"/>
        </w:rPr>
      </w:pPr>
      <w:r>
        <w:rPr>
          <w:rFonts w:ascii="宋体" w:hAnsi="宋体" w:eastAsia="宋体"/>
          <w:lang w:eastAsia="zh-CN"/>
        </w:rPr>
        <w:t>624. 全媒体运营师在引导用户互动时，通过（）可以激发用户的参与热情，并促进用户间的交流。</w:t>
      </w:r>
    </w:p>
    <w:p w14:paraId="1350AB5A">
      <w:pPr>
        <w:rPr>
          <w:rFonts w:hint="eastAsia" w:ascii="宋体" w:hAnsi="宋体" w:eastAsia="宋体"/>
          <w:lang w:eastAsia="zh-CN"/>
        </w:rPr>
      </w:pPr>
      <w:r>
        <w:rPr>
          <w:rFonts w:ascii="宋体" w:hAnsi="宋体" w:eastAsia="宋体"/>
          <w:lang w:eastAsia="zh-CN"/>
        </w:rPr>
        <w:t>A. 组织线上社群并定期发布话题</w:t>
      </w:r>
    </w:p>
    <w:p w14:paraId="18CA5252">
      <w:pPr>
        <w:rPr>
          <w:rFonts w:hint="eastAsia" w:ascii="宋体" w:hAnsi="宋体" w:eastAsia="宋体"/>
          <w:lang w:eastAsia="zh-CN"/>
        </w:rPr>
      </w:pPr>
      <w:r>
        <w:rPr>
          <w:rFonts w:ascii="宋体" w:hAnsi="宋体" w:eastAsia="宋体"/>
          <w:lang w:eastAsia="zh-CN"/>
        </w:rPr>
        <w:t>B. 忽视用户留言</w:t>
      </w:r>
    </w:p>
    <w:p w14:paraId="24C4D73A">
      <w:pPr>
        <w:rPr>
          <w:rFonts w:hint="eastAsia" w:ascii="宋体" w:hAnsi="宋体" w:eastAsia="宋体"/>
          <w:lang w:eastAsia="zh-CN"/>
        </w:rPr>
      </w:pPr>
      <w:r>
        <w:rPr>
          <w:rFonts w:ascii="宋体" w:hAnsi="宋体" w:eastAsia="宋体"/>
          <w:lang w:eastAsia="zh-CN"/>
        </w:rPr>
        <w:t>C. 减少互动环节的设置</w:t>
      </w:r>
    </w:p>
    <w:p w14:paraId="2E8191D4">
      <w:pPr>
        <w:rPr>
          <w:rFonts w:hint="eastAsia" w:ascii="宋体" w:hAnsi="宋体" w:eastAsia="宋体"/>
          <w:lang w:eastAsia="zh-CN"/>
        </w:rPr>
      </w:pPr>
      <w:r>
        <w:rPr>
          <w:rFonts w:ascii="宋体" w:hAnsi="宋体" w:eastAsia="宋体"/>
          <w:lang w:eastAsia="zh-CN"/>
        </w:rPr>
        <w:t>D. 提供单一化的互动体验</w:t>
      </w:r>
    </w:p>
    <w:p w14:paraId="3BC44FFA">
      <w:pPr>
        <w:rPr>
          <w:rFonts w:hint="eastAsia" w:ascii="宋体" w:hAnsi="宋体" w:eastAsia="宋体"/>
          <w:lang w:eastAsia="zh-CN"/>
        </w:rPr>
      </w:pPr>
      <w:r>
        <w:rPr>
          <w:rFonts w:ascii="宋体" w:hAnsi="宋体" w:eastAsia="宋体"/>
          <w:lang w:eastAsia="zh-CN"/>
        </w:rPr>
        <w:t>答案：A</w:t>
      </w:r>
    </w:p>
    <w:p w14:paraId="753CFB1D">
      <w:pPr>
        <w:rPr>
          <w:rFonts w:hint="eastAsia" w:ascii="宋体" w:hAnsi="宋体" w:eastAsia="宋体"/>
          <w:lang w:eastAsia="zh-CN"/>
        </w:rPr>
      </w:pPr>
      <w:r>
        <w:rPr>
          <w:rFonts w:ascii="宋体" w:hAnsi="宋体" w:eastAsia="宋体"/>
          <w:lang w:eastAsia="zh-CN"/>
        </w:rPr>
        <w:t>625. 通过分析用户历史行为数据为其推荐个性化内容的排品策略，是（）排品的一种。</w:t>
      </w:r>
    </w:p>
    <w:p w14:paraId="3F7A8ACF">
      <w:pPr>
        <w:rPr>
          <w:rFonts w:hint="eastAsia" w:ascii="宋体" w:hAnsi="宋体" w:eastAsia="宋体"/>
          <w:lang w:eastAsia="zh-CN"/>
        </w:rPr>
      </w:pPr>
      <w:r>
        <w:rPr>
          <w:rFonts w:ascii="宋体" w:hAnsi="宋体" w:eastAsia="宋体"/>
          <w:lang w:eastAsia="zh-CN"/>
        </w:rPr>
        <w:t>A. 用户行为</w:t>
      </w:r>
    </w:p>
    <w:p w14:paraId="5B2C0A07">
      <w:pPr>
        <w:rPr>
          <w:rFonts w:hint="eastAsia" w:ascii="宋体" w:hAnsi="宋体" w:eastAsia="宋体"/>
          <w:lang w:eastAsia="zh-CN"/>
        </w:rPr>
      </w:pPr>
      <w:r>
        <w:rPr>
          <w:rFonts w:ascii="宋体" w:hAnsi="宋体" w:eastAsia="宋体"/>
          <w:lang w:eastAsia="zh-CN"/>
        </w:rPr>
        <w:t>B. 内容类型</w:t>
      </w:r>
    </w:p>
    <w:p w14:paraId="43899EC9">
      <w:pPr>
        <w:rPr>
          <w:rFonts w:hint="eastAsia" w:ascii="宋体" w:hAnsi="宋体" w:eastAsia="宋体"/>
          <w:lang w:eastAsia="zh-CN"/>
        </w:rPr>
      </w:pPr>
      <w:r>
        <w:rPr>
          <w:rFonts w:ascii="宋体" w:hAnsi="宋体" w:eastAsia="宋体"/>
          <w:lang w:eastAsia="zh-CN"/>
        </w:rPr>
        <w:t>C. 运营策略</w:t>
      </w:r>
    </w:p>
    <w:p w14:paraId="119D629C">
      <w:pPr>
        <w:rPr>
          <w:rFonts w:hint="eastAsia" w:ascii="宋体" w:hAnsi="宋体" w:eastAsia="宋体"/>
          <w:lang w:eastAsia="zh-CN"/>
        </w:rPr>
      </w:pPr>
      <w:r>
        <w:rPr>
          <w:rFonts w:ascii="宋体" w:hAnsi="宋体" w:eastAsia="宋体"/>
          <w:lang w:eastAsia="zh-CN"/>
        </w:rPr>
        <w:t>D. 技术手段</w:t>
      </w:r>
    </w:p>
    <w:p w14:paraId="5DDCA920">
      <w:pPr>
        <w:rPr>
          <w:rFonts w:hint="eastAsia" w:ascii="宋体" w:hAnsi="宋体" w:eastAsia="宋体"/>
          <w:lang w:eastAsia="zh-CN"/>
        </w:rPr>
      </w:pPr>
      <w:r>
        <w:rPr>
          <w:rFonts w:ascii="宋体" w:hAnsi="宋体" w:eastAsia="宋体"/>
          <w:lang w:eastAsia="zh-CN"/>
        </w:rPr>
        <w:t>答案：A</w:t>
      </w:r>
    </w:p>
    <w:p w14:paraId="75512223">
      <w:pPr>
        <w:rPr>
          <w:rFonts w:hint="eastAsia" w:ascii="宋体" w:hAnsi="宋体" w:eastAsia="宋体"/>
          <w:lang w:eastAsia="zh-CN"/>
        </w:rPr>
      </w:pPr>
      <w:r>
        <w:rPr>
          <w:rFonts w:ascii="宋体" w:hAnsi="宋体" w:eastAsia="宋体"/>
          <w:lang w:eastAsia="zh-CN"/>
        </w:rPr>
        <w:t>626. 在标题与摘要优化中，关键词的融入应遵循的规则是（）。</w:t>
      </w:r>
    </w:p>
    <w:p w14:paraId="4497A009">
      <w:pPr>
        <w:rPr>
          <w:rFonts w:hint="eastAsia" w:ascii="宋体" w:hAnsi="宋体" w:eastAsia="宋体"/>
          <w:lang w:eastAsia="zh-CN"/>
        </w:rPr>
      </w:pPr>
      <w:r>
        <w:rPr>
          <w:rFonts w:ascii="宋体" w:hAnsi="宋体" w:eastAsia="宋体"/>
          <w:lang w:eastAsia="zh-CN"/>
        </w:rPr>
        <w:t>A. 仅在标题中突出核心关键词</w:t>
      </w:r>
    </w:p>
    <w:p w14:paraId="07E354E9">
      <w:pPr>
        <w:rPr>
          <w:rFonts w:hint="eastAsia" w:ascii="宋体" w:hAnsi="宋体" w:eastAsia="宋体"/>
        </w:rPr>
      </w:pPr>
      <w:r>
        <w:rPr>
          <w:rFonts w:ascii="宋体" w:hAnsi="宋体" w:eastAsia="宋体"/>
        </w:rPr>
        <w:t>B. 越多越好，以提高搜索曝光率</w:t>
      </w:r>
    </w:p>
    <w:p w14:paraId="373D27BE">
      <w:pPr>
        <w:rPr>
          <w:rFonts w:hint="eastAsia" w:ascii="宋体" w:hAnsi="宋体" w:eastAsia="宋体"/>
          <w:lang w:eastAsia="zh-CN"/>
        </w:rPr>
      </w:pPr>
      <w:r>
        <w:rPr>
          <w:rFonts w:ascii="宋体" w:hAnsi="宋体" w:eastAsia="宋体"/>
          <w:lang w:eastAsia="zh-CN"/>
        </w:rPr>
        <w:t>C. 在标题和摘要中自然融入，避免堆砌</w:t>
      </w:r>
    </w:p>
    <w:p w14:paraId="402A673C">
      <w:pPr>
        <w:rPr>
          <w:rFonts w:hint="eastAsia" w:ascii="宋体" w:hAnsi="宋体" w:eastAsia="宋体"/>
          <w:lang w:eastAsia="zh-CN"/>
        </w:rPr>
      </w:pPr>
      <w:r>
        <w:rPr>
          <w:rFonts w:ascii="宋体" w:hAnsi="宋体" w:eastAsia="宋体"/>
          <w:lang w:eastAsia="zh-CN"/>
        </w:rPr>
        <w:t>D. 只在摘要中详细展开，标题中无需体现</w:t>
      </w:r>
    </w:p>
    <w:p w14:paraId="35C74004">
      <w:pPr>
        <w:rPr>
          <w:rFonts w:hint="eastAsia" w:ascii="宋体" w:hAnsi="宋体" w:eastAsia="宋体"/>
          <w:lang w:eastAsia="zh-CN"/>
        </w:rPr>
      </w:pPr>
      <w:r>
        <w:rPr>
          <w:rFonts w:ascii="宋体" w:hAnsi="宋体" w:eastAsia="宋体"/>
          <w:lang w:eastAsia="zh-CN"/>
        </w:rPr>
        <w:t>答案：C</w:t>
      </w:r>
    </w:p>
    <w:p w14:paraId="37EF9D6A">
      <w:pPr>
        <w:rPr>
          <w:rFonts w:hint="eastAsia" w:ascii="宋体" w:hAnsi="宋体" w:eastAsia="宋体"/>
          <w:lang w:eastAsia="zh-CN"/>
        </w:rPr>
      </w:pPr>
      <w:r>
        <w:rPr>
          <w:rFonts w:ascii="宋体" w:hAnsi="宋体" w:eastAsia="宋体"/>
          <w:lang w:eastAsia="zh-CN"/>
        </w:rPr>
        <w:t>627. 在全媒体运营中，选题评估的核心目的是（）以确保内容的针对性和效果。</w:t>
      </w:r>
    </w:p>
    <w:p w14:paraId="7E76BBAD">
      <w:pPr>
        <w:rPr>
          <w:rFonts w:hint="eastAsia" w:ascii="宋体" w:hAnsi="宋体" w:eastAsia="宋体"/>
          <w:lang w:eastAsia="zh-CN"/>
        </w:rPr>
      </w:pPr>
      <w:r>
        <w:rPr>
          <w:rFonts w:ascii="宋体" w:hAnsi="宋体" w:eastAsia="宋体"/>
          <w:lang w:eastAsia="zh-CN"/>
        </w:rPr>
        <w:t>A. 分析用户行为数据</w:t>
      </w:r>
    </w:p>
    <w:p w14:paraId="2C0AE9B0">
      <w:pPr>
        <w:rPr>
          <w:rFonts w:hint="eastAsia" w:ascii="宋体" w:hAnsi="宋体" w:eastAsia="宋体"/>
          <w:lang w:eastAsia="zh-CN"/>
        </w:rPr>
      </w:pPr>
      <w:r>
        <w:rPr>
          <w:rFonts w:ascii="宋体" w:hAnsi="宋体" w:eastAsia="宋体"/>
          <w:lang w:eastAsia="zh-CN"/>
        </w:rPr>
        <w:t>B. 确定内容发布时间</w:t>
      </w:r>
    </w:p>
    <w:p w14:paraId="39B3D8EF">
      <w:pPr>
        <w:rPr>
          <w:rFonts w:hint="eastAsia" w:ascii="宋体" w:hAnsi="宋体" w:eastAsia="宋体"/>
          <w:lang w:eastAsia="zh-CN"/>
        </w:rPr>
      </w:pPr>
      <w:r>
        <w:rPr>
          <w:rFonts w:ascii="宋体" w:hAnsi="宋体" w:eastAsia="宋体"/>
          <w:lang w:eastAsia="zh-CN"/>
        </w:rPr>
        <w:t>C. 制定品牌推广策略</w:t>
      </w:r>
    </w:p>
    <w:p w14:paraId="4396140D">
      <w:pPr>
        <w:rPr>
          <w:rFonts w:hint="eastAsia" w:ascii="宋体" w:hAnsi="宋体" w:eastAsia="宋体"/>
          <w:lang w:eastAsia="zh-CN"/>
        </w:rPr>
      </w:pPr>
      <w:r>
        <w:rPr>
          <w:rFonts w:ascii="宋体" w:hAnsi="宋体" w:eastAsia="宋体"/>
          <w:lang w:eastAsia="zh-CN"/>
        </w:rPr>
        <w:t>D. 预判选题效果及用户接受度</w:t>
      </w:r>
    </w:p>
    <w:p w14:paraId="6F8C1EA5">
      <w:pPr>
        <w:rPr>
          <w:rFonts w:hint="eastAsia" w:ascii="宋体" w:hAnsi="宋体" w:eastAsia="宋体"/>
          <w:lang w:eastAsia="zh-CN"/>
        </w:rPr>
      </w:pPr>
      <w:r>
        <w:rPr>
          <w:rFonts w:ascii="宋体" w:hAnsi="宋体" w:eastAsia="宋体"/>
          <w:lang w:eastAsia="zh-CN"/>
        </w:rPr>
        <w:t>答案：D</w:t>
      </w:r>
    </w:p>
    <w:p w14:paraId="6D809DAB">
      <w:pPr>
        <w:rPr>
          <w:rFonts w:hint="eastAsia" w:ascii="宋体" w:hAnsi="宋体" w:eastAsia="宋体"/>
          <w:lang w:eastAsia="zh-CN"/>
        </w:rPr>
      </w:pPr>
      <w:r>
        <w:rPr>
          <w:rFonts w:ascii="宋体" w:hAnsi="宋体" w:eastAsia="宋体"/>
          <w:lang w:eastAsia="zh-CN"/>
        </w:rPr>
        <w:t>628. 选题规划能够促使内容创作者更加专注于特定主题，进行深入挖掘和创意发挥，从而提升（）的吸引力和影响力。</w:t>
      </w:r>
    </w:p>
    <w:p w14:paraId="7A2DA187">
      <w:pPr>
        <w:rPr>
          <w:rFonts w:hint="eastAsia" w:ascii="宋体" w:hAnsi="宋体" w:eastAsia="宋体"/>
          <w:lang w:eastAsia="zh-CN"/>
        </w:rPr>
      </w:pPr>
      <w:r>
        <w:rPr>
          <w:rFonts w:ascii="宋体" w:hAnsi="宋体" w:eastAsia="宋体"/>
          <w:lang w:eastAsia="zh-CN"/>
        </w:rPr>
        <w:t>A. 品牌形象</w:t>
      </w:r>
    </w:p>
    <w:p w14:paraId="439AB459">
      <w:pPr>
        <w:rPr>
          <w:rFonts w:hint="eastAsia" w:ascii="宋体" w:hAnsi="宋体" w:eastAsia="宋体"/>
          <w:lang w:eastAsia="zh-CN"/>
        </w:rPr>
      </w:pPr>
      <w:r>
        <w:rPr>
          <w:rFonts w:ascii="宋体" w:hAnsi="宋体" w:eastAsia="宋体"/>
          <w:lang w:eastAsia="zh-CN"/>
        </w:rPr>
        <w:t>B. 内容质量</w:t>
      </w:r>
    </w:p>
    <w:p w14:paraId="2105A15C">
      <w:pPr>
        <w:rPr>
          <w:rFonts w:hint="eastAsia" w:ascii="宋体" w:hAnsi="宋体" w:eastAsia="宋体"/>
          <w:lang w:eastAsia="zh-CN"/>
        </w:rPr>
      </w:pPr>
      <w:r>
        <w:rPr>
          <w:rFonts w:ascii="宋体" w:hAnsi="宋体" w:eastAsia="宋体"/>
          <w:lang w:eastAsia="zh-CN"/>
        </w:rPr>
        <w:t>C. 推广渠道</w:t>
      </w:r>
    </w:p>
    <w:p w14:paraId="700C16E4">
      <w:pPr>
        <w:rPr>
          <w:rFonts w:hint="eastAsia" w:ascii="宋体" w:hAnsi="宋体" w:eastAsia="宋体"/>
          <w:lang w:eastAsia="zh-CN"/>
        </w:rPr>
      </w:pPr>
      <w:r>
        <w:rPr>
          <w:rFonts w:ascii="宋体" w:hAnsi="宋体" w:eastAsia="宋体"/>
          <w:lang w:eastAsia="zh-CN"/>
        </w:rPr>
        <w:t>D. 用户数量</w:t>
      </w:r>
    </w:p>
    <w:p w14:paraId="1AD72C2E">
      <w:pPr>
        <w:rPr>
          <w:rFonts w:hint="eastAsia" w:ascii="宋体" w:hAnsi="宋体" w:eastAsia="宋体"/>
          <w:lang w:eastAsia="zh-CN"/>
        </w:rPr>
      </w:pPr>
      <w:r>
        <w:rPr>
          <w:rFonts w:ascii="宋体" w:hAnsi="宋体" w:eastAsia="宋体"/>
          <w:lang w:eastAsia="zh-CN"/>
        </w:rPr>
        <w:t>答案：B</w:t>
      </w:r>
    </w:p>
    <w:p w14:paraId="4BC6A439">
      <w:pPr>
        <w:rPr>
          <w:rFonts w:hint="eastAsia" w:ascii="宋体" w:hAnsi="宋体" w:eastAsia="宋体"/>
          <w:lang w:eastAsia="zh-CN"/>
        </w:rPr>
      </w:pPr>
      <w:r>
        <w:rPr>
          <w:rFonts w:ascii="宋体" w:hAnsi="宋体" w:eastAsia="宋体"/>
          <w:lang w:eastAsia="zh-CN"/>
        </w:rPr>
        <w:t>629. 在视听内容中嵌入商品链接，引导用户购买商品，从而获得电商佣金或销售分成的变现方式属于（）。</w:t>
      </w:r>
    </w:p>
    <w:p w14:paraId="1E96EB70">
      <w:pPr>
        <w:rPr>
          <w:rFonts w:hint="eastAsia" w:ascii="宋体" w:hAnsi="宋体" w:eastAsia="宋体"/>
          <w:lang w:eastAsia="zh-CN"/>
        </w:rPr>
      </w:pPr>
      <w:r>
        <w:rPr>
          <w:rFonts w:ascii="宋体" w:hAnsi="宋体" w:eastAsia="宋体"/>
          <w:lang w:eastAsia="zh-CN"/>
        </w:rPr>
        <w:t>A. 广告营销</w:t>
      </w:r>
    </w:p>
    <w:p w14:paraId="1ED2DB2A">
      <w:pPr>
        <w:rPr>
          <w:rFonts w:hint="eastAsia" w:ascii="宋体" w:hAnsi="宋体" w:eastAsia="宋体"/>
          <w:lang w:eastAsia="zh-CN"/>
        </w:rPr>
      </w:pPr>
      <w:r>
        <w:rPr>
          <w:rFonts w:ascii="宋体" w:hAnsi="宋体" w:eastAsia="宋体"/>
          <w:lang w:eastAsia="zh-CN"/>
        </w:rPr>
        <w:t>B. 销售商品和服务</w:t>
      </w:r>
    </w:p>
    <w:p w14:paraId="1A2EABEF">
      <w:pPr>
        <w:rPr>
          <w:rFonts w:hint="eastAsia" w:ascii="宋体" w:hAnsi="宋体" w:eastAsia="宋体"/>
          <w:lang w:eastAsia="zh-CN"/>
        </w:rPr>
      </w:pPr>
      <w:r>
        <w:rPr>
          <w:rFonts w:ascii="宋体" w:hAnsi="宋体" w:eastAsia="宋体"/>
          <w:lang w:eastAsia="zh-CN"/>
        </w:rPr>
        <w:t>C. 电商变现</w:t>
      </w:r>
    </w:p>
    <w:p w14:paraId="0B86A2DB">
      <w:pPr>
        <w:rPr>
          <w:rFonts w:hint="eastAsia" w:ascii="宋体" w:hAnsi="宋体" w:eastAsia="宋体"/>
          <w:lang w:eastAsia="zh-CN"/>
        </w:rPr>
      </w:pPr>
      <w:r>
        <w:rPr>
          <w:rFonts w:ascii="宋体" w:hAnsi="宋体" w:eastAsia="宋体"/>
          <w:lang w:eastAsia="zh-CN"/>
        </w:rPr>
        <w:t>D. 内容付费</w:t>
      </w:r>
    </w:p>
    <w:p w14:paraId="4722536C">
      <w:pPr>
        <w:rPr>
          <w:rFonts w:hint="eastAsia" w:ascii="宋体" w:hAnsi="宋体" w:eastAsia="宋体"/>
          <w:lang w:eastAsia="zh-CN"/>
        </w:rPr>
      </w:pPr>
      <w:r>
        <w:rPr>
          <w:rFonts w:ascii="宋体" w:hAnsi="宋体" w:eastAsia="宋体"/>
          <w:lang w:eastAsia="zh-CN"/>
        </w:rPr>
        <w:t>答案：C</w:t>
      </w:r>
    </w:p>
    <w:p w14:paraId="0AE721FE">
      <w:pPr>
        <w:rPr>
          <w:rFonts w:hint="eastAsia" w:ascii="宋体" w:hAnsi="宋体" w:eastAsia="宋体"/>
          <w:lang w:eastAsia="zh-CN"/>
        </w:rPr>
      </w:pPr>
      <w:r>
        <w:rPr>
          <w:rFonts w:ascii="宋体" w:hAnsi="宋体" w:eastAsia="宋体"/>
          <w:lang w:eastAsia="zh-CN"/>
        </w:rPr>
        <w:t>630. 在评估新品营销推广方案的效果时，能够直接反映用户对产品的购买意愿的 指标是（）。</w:t>
      </w:r>
    </w:p>
    <w:p w14:paraId="600FB2E3">
      <w:pPr>
        <w:rPr>
          <w:rFonts w:hint="eastAsia" w:ascii="宋体" w:hAnsi="宋体" w:eastAsia="宋体"/>
          <w:lang w:eastAsia="zh-CN"/>
        </w:rPr>
      </w:pPr>
      <w:r>
        <w:rPr>
          <w:rFonts w:ascii="宋体" w:hAnsi="宋体" w:eastAsia="宋体"/>
          <w:lang w:eastAsia="zh-CN"/>
        </w:rPr>
        <w:t>A. 宣传视频的观看次数</w:t>
      </w:r>
    </w:p>
    <w:p w14:paraId="554E8F59">
      <w:pPr>
        <w:rPr>
          <w:rFonts w:hint="eastAsia" w:ascii="宋体" w:hAnsi="宋体" w:eastAsia="宋体"/>
          <w:lang w:eastAsia="zh-CN"/>
        </w:rPr>
      </w:pPr>
      <w:r>
        <w:rPr>
          <w:rFonts w:ascii="宋体" w:hAnsi="宋体" w:eastAsia="宋体"/>
          <w:lang w:eastAsia="zh-CN"/>
        </w:rPr>
        <w:t>B. 社交媒体上的点赞数</w:t>
      </w:r>
    </w:p>
    <w:p w14:paraId="41DE1DDA">
      <w:pPr>
        <w:rPr>
          <w:rFonts w:hint="eastAsia" w:ascii="宋体" w:hAnsi="宋体" w:eastAsia="宋体"/>
          <w:lang w:eastAsia="zh-CN"/>
        </w:rPr>
      </w:pPr>
      <w:r>
        <w:rPr>
          <w:rFonts w:ascii="宋体" w:hAnsi="宋体" w:eastAsia="宋体"/>
          <w:lang w:eastAsia="zh-CN"/>
        </w:rPr>
        <w:t>C. 产品的转化率</w:t>
      </w:r>
    </w:p>
    <w:p w14:paraId="012C09D8">
      <w:pPr>
        <w:rPr>
          <w:rFonts w:hint="eastAsia" w:ascii="宋体" w:hAnsi="宋体" w:eastAsia="宋体"/>
          <w:lang w:eastAsia="zh-CN"/>
        </w:rPr>
      </w:pPr>
      <w:r>
        <w:rPr>
          <w:rFonts w:ascii="宋体" w:hAnsi="宋体" w:eastAsia="宋体"/>
          <w:lang w:eastAsia="zh-CN"/>
        </w:rPr>
        <w:t>D. 粉丝社群的活动参与度</w:t>
      </w:r>
    </w:p>
    <w:p w14:paraId="11824830">
      <w:pPr>
        <w:rPr>
          <w:rFonts w:hint="eastAsia" w:ascii="宋体" w:hAnsi="宋体" w:eastAsia="宋体"/>
          <w:lang w:eastAsia="zh-CN"/>
        </w:rPr>
      </w:pPr>
      <w:r>
        <w:rPr>
          <w:rFonts w:ascii="宋体" w:hAnsi="宋体" w:eastAsia="宋体"/>
          <w:lang w:eastAsia="zh-CN"/>
        </w:rPr>
        <w:t>答案：C</w:t>
      </w:r>
    </w:p>
    <w:p w14:paraId="4E180D10">
      <w:pPr>
        <w:rPr>
          <w:rFonts w:hint="eastAsia" w:ascii="宋体" w:hAnsi="宋体" w:eastAsia="宋体"/>
          <w:lang w:eastAsia="zh-CN"/>
        </w:rPr>
      </w:pPr>
      <w:r>
        <w:rPr>
          <w:rFonts w:ascii="宋体" w:hAnsi="宋体" w:eastAsia="宋体"/>
          <w:lang w:eastAsia="zh-CN"/>
        </w:rPr>
        <w:t>631. 直播带货中，对主播进行专业知识与技能培训的主要目的是（）。</w:t>
      </w:r>
    </w:p>
    <w:p w14:paraId="0BBA09ED">
      <w:pPr>
        <w:rPr>
          <w:rFonts w:hint="eastAsia" w:ascii="宋体" w:hAnsi="宋体" w:eastAsia="宋体"/>
          <w:lang w:eastAsia="zh-CN"/>
        </w:rPr>
      </w:pPr>
      <w:r>
        <w:rPr>
          <w:rFonts w:ascii="宋体" w:hAnsi="宋体" w:eastAsia="宋体"/>
          <w:lang w:eastAsia="zh-CN"/>
        </w:rPr>
        <w:t>A. 提升主播的销售能力和观众吸引力</w:t>
      </w:r>
    </w:p>
    <w:p w14:paraId="7B1B827D">
      <w:pPr>
        <w:rPr>
          <w:rFonts w:hint="eastAsia" w:ascii="宋体" w:hAnsi="宋体" w:eastAsia="宋体"/>
          <w:lang w:eastAsia="zh-CN"/>
        </w:rPr>
      </w:pPr>
      <w:r>
        <w:rPr>
          <w:rFonts w:ascii="宋体" w:hAnsi="宋体" w:eastAsia="宋体"/>
          <w:lang w:eastAsia="zh-CN"/>
        </w:rPr>
        <w:t>B. 提高直播间的美观度</w:t>
      </w:r>
    </w:p>
    <w:p w14:paraId="6969FADB">
      <w:pPr>
        <w:rPr>
          <w:rFonts w:hint="eastAsia" w:ascii="宋体" w:hAnsi="宋体" w:eastAsia="宋体"/>
          <w:lang w:eastAsia="zh-CN"/>
        </w:rPr>
      </w:pPr>
      <w:r>
        <w:rPr>
          <w:rFonts w:ascii="宋体" w:hAnsi="宋体" w:eastAsia="宋体"/>
          <w:lang w:eastAsia="zh-CN"/>
        </w:rPr>
        <w:t>C. 增加直播间的互动频率</w:t>
      </w:r>
    </w:p>
    <w:p w14:paraId="21C990BB">
      <w:pPr>
        <w:rPr>
          <w:rFonts w:hint="eastAsia" w:ascii="宋体" w:hAnsi="宋体" w:eastAsia="宋体"/>
          <w:lang w:eastAsia="zh-CN"/>
        </w:rPr>
      </w:pPr>
      <w:r>
        <w:rPr>
          <w:rFonts w:ascii="宋体" w:hAnsi="宋体" w:eastAsia="宋体"/>
          <w:lang w:eastAsia="zh-CN"/>
        </w:rPr>
        <w:t>D. 优化平台的技术支持</w:t>
      </w:r>
    </w:p>
    <w:p w14:paraId="4CC2225C">
      <w:pPr>
        <w:rPr>
          <w:rFonts w:hint="eastAsia" w:ascii="宋体" w:hAnsi="宋体" w:eastAsia="宋体"/>
          <w:lang w:eastAsia="zh-CN"/>
        </w:rPr>
      </w:pPr>
      <w:r>
        <w:rPr>
          <w:rFonts w:ascii="宋体" w:hAnsi="宋体" w:eastAsia="宋体"/>
          <w:lang w:eastAsia="zh-CN"/>
        </w:rPr>
        <w:t>答案：A</w:t>
      </w:r>
    </w:p>
    <w:p w14:paraId="4EAD07C0">
      <w:pPr>
        <w:rPr>
          <w:rFonts w:hint="eastAsia" w:ascii="宋体" w:hAnsi="宋体" w:eastAsia="宋体"/>
          <w:lang w:eastAsia="zh-CN"/>
        </w:rPr>
      </w:pPr>
      <w:r>
        <w:rPr>
          <w:rFonts w:ascii="宋体" w:hAnsi="宋体" w:eastAsia="宋体"/>
          <w:lang w:eastAsia="zh-CN"/>
        </w:rPr>
        <w:t>632. 在全媒体运营中，制定新品营销推广方案的首要步骤是（）。</w:t>
      </w:r>
    </w:p>
    <w:p w14:paraId="5F0F32E8">
      <w:pPr>
        <w:rPr>
          <w:rFonts w:hint="eastAsia" w:ascii="宋体" w:hAnsi="宋体" w:eastAsia="宋体"/>
          <w:lang w:eastAsia="zh-CN"/>
        </w:rPr>
      </w:pPr>
      <w:r>
        <w:rPr>
          <w:rFonts w:ascii="宋体" w:hAnsi="宋体" w:eastAsia="宋体"/>
          <w:lang w:eastAsia="zh-CN"/>
        </w:rPr>
        <w:t>A. 明确目标受众</w:t>
      </w:r>
    </w:p>
    <w:p w14:paraId="6520C62C">
      <w:pPr>
        <w:rPr>
          <w:rFonts w:hint="eastAsia" w:ascii="宋体" w:hAnsi="宋体" w:eastAsia="宋体"/>
          <w:lang w:eastAsia="zh-CN"/>
        </w:rPr>
      </w:pPr>
      <w:r>
        <w:rPr>
          <w:rFonts w:ascii="宋体" w:hAnsi="宋体" w:eastAsia="宋体"/>
          <w:lang w:eastAsia="zh-CN"/>
        </w:rPr>
        <w:t>B. 提炼新品卖点</w:t>
      </w:r>
    </w:p>
    <w:p w14:paraId="355F624C">
      <w:pPr>
        <w:rPr>
          <w:rFonts w:hint="eastAsia" w:ascii="宋体" w:hAnsi="宋体" w:eastAsia="宋体"/>
          <w:lang w:eastAsia="zh-CN"/>
        </w:rPr>
      </w:pPr>
      <w:r>
        <w:rPr>
          <w:rFonts w:ascii="宋体" w:hAnsi="宋体" w:eastAsia="宋体"/>
          <w:lang w:eastAsia="zh-CN"/>
        </w:rPr>
        <w:t>C. 选择宣传渠道</w:t>
      </w:r>
    </w:p>
    <w:p w14:paraId="274ACF0F">
      <w:pPr>
        <w:rPr>
          <w:rFonts w:hint="eastAsia" w:ascii="宋体" w:hAnsi="宋体" w:eastAsia="宋体"/>
          <w:lang w:eastAsia="zh-CN"/>
        </w:rPr>
      </w:pPr>
      <w:r>
        <w:rPr>
          <w:rFonts w:ascii="宋体" w:hAnsi="宋体" w:eastAsia="宋体"/>
          <w:lang w:eastAsia="zh-CN"/>
        </w:rPr>
        <w:t>D. 制定推广策略</w:t>
      </w:r>
    </w:p>
    <w:p w14:paraId="7BF636EE">
      <w:pPr>
        <w:rPr>
          <w:rFonts w:hint="eastAsia" w:ascii="宋体" w:hAnsi="宋体" w:eastAsia="宋体"/>
          <w:lang w:eastAsia="zh-CN"/>
        </w:rPr>
      </w:pPr>
      <w:r>
        <w:rPr>
          <w:rFonts w:ascii="宋体" w:hAnsi="宋体" w:eastAsia="宋体"/>
          <w:lang w:eastAsia="zh-CN"/>
        </w:rPr>
        <w:t>答案：A</w:t>
      </w:r>
    </w:p>
    <w:p w14:paraId="2FA6496A">
      <w:pPr>
        <w:rPr>
          <w:rFonts w:hint="eastAsia" w:ascii="宋体" w:hAnsi="宋体" w:eastAsia="宋体"/>
          <w:lang w:eastAsia="zh-CN"/>
        </w:rPr>
      </w:pPr>
      <w:r>
        <w:rPr>
          <w:rFonts w:ascii="宋体" w:hAnsi="宋体" w:eastAsia="宋体"/>
          <w:lang w:eastAsia="zh-CN"/>
        </w:rPr>
        <w:t>633. 在计算用户生命周期价值（LTV）时，基本公式中的“单个用户平均收益”可以通过统计（）来得出。</w:t>
      </w:r>
    </w:p>
    <w:p w14:paraId="195B3237">
      <w:pPr>
        <w:rPr>
          <w:rFonts w:hint="eastAsia" w:ascii="宋体" w:hAnsi="宋体" w:eastAsia="宋体"/>
          <w:lang w:eastAsia="zh-CN"/>
        </w:rPr>
      </w:pPr>
      <w:r>
        <w:rPr>
          <w:rFonts w:ascii="宋体" w:hAnsi="宋体" w:eastAsia="宋体"/>
          <w:lang w:eastAsia="zh-CN"/>
        </w:rPr>
        <w:t>A. 用户使用产品的总时长</w:t>
      </w:r>
    </w:p>
    <w:p w14:paraId="5AA21F20">
      <w:pPr>
        <w:rPr>
          <w:rFonts w:hint="eastAsia" w:ascii="宋体" w:hAnsi="宋体" w:eastAsia="宋体"/>
          <w:lang w:eastAsia="zh-CN"/>
        </w:rPr>
      </w:pPr>
      <w:r>
        <w:rPr>
          <w:rFonts w:ascii="宋体" w:hAnsi="宋体" w:eastAsia="宋体"/>
          <w:lang w:eastAsia="zh-CN"/>
        </w:rPr>
        <w:t>B. 用户在不同天数的留存率</w:t>
      </w:r>
    </w:p>
    <w:p w14:paraId="189102D7">
      <w:pPr>
        <w:rPr>
          <w:rFonts w:hint="eastAsia" w:ascii="宋体" w:hAnsi="宋体" w:eastAsia="宋体"/>
          <w:lang w:eastAsia="zh-CN"/>
        </w:rPr>
      </w:pPr>
      <w:r>
        <w:rPr>
          <w:rFonts w:ascii="宋体" w:hAnsi="宋体" w:eastAsia="宋体"/>
          <w:lang w:eastAsia="zh-CN"/>
        </w:rPr>
        <w:t>C. 用户在使用产品期间的平均消费额</w:t>
      </w:r>
    </w:p>
    <w:p w14:paraId="0E26C162">
      <w:pPr>
        <w:rPr>
          <w:rFonts w:hint="eastAsia" w:ascii="宋体" w:hAnsi="宋体" w:eastAsia="宋体"/>
          <w:lang w:eastAsia="zh-CN"/>
        </w:rPr>
      </w:pPr>
      <w:r>
        <w:rPr>
          <w:rFonts w:ascii="宋体" w:hAnsi="宋体" w:eastAsia="宋体"/>
          <w:lang w:eastAsia="zh-CN"/>
        </w:rPr>
        <w:t>D. 用户访问产品的总次数</w:t>
      </w:r>
    </w:p>
    <w:p w14:paraId="7FD586D1">
      <w:pPr>
        <w:rPr>
          <w:rFonts w:hint="eastAsia" w:ascii="宋体" w:hAnsi="宋体" w:eastAsia="宋体"/>
          <w:lang w:eastAsia="zh-CN"/>
        </w:rPr>
      </w:pPr>
      <w:r>
        <w:rPr>
          <w:rFonts w:ascii="宋体" w:hAnsi="宋体" w:eastAsia="宋体"/>
          <w:lang w:eastAsia="zh-CN"/>
        </w:rPr>
        <w:t>答案：C</w:t>
      </w:r>
    </w:p>
    <w:p w14:paraId="3DA2054C">
      <w:pPr>
        <w:rPr>
          <w:rFonts w:hint="eastAsia" w:ascii="宋体" w:hAnsi="宋体" w:eastAsia="宋体"/>
          <w:lang w:eastAsia="zh-CN"/>
        </w:rPr>
      </w:pPr>
      <w:r>
        <w:rPr>
          <w:rFonts w:ascii="宋体" w:hAnsi="宋体" w:eastAsia="宋体"/>
          <w:lang w:eastAsia="zh-CN"/>
        </w:rPr>
        <w:t>634. 支持达人持续成长的过程中，对达人当前能力水平、擅长领域、市场定位等进行全面评估的环节称为（）。</w:t>
      </w:r>
    </w:p>
    <w:p w14:paraId="0BB21ABD">
      <w:pPr>
        <w:rPr>
          <w:rFonts w:hint="eastAsia" w:ascii="宋体" w:hAnsi="宋体" w:eastAsia="宋体"/>
          <w:lang w:eastAsia="zh-CN"/>
        </w:rPr>
      </w:pPr>
      <w:r>
        <w:rPr>
          <w:rFonts w:ascii="宋体" w:hAnsi="宋体" w:eastAsia="宋体"/>
          <w:lang w:eastAsia="zh-CN"/>
        </w:rPr>
        <w:t>A. 能力评估</w:t>
      </w:r>
    </w:p>
    <w:p w14:paraId="4AB88E3D">
      <w:pPr>
        <w:rPr>
          <w:rFonts w:hint="eastAsia" w:ascii="宋体" w:hAnsi="宋体" w:eastAsia="宋体"/>
          <w:lang w:eastAsia="zh-CN"/>
        </w:rPr>
      </w:pPr>
      <w:r>
        <w:rPr>
          <w:rFonts w:ascii="宋体" w:hAnsi="宋体" w:eastAsia="宋体"/>
          <w:lang w:eastAsia="zh-CN"/>
        </w:rPr>
        <w:t>B. 路径规划</w:t>
      </w:r>
    </w:p>
    <w:p w14:paraId="2535A23D">
      <w:pPr>
        <w:rPr>
          <w:rFonts w:hint="eastAsia" w:ascii="宋体" w:hAnsi="宋体" w:eastAsia="宋体"/>
          <w:lang w:eastAsia="zh-CN"/>
        </w:rPr>
      </w:pPr>
      <w:r>
        <w:rPr>
          <w:rFonts w:ascii="宋体" w:hAnsi="宋体" w:eastAsia="宋体"/>
          <w:lang w:eastAsia="zh-CN"/>
        </w:rPr>
        <w:t>C. 创意激发</w:t>
      </w:r>
    </w:p>
    <w:p w14:paraId="159DBD1A">
      <w:pPr>
        <w:rPr>
          <w:rFonts w:hint="eastAsia" w:ascii="宋体" w:hAnsi="宋体" w:eastAsia="宋体"/>
          <w:lang w:eastAsia="zh-CN"/>
        </w:rPr>
      </w:pPr>
      <w:r>
        <w:rPr>
          <w:rFonts w:ascii="宋体" w:hAnsi="宋体" w:eastAsia="宋体"/>
          <w:lang w:eastAsia="zh-CN"/>
        </w:rPr>
        <w:t>D. 数据监控</w:t>
      </w:r>
    </w:p>
    <w:p w14:paraId="5F6C5819">
      <w:pPr>
        <w:rPr>
          <w:rFonts w:hint="eastAsia" w:ascii="宋体" w:hAnsi="宋体" w:eastAsia="宋体"/>
          <w:lang w:eastAsia="zh-CN"/>
        </w:rPr>
      </w:pPr>
      <w:r>
        <w:rPr>
          <w:rFonts w:ascii="宋体" w:hAnsi="宋体" w:eastAsia="宋体"/>
          <w:lang w:eastAsia="zh-CN"/>
        </w:rPr>
        <w:t>答案：A</w:t>
      </w:r>
    </w:p>
    <w:p w14:paraId="5A7CA620">
      <w:pPr>
        <w:rPr>
          <w:rFonts w:hint="eastAsia" w:ascii="宋体" w:hAnsi="宋体" w:eastAsia="宋体"/>
          <w:lang w:eastAsia="zh-CN"/>
        </w:rPr>
      </w:pPr>
      <w:r>
        <w:rPr>
          <w:rFonts w:ascii="宋体" w:hAnsi="宋体" w:eastAsia="宋体"/>
          <w:lang w:eastAsia="zh-CN"/>
        </w:rPr>
        <w:t>635. 技术优化在通过关键词提升搜索引擎排名中的作用主要体现在（）。</w:t>
      </w:r>
    </w:p>
    <w:p w14:paraId="7AFDFACE">
      <w:pPr>
        <w:rPr>
          <w:rFonts w:hint="eastAsia" w:ascii="宋体" w:hAnsi="宋体" w:eastAsia="宋体"/>
          <w:lang w:eastAsia="zh-CN"/>
        </w:rPr>
      </w:pPr>
      <w:r>
        <w:rPr>
          <w:rFonts w:ascii="宋体" w:hAnsi="宋体" w:eastAsia="宋体"/>
          <w:lang w:eastAsia="zh-CN"/>
        </w:rPr>
        <w:t>A. 优化视频标签和描述</w:t>
      </w:r>
    </w:p>
    <w:p w14:paraId="7C8BA13A">
      <w:pPr>
        <w:rPr>
          <w:rFonts w:hint="eastAsia" w:ascii="宋体" w:hAnsi="宋体" w:eastAsia="宋体"/>
          <w:lang w:eastAsia="zh-CN"/>
        </w:rPr>
      </w:pPr>
      <w:r>
        <w:rPr>
          <w:rFonts w:ascii="宋体" w:hAnsi="宋体" w:eastAsia="宋体"/>
          <w:lang w:eastAsia="zh-CN"/>
        </w:rPr>
        <w:t>B. 提高视频内容的原创性</w:t>
      </w:r>
    </w:p>
    <w:p w14:paraId="13B51998">
      <w:pPr>
        <w:rPr>
          <w:rFonts w:hint="eastAsia" w:ascii="宋体" w:hAnsi="宋体" w:eastAsia="宋体"/>
          <w:lang w:eastAsia="zh-CN"/>
        </w:rPr>
      </w:pPr>
      <w:r>
        <w:rPr>
          <w:rFonts w:ascii="宋体" w:hAnsi="宋体" w:eastAsia="宋体"/>
          <w:lang w:eastAsia="zh-CN"/>
        </w:rPr>
        <w:t>C. 增加视频发布频率</w:t>
      </w:r>
    </w:p>
    <w:p w14:paraId="25A3A8DF">
      <w:pPr>
        <w:rPr>
          <w:rFonts w:hint="eastAsia" w:ascii="宋体" w:hAnsi="宋体" w:eastAsia="宋体"/>
          <w:lang w:eastAsia="zh-CN"/>
        </w:rPr>
      </w:pPr>
      <w:r>
        <w:rPr>
          <w:rFonts w:ascii="宋体" w:hAnsi="宋体" w:eastAsia="宋体"/>
          <w:lang w:eastAsia="zh-CN"/>
        </w:rPr>
        <w:t>D. 改善网站的用户体验设计</w:t>
      </w:r>
    </w:p>
    <w:p w14:paraId="129245E3">
      <w:pPr>
        <w:rPr>
          <w:rFonts w:hint="eastAsia" w:ascii="宋体" w:hAnsi="宋体" w:eastAsia="宋体"/>
          <w:lang w:eastAsia="zh-CN"/>
        </w:rPr>
      </w:pPr>
      <w:r>
        <w:rPr>
          <w:rFonts w:ascii="宋体" w:hAnsi="宋体" w:eastAsia="宋体"/>
          <w:lang w:eastAsia="zh-CN"/>
        </w:rPr>
        <w:t>答案：A</w:t>
      </w:r>
    </w:p>
    <w:p w14:paraId="108FC4E6">
      <w:pPr>
        <w:rPr>
          <w:rFonts w:hint="eastAsia" w:ascii="宋体" w:hAnsi="宋体" w:eastAsia="宋体"/>
          <w:lang w:eastAsia="zh-CN"/>
        </w:rPr>
      </w:pPr>
      <w:r>
        <w:rPr>
          <w:rFonts w:ascii="宋体" w:hAnsi="宋体" w:eastAsia="宋体"/>
          <w:lang w:eastAsia="zh-CN"/>
        </w:rPr>
        <w:t>636. 未经商标注册人的许可，在同一种商品上使用与其注册商标近似的商标，或者在类似商品上使用与其注册商标相同或者近似的商标，容易导致混淆的行为属于（）。</w:t>
      </w:r>
    </w:p>
    <w:p w14:paraId="76815E34">
      <w:pPr>
        <w:rPr>
          <w:rFonts w:hint="eastAsia" w:ascii="宋体" w:hAnsi="宋体" w:eastAsia="宋体"/>
          <w:lang w:eastAsia="zh-CN"/>
        </w:rPr>
      </w:pPr>
      <w:r>
        <w:rPr>
          <w:rFonts w:ascii="宋体" w:hAnsi="宋体" w:eastAsia="宋体"/>
          <w:lang w:eastAsia="zh-CN"/>
        </w:rPr>
        <w:t>A. 侵犯注册商标专用权</w:t>
      </w:r>
    </w:p>
    <w:p w14:paraId="5C07E900">
      <w:pPr>
        <w:rPr>
          <w:rFonts w:hint="eastAsia" w:ascii="宋体" w:hAnsi="宋体" w:eastAsia="宋体"/>
          <w:lang w:eastAsia="zh-CN"/>
        </w:rPr>
      </w:pPr>
      <w:r>
        <w:rPr>
          <w:rFonts w:ascii="宋体" w:hAnsi="宋体" w:eastAsia="宋体"/>
          <w:lang w:eastAsia="zh-CN"/>
        </w:rPr>
        <w:t>B. 合理使用商标</w:t>
      </w:r>
    </w:p>
    <w:p w14:paraId="3682856F">
      <w:pPr>
        <w:rPr>
          <w:rFonts w:hint="eastAsia" w:ascii="宋体" w:hAnsi="宋体" w:eastAsia="宋体"/>
          <w:lang w:eastAsia="zh-CN"/>
        </w:rPr>
      </w:pPr>
      <w:r>
        <w:rPr>
          <w:rFonts w:ascii="宋体" w:hAnsi="宋体" w:eastAsia="宋体"/>
          <w:lang w:eastAsia="zh-CN"/>
        </w:rPr>
        <w:t>C. 合法使用商标</w:t>
      </w:r>
    </w:p>
    <w:p w14:paraId="4845C465">
      <w:pPr>
        <w:rPr>
          <w:rFonts w:hint="eastAsia" w:ascii="宋体" w:hAnsi="宋体" w:eastAsia="宋体"/>
          <w:lang w:eastAsia="zh-CN"/>
        </w:rPr>
      </w:pPr>
      <w:r>
        <w:rPr>
          <w:rFonts w:ascii="宋体" w:hAnsi="宋体" w:eastAsia="宋体"/>
          <w:lang w:eastAsia="zh-CN"/>
        </w:rPr>
        <w:t>D. 商标权过期</w:t>
      </w:r>
    </w:p>
    <w:p w14:paraId="378C4510">
      <w:pPr>
        <w:rPr>
          <w:rFonts w:hint="eastAsia" w:ascii="宋体" w:hAnsi="宋体" w:eastAsia="宋体"/>
          <w:lang w:eastAsia="zh-CN"/>
        </w:rPr>
      </w:pPr>
      <w:r>
        <w:rPr>
          <w:rFonts w:ascii="宋体" w:hAnsi="宋体" w:eastAsia="宋体"/>
          <w:lang w:eastAsia="zh-CN"/>
        </w:rPr>
        <w:t>答案：A</w:t>
      </w:r>
    </w:p>
    <w:p w14:paraId="1B423FA5">
      <w:pPr>
        <w:rPr>
          <w:rFonts w:hint="eastAsia" w:ascii="宋体" w:hAnsi="宋体" w:eastAsia="宋体"/>
          <w:lang w:eastAsia="zh-CN"/>
        </w:rPr>
      </w:pPr>
      <w:r>
        <w:rPr>
          <w:rFonts w:ascii="宋体" w:hAnsi="宋体" w:eastAsia="宋体"/>
          <w:lang w:eastAsia="zh-CN"/>
        </w:rPr>
        <w:t>637. 全媒体运营师在制定商业化变现策略时，需要考虑的重要因素之一是（），以确保所有商业化变现活动符合法律法规和行业规范。</w:t>
      </w:r>
    </w:p>
    <w:p w14:paraId="579065B2">
      <w:pPr>
        <w:rPr>
          <w:rFonts w:hint="eastAsia" w:ascii="宋体" w:hAnsi="宋体" w:eastAsia="宋体"/>
          <w:lang w:eastAsia="zh-CN"/>
        </w:rPr>
      </w:pPr>
      <w:r>
        <w:rPr>
          <w:rFonts w:ascii="宋体" w:hAnsi="宋体" w:eastAsia="宋体"/>
          <w:lang w:eastAsia="zh-CN"/>
        </w:rPr>
        <w:t>A. 用户偏好</w:t>
      </w:r>
    </w:p>
    <w:p w14:paraId="599A45D0">
      <w:pPr>
        <w:rPr>
          <w:rFonts w:hint="eastAsia" w:ascii="宋体" w:hAnsi="宋体" w:eastAsia="宋体"/>
          <w:lang w:eastAsia="zh-CN"/>
        </w:rPr>
      </w:pPr>
      <w:r>
        <w:rPr>
          <w:rFonts w:ascii="宋体" w:hAnsi="宋体" w:eastAsia="宋体"/>
          <w:lang w:eastAsia="zh-CN"/>
        </w:rPr>
        <w:t>B. 市场规模</w:t>
      </w:r>
    </w:p>
    <w:p w14:paraId="0E7528D6">
      <w:pPr>
        <w:rPr>
          <w:rFonts w:hint="eastAsia" w:ascii="宋体" w:hAnsi="宋体" w:eastAsia="宋体"/>
          <w:lang w:eastAsia="zh-CN"/>
        </w:rPr>
      </w:pPr>
      <w:r>
        <w:rPr>
          <w:rFonts w:ascii="宋体" w:hAnsi="宋体" w:eastAsia="宋体"/>
          <w:lang w:eastAsia="zh-CN"/>
        </w:rPr>
        <w:t>C. 合规运营</w:t>
      </w:r>
    </w:p>
    <w:p w14:paraId="3FAC5F47">
      <w:pPr>
        <w:rPr>
          <w:rFonts w:hint="eastAsia" w:ascii="宋体" w:hAnsi="宋体" w:eastAsia="宋体"/>
          <w:lang w:eastAsia="zh-CN"/>
        </w:rPr>
      </w:pPr>
      <w:r>
        <w:rPr>
          <w:rFonts w:ascii="宋体" w:hAnsi="宋体" w:eastAsia="宋体"/>
          <w:lang w:eastAsia="zh-CN"/>
        </w:rPr>
        <w:t>D. 内容创新</w:t>
      </w:r>
    </w:p>
    <w:p w14:paraId="52CFEFD9">
      <w:pPr>
        <w:rPr>
          <w:rFonts w:hint="eastAsia" w:ascii="宋体" w:hAnsi="宋体" w:eastAsia="宋体"/>
          <w:lang w:eastAsia="zh-CN"/>
        </w:rPr>
      </w:pPr>
      <w:r>
        <w:rPr>
          <w:rFonts w:ascii="宋体" w:hAnsi="宋体" w:eastAsia="宋体"/>
          <w:lang w:eastAsia="zh-CN"/>
        </w:rPr>
        <w:t>答案：C</w:t>
      </w:r>
    </w:p>
    <w:p w14:paraId="0E31357F">
      <w:pPr>
        <w:rPr>
          <w:rFonts w:hint="eastAsia" w:ascii="宋体" w:hAnsi="宋体" w:eastAsia="宋体"/>
          <w:lang w:eastAsia="zh-CN"/>
        </w:rPr>
      </w:pPr>
      <w:r>
        <w:rPr>
          <w:rFonts w:ascii="宋体" w:hAnsi="宋体" w:eastAsia="宋体"/>
          <w:lang w:eastAsia="zh-CN"/>
        </w:rPr>
        <w:t>638. 达人培训中，关于品牌认知与价值观传递的内容，其核心目的是（）。</w:t>
      </w:r>
    </w:p>
    <w:p w14:paraId="10DDFE90">
      <w:pPr>
        <w:rPr>
          <w:rFonts w:hint="eastAsia" w:ascii="宋体" w:hAnsi="宋体" w:eastAsia="宋体"/>
          <w:lang w:eastAsia="zh-CN"/>
        </w:rPr>
      </w:pPr>
      <w:r>
        <w:rPr>
          <w:rFonts w:ascii="宋体" w:hAnsi="宋体" w:eastAsia="宋体"/>
          <w:lang w:eastAsia="zh-CN"/>
        </w:rPr>
        <w:t>A. 确保达人能够准确传递品牌价值</w:t>
      </w:r>
    </w:p>
    <w:p w14:paraId="2F7BA159">
      <w:pPr>
        <w:rPr>
          <w:rFonts w:hint="eastAsia" w:ascii="宋体" w:hAnsi="宋体" w:eastAsia="宋体"/>
          <w:lang w:eastAsia="zh-CN"/>
        </w:rPr>
      </w:pPr>
      <w:r>
        <w:rPr>
          <w:rFonts w:ascii="宋体" w:hAnsi="宋体" w:eastAsia="宋体"/>
          <w:lang w:eastAsia="zh-CN"/>
        </w:rPr>
        <w:t>B. 提升达人的个人影响力</w:t>
      </w:r>
    </w:p>
    <w:p w14:paraId="34E98E4D">
      <w:pPr>
        <w:rPr>
          <w:rFonts w:hint="eastAsia" w:ascii="宋体" w:hAnsi="宋体" w:eastAsia="宋体"/>
          <w:lang w:eastAsia="zh-CN"/>
        </w:rPr>
      </w:pPr>
      <w:r>
        <w:rPr>
          <w:rFonts w:ascii="宋体" w:hAnsi="宋体" w:eastAsia="宋体"/>
          <w:lang w:eastAsia="zh-CN"/>
        </w:rPr>
        <w:t>C. 增加达人的粉丝数量</w:t>
      </w:r>
    </w:p>
    <w:p w14:paraId="7F04F7EF">
      <w:pPr>
        <w:rPr>
          <w:rFonts w:hint="eastAsia" w:ascii="宋体" w:hAnsi="宋体" w:eastAsia="宋体"/>
          <w:lang w:eastAsia="zh-CN"/>
        </w:rPr>
      </w:pPr>
      <w:r>
        <w:rPr>
          <w:rFonts w:ascii="宋体" w:hAnsi="宋体" w:eastAsia="宋体"/>
          <w:lang w:eastAsia="zh-CN"/>
        </w:rPr>
        <w:t>D. 提高达人的薪资待遇</w:t>
      </w:r>
    </w:p>
    <w:p w14:paraId="7CA89577">
      <w:pPr>
        <w:rPr>
          <w:rFonts w:hint="eastAsia" w:ascii="宋体" w:hAnsi="宋体" w:eastAsia="宋体"/>
          <w:lang w:eastAsia="zh-CN"/>
        </w:rPr>
      </w:pPr>
      <w:r>
        <w:rPr>
          <w:rFonts w:ascii="宋体" w:hAnsi="宋体" w:eastAsia="宋体"/>
          <w:lang w:eastAsia="zh-CN"/>
        </w:rPr>
        <w:t>答案：A</w:t>
      </w:r>
    </w:p>
    <w:p w14:paraId="6A7AE9FE">
      <w:pPr>
        <w:rPr>
          <w:rFonts w:hint="eastAsia" w:ascii="宋体" w:hAnsi="宋体" w:eastAsia="宋体"/>
          <w:lang w:eastAsia="zh-CN"/>
        </w:rPr>
      </w:pPr>
      <w:r>
        <w:rPr>
          <w:rFonts w:ascii="宋体" w:hAnsi="宋体" w:eastAsia="宋体"/>
          <w:lang w:eastAsia="zh-CN"/>
        </w:rPr>
        <w:t>639. 在评估候选人的项目经验时，全媒体运营师应重点关注候选人在项目中的（）。</w:t>
      </w:r>
    </w:p>
    <w:p w14:paraId="086FA78B">
      <w:pPr>
        <w:rPr>
          <w:rFonts w:hint="eastAsia" w:ascii="宋体" w:hAnsi="宋体" w:eastAsia="宋体"/>
          <w:lang w:eastAsia="zh-CN"/>
        </w:rPr>
      </w:pPr>
      <w:r>
        <w:rPr>
          <w:rFonts w:ascii="宋体" w:hAnsi="宋体" w:eastAsia="宋体"/>
          <w:lang w:eastAsia="zh-CN"/>
        </w:rPr>
        <w:t>A. 薪资待遇</w:t>
      </w:r>
    </w:p>
    <w:p w14:paraId="3E7B330C">
      <w:pPr>
        <w:rPr>
          <w:rFonts w:hint="eastAsia" w:ascii="宋体" w:hAnsi="宋体" w:eastAsia="宋体"/>
          <w:lang w:eastAsia="zh-CN"/>
        </w:rPr>
      </w:pPr>
      <w:r>
        <w:rPr>
          <w:rFonts w:ascii="宋体" w:hAnsi="宋体" w:eastAsia="宋体"/>
          <w:lang w:eastAsia="zh-CN"/>
        </w:rPr>
        <w:t>B. 职位高低</w:t>
      </w:r>
    </w:p>
    <w:p w14:paraId="17622C01">
      <w:pPr>
        <w:rPr>
          <w:rFonts w:hint="eastAsia" w:ascii="宋体" w:hAnsi="宋体" w:eastAsia="宋体"/>
          <w:lang w:eastAsia="zh-CN"/>
        </w:rPr>
      </w:pPr>
      <w:r>
        <w:rPr>
          <w:rFonts w:ascii="宋体" w:hAnsi="宋体" w:eastAsia="宋体"/>
          <w:lang w:eastAsia="zh-CN"/>
        </w:rPr>
        <w:t>C. 具体角色与贡献</w:t>
      </w:r>
    </w:p>
    <w:p w14:paraId="2C3ED145">
      <w:pPr>
        <w:rPr>
          <w:rFonts w:hint="eastAsia" w:ascii="宋体" w:hAnsi="宋体" w:eastAsia="宋体"/>
          <w:lang w:eastAsia="zh-CN"/>
        </w:rPr>
      </w:pPr>
      <w:r>
        <w:rPr>
          <w:rFonts w:ascii="宋体" w:hAnsi="宋体" w:eastAsia="宋体"/>
          <w:lang w:eastAsia="zh-CN"/>
        </w:rPr>
        <w:t>D. 与团队成员的关系</w:t>
      </w:r>
    </w:p>
    <w:p w14:paraId="00EF12AC">
      <w:pPr>
        <w:rPr>
          <w:rFonts w:hint="eastAsia" w:ascii="宋体" w:hAnsi="宋体" w:eastAsia="宋体"/>
          <w:lang w:eastAsia="zh-CN"/>
        </w:rPr>
      </w:pPr>
      <w:r>
        <w:rPr>
          <w:rFonts w:ascii="宋体" w:hAnsi="宋体" w:eastAsia="宋体"/>
          <w:lang w:eastAsia="zh-CN"/>
        </w:rPr>
        <w:t>答案：C</w:t>
      </w:r>
    </w:p>
    <w:p w14:paraId="6EABF259">
      <w:pPr>
        <w:rPr>
          <w:rFonts w:hint="eastAsia" w:ascii="宋体" w:hAnsi="宋体" w:eastAsia="宋体"/>
          <w:lang w:eastAsia="zh-CN"/>
        </w:rPr>
      </w:pPr>
      <w:r>
        <w:rPr>
          <w:rFonts w:ascii="宋体" w:hAnsi="宋体" w:eastAsia="宋体"/>
          <w:lang w:eastAsia="zh-CN"/>
        </w:rPr>
        <w:t>640. 在话题挑战型达人营销活动中，内容共创的重要性体现在（）。</w:t>
      </w:r>
    </w:p>
    <w:p w14:paraId="557D446E">
      <w:pPr>
        <w:rPr>
          <w:rFonts w:hint="eastAsia" w:ascii="宋体" w:hAnsi="宋体" w:eastAsia="宋体"/>
          <w:lang w:eastAsia="zh-CN"/>
        </w:rPr>
      </w:pPr>
      <w:r>
        <w:rPr>
          <w:rFonts w:ascii="宋体" w:hAnsi="宋体" w:eastAsia="宋体"/>
          <w:lang w:eastAsia="zh-CN"/>
        </w:rPr>
        <w:t>A. 降低活动成本</w:t>
      </w:r>
    </w:p>
    <w:p w14:paraId="41B71E55">
      <w:pPr>
        <w:rPr>
          <w:rFonts w:hint="eastAsia" w:ascii="宋体" w:hAnsi="宋体" w:eastAsia="宋体"/>
          <w:lang w:eastAsia="zh-CN"/>
        </w:rPr>
      </w:pPr>
      <w:r>
        <w:rPr>
          <w:rFonts w:ascii="宋体" w:hAnsi="宋体" w:eastAsia="宋体"/>
          <w:lang w:eastAsia="zh-CN"/>
        </w:rPr>
        <w:t>B. 增加活动的话题性</w:t>
      </w:r>
    </w:p>
    <w:p w14:paraId="29136BB6">
      <w:pPr>
        <w:rPr>
          <w:rFonts w:hint="eastAsia" w:ascii="宋体" w:hAnsi="宋体" w:eastAsia="宋体"/>
          <w:lang w:eastAsia="zh-CN"/>
        </w:rPr>
      </w:pPr>
      <w:r>
        <w:rPr>
          <w:rFonts w:ascii="宋体" w:hAnsi="宋体" w:eastAsia="宋体"/>
          <w:lang w:eastAsia="zh-CN"/>
        </w:rPr>
        <w:t>C. 提高品牌曝光度</w:t>
      </w:r>
    </w:p>
    <w:p w14:paraId="6917EDDF">
      <w:pPr>
        <w:rPr>
          <w:rFonts w:hint="eastAsia" w:ascii="宋体" w:hAnsi="宋体" w:eastAsia="宋体"/>
          <w:lang w:eastAsia="zh-CN"/>
        </w:rPr>
      </w:pPr>
      <w:r>
        <w:rPr>
          <w:rFonts w:ascii="宋体" w:hAnsi="宋体" w:eastAsia="宋体"/>
          <w:lang w:eastAsia="zh-CN"/>
        </w:rPr>
        <w:t>D. 提升达人个人知名度</w:t>
      </w:r>
    </w:p>
    <w:p w14:paraId="560D6C29">
      <w:pPr>
        <w:rPr>
          <w:rFonts w:hint="eastAsia" w:ascii="宋体" w:hAnsi="宋体" w:eastAsia="宋体"/>
          <w:lang w:eastAsia="zh-CN"/>
        </w:rPr>
      </w:pPr>
      <w:r>
        <w:rPr>
          <w:rFonts w:ascii="宋体" w:hAnsi="宋体" w:eastAsia="宋体"/>
          <w:lang w:eastAsia="zh-CN"/>
        </w:rPr>
        <w:t>答案：B</w:t>
      </w:r>
    </w:p>
    <w:p w14:paraId="5BFB4D2A">
      <w:pPr>
        <w:rPr>
          <w:rFonts w:hint="eastAsia" w:ascii="宋体" w:hAnsi="宋体" w:eastAsia="宋体"/>
          <w:lang w:eastAsia="zh-CN"/>
        </w:rPr>
      </w:pPr>
      <w:r>
        <w:rPr>
          <w:rFonts w:ascii="宋体" w:hAnsi="宋体" w:eastAsia="宋体"/>
          <w:lang w:eastAsia="zh-CN"/>
        </w:rPr>
        <w:t>641. 在全媒体运营模式中，（）是实现个性化定制和增强受众与品牌连接的关键。</w:t>
      </w:r>
    </w:p>
    <w:p w14:paraId="52CC3027">
      <w:pPr>
        <w:rPr>
          <w:rFonts w:hint="eastAsia" w:ascii="宋体" w:hAnsi="宋体" w:eastAsia="宋体"/>
          <w:lang w:eastAsia="zh-CN"/>
        </w:rPr>
      </w:pPr>
      <w:r>
        <w:rPr>
          <w:rFonts w:ascii="宋体" w:hAnsi="宋体" w:eastAsia="宋体"/>
          <w:lang w:eastAsia="zh-CN"/>
        </w:rPr>
        <w:t>A. 精确的受众定位和数据分析</w:t>
      </w:r>
    </w:p>
    <w:p w14:paraId="7E603795">
      <w:pPr>
        <w:rPr>
          <w:rFonts w:hint="eastAsia" w:ascii="宋体" w:hAnsi="宋体" w:eastAsia="宋体"/>
          <w:lang w:eastAsia="zh-CN"/>
        </w:rPr>
      </w:pPr>
      <w:r>
        <w:rPr>
          <w:rFonts w:ascii="宋体" w:hAnsi="宋体" w:eastAsia="宋体"/>
          <w:lang w:eastAsia="zh-CN"/>
        </w:rPr>
        <w:t>B. 大规模广告投放</w:t>
      </w:r>
    </w:p>
    <w:p w14:paraId="4C415327">
      <w:pPr>
        <w:rPr>
          <w:rFonts w:hint="eastAsia" w:ascii="宋体" w:hAnsi="宋体" w:eastAsia="宋体"/>
          <w:lang w:eastAsia="zh-CN"/>
        </w:rPr>
      </w:pPr>
      <w:r>
        <w:rPr>
          <w:rFonts w:ascii="宋体" w:hAnsi="宋体" w:eastAsia="宋体"/>
          <w:lang w:eastAsia="zh-CN"/>
        </w:rPr>
        <w:t>C. 单一渠道的深度挖掘</w:t>
      </w:r>
    </w:p>
    <w:p w14:paraId="011FDB1C">
      <w:pPr>
        <w:rPr>
          <w:rFonts w:hint="eastAsia" w:ascii="宋体" w:hAnsi="宋体" w:eastAsia="宋体"/>
          <w:lang w:eastAsia="zh-CN"/>
        </w:rPr>
      </w:pPr>
      <w:r>
        <w:rPr>
          <w:rFonts w:ascii="宋体" w:hAnsi="宋体" w:eastAsia="宋体"/>
          <w:lang w:eastAsia="zh-CN"/>
        </w:rPr>
        <w:t>D. 高频率的内容更新</w:t>
      </w:r>
    </w:p>
    <w:p w14:paraId="3E256FC7">
      <w:pPr>
        <w:rPr>
          <w:rFonts w:hint="eastAsia" w:ascii="宋体" w:hAnsi="宋体" w:eastAsia="宋体"/>
          <w:lang w:eastAsia="zh-CN"/>
        </w:rPr>
      </w:pPr>
      <w:r>
        <w:rPr>
          <w:rFonts w:ascii="宋体" w:hAnsi="宋体" w:eastAsia="宋体"/>
          <w:lang w:eastAsia="zh-CN"/>
        </w:rPr>
        <w:t>答案：A</w:t>
      </w:r>
    </w:p>
    <w:p w14:paraId="3D3DFE62">
      <w:pPr>
        <w:rPr>
          <w:rFonts w:hint="eastAsia" w:ascii="宋体" w:hAnsi="宋体" w:eastAsia="宋体"/>
          <w:lang w:eastAsia="zh-CN"/>
        </w:rPr>
      </w:pPr>
      <w:r>
        <w:rPr>
          <w:rFonts w:ascii="宋体" w:hAnsi="宋体" w:eastAsia="宋体"/>
          <w:lang w:eastAsia="zh-CN"/>
        </w:rPr>
        <w:t>642. 流量价值分析在预测新兴领域发展潜力时，主要依据的是（）。</w:t>
      </w:r>
    </w:p>
    <w:p w14:paraId="0E54D9C9">
      <w:pPr>
        <w:rPr>
          <w:rFonts w:hint="eastAsia" w:ascii="宋体" w:hAnsi="宋体" w:eastAsia="宋体"/>
          <w:lang w:eastAsia="zh-CN"/>
        </w:rPr>
      </w:pPr>
      <w:r>
        <w:rPr>
          <w:rFonts w:ascii="宋体" w:hAnsi="宋体" w:eastAsia="宋体"/>
          <w:lang w:eastAsia="zh-CN"/>
        </w:rPr>
        <w:t>A. 用户行为数据和市场趋势分析</w:t>
      </w:r>
    </w:p>
    <w:p w14:paraId="6833A1E0">
      <w:pPr>
        <w:rPr>
          <w:rFonts w:hint="eastAsia" w:ascii="宋体" w:hAnsi="宋体" w:eastAsia="宋体"/>
          <w:lang w:eastAsia="zh-CN"/>
        </w:rPr>
      </w:pPr>
      <w:r>
        <w:rPr>
          <w:rFonts w:ascii="宋体" w:hAnsi="宋体" w:eastAsia="宋体"/>
          <w:lang w:eastAsia="zh-CN"/>
        </w:rPr>
        <w:t>B. 传统市场研究数据</w:t>
      </w:r>
    </w:p>
    <w:p w14:paraId="1FD5EE83">
      <w:pPr>
        <w:rPr>
          <w:rFonts w:hint="eastAsia" w:ascii="宋体" w:hAnsi="宋体" w:eastAsia="宋体"/>
          <w:lang w:eastAsia="zh-CN"/>
        </w:rPr>
      </w:pPr>
      <w:r>
        <w:rPr>
          <w:rFonts w:ascii="宋体" w:hAnsi="宋体" w:eastAsia="宋体"/>
          <w:lang w:eastAsia="zh-CN"/>
        </w:rPr>
        <w:t>C. 竞争对手的战略规划</w:t>
      </w:r>
    </w:p>
    <w:p w14:paraId="6D2BCCC9">
      <w:pPr>
        <w:rPr>
          <w:rFonts w:hint="eastAsia" w:ascii="宋体" w:hAnsi="宋体" w:eastAsia="宋体"/>
          <w:lang w:eastAsia="zh-CN"/>
        </w:rPr>
      </w:pPr>
      <w:r>
        <w:rPr>
          <w:rFonts w:ascii="宋体" w:hAnsi="宋体" w:eastAsia="宋体"/>
          <w:lang w:eastAsia="zh-CN"/>
        </w:rPr>
        <w:t>D. 产品研发成本分析</w:t>
      </w:r>
    </w:p>
    <w:p w14:paraId="445C39E0">
      <w:pPr>
        <w:rPr>
          <w:rFonts w:hint="eastAsia" w:ascii="宋体" w:hAnsi="宋体" w:eastAsia="宋体"/>
          <w:lang w:eastAsia="zh-CN"/>
        </w:rPr>
      </w:pPr>
      <w:r>
        <w:rPr>
          <w:rFonts w:ascii="宋体" w:hAnsi="宋体" w:eastAsia="宋体"/>
          <w:lang w:eastAsia="zh-CN"/>
        </w:rPr>
        <w:t>答案：A</w:t>
      </w:r>
    </w:p>
    <w:p w14:paraId="21250DC9">
      <w:pPr>
        <w:rPr>
          <w:rFonts w:hint="eastAsia" w:ascii="宋体" w:hAnsi="宋体" w:eastAsia="宋体"/>
          <w:lang w:eastAsia="zh-CN"/>
        </w:rPr>
      </w:pPr>
      <w:r>
        <w:rPr>
          <w:rFonts w:ascii="宋体" w:hAnsi="宋体" w:eastAsia="宋体"/>
          <w:lang w:eastAsia="zh-CN"/>
        </w:rPr>
        <w:t>643. 网络舆情处置中，通过（）可以有效遏制负面舆情的扩散。</w:t>
      </w:r>
    </w:p>
    <w:p w14:paraId="258E8F78">
      <w:pPr>
        <w:rPr>
          <w:rFonts w:hint="eastAsia" w:ascii="宋体" w:hAnsi="宋体" w:eastAsia="宋体"/>
          <w:lang w:eastAsia="zh-CN"/>
        </w:rPr>
      </w:pPr>
      <w:r>
        <w:rPr>
          <w:rFonts w:ascii="宋体" w:hAnsi="宋体" w:eastAsia="宋体"/>
          <w:lang w:eastAsia="zh-CN"/>
        </w:rPr>
        <w:t>A. 沉默不回应</w:t>
      </w:r>
    </w:p>
    <w:p w14:paraId="6922B1F4">
      <w:pPr>
        <w:rPr>
          <w:rFonts w:hint="eastAsia" w:ascii="宋体" w:hAnsi="宋体" w:eastAsia="宋体"/>
          <w:lang w:eastAsia="zh-CN"/>
        </w:rPr>
      </w:pPr>
      <w:r>
        <w:rPr>
          <w:rFonts w:ascii="宋体" w:hAnsi="宋体" w:eastAsia="宋体"/>
          <w:lang w:eastAsia="zh-CN"/>
        </w:rPr>
        <w:t>B. 增加广告投放</w:t>
      </w:r>
    </w:p>
    <w:p w14:paraId="7311C2CB">
      <w:pPr>
        <w:rPr>
          <w:rFonts w:hint="eastAsia" w:ascii="宋体" w:hAnsi="宋体" w:eastAsia="宋体"/>
          <w:lang w:eastAsia="zh-CN"/>
        </w:rPr>
      </w:pPr>
      <w:r>
        <w:rPr>
          <w:rFonts w:ascii="宋体" w:hAnsi="宋体" w:eastAsia="宋体"/>
          <w:lang w:eastAsia="zh-CN"/>
        </w:rPr>
        <w:t>C. 改变产品策略</w:t>
      </w:r>
    </w:p>
    <w:p w14:paraId="0B6AC7D5">
      <w:pPr>
        <w:rPr>
          <w:rFonts w:hint="eastAsia" w:ascii="宋体" w:hAnsi="宋体" w:eastAsia="宋体"/>
          <w:lang w:eastAsia="zh-CN"/>
        </w:rPr>
      </w:pPr>
      <w:r>
        <w:rPr>
          <w:rFonts w:ascii="宋体" w:hAnsi="宋体" w:eastAsia="宋体"/>
          <w:lang w:eastAsia="zh-CN"/>
        </w:rPr>
        <w:t>D. 及时澄清事实</w:t>
      </w:r>
    </w:p>
    <w:p w14:paraId="1A80E104">
      <w:pPr>
        <w:rPr>
          <w:rFonts w:hint="eastAsia" w:ascii="宋体" w:hAnsi="宋体" w:eastAsia="宋体"/>
          <w:lang w:eastAsia="zh-CN"/>
        </w:rPr>
      </w:pPr>
      <w:r>
        <w:rPr>
          <w:rFonts w:ascii="宋体" w:hAnsi="宋体" w:eastAsia="宋体"/>
          <w:lang w:eastAsia="zh-CN"/>
        </w:rPr>
        <w:t>答案：D</w:t>
      </w:r>
    </w:p>
    <w:p w14:paraId="5D45177D">
      <w:pPr>
        <w:rPr>
          <w:rFonts w:hint="eastAsia" w:ascii="宋体" w:hAnsi="宋体" w:eastAsia="宋体"/>
          <w:lang w:eastAsia="zh-CN"/>
        </w:rPr>
      </w:pPr>
      <w:r>
        <w:rPr>
          <w:rFonts w:ascii="宋体" w:hAnsi="宋体" w:eastAsia="宋体"/>
          <w:lang w:eastAsia="zh-CN"/>
        </w:rPr>
        <w:t>644. 全媒体运营师在撰写摘要时，为了提升点击率，应重点关注（）。</w:t>
      </w:r>
    </w:p>
    <w:p w14:paraId="3EA309BA">
      <w:pPr>
        <w:rPr>
          <w:rFonts w:hint="eastAsia" w:ascii="宋体" w:hAnsi="宋体" w:eastAsia="宋体"/>
          <w:lang w:eastAsia="zh-CN"/>
        </w:rPr>
      </w:pPr>
      <w:r>
        <w:rPr>
          <w:rFonts w:ascii="宋体" w:hAnsi="宋体" w:eastAsia="宋体"/>
          <w:lang w:eastAsia="zh-CN"/>
        </w:rPr>
        <w:t>A. 突出产品的独特卖点和用户受益点</w:t>
      </w:r>
    </w:p>
    <w:p w14:paraId="0FB8ECF4">
      <w:pPr>
        <w:rPr>
          <w:rFonts w:hint="eastAsia" w:ascii="宋体" w:hAnsi="宋体" w:eastAsia="宋体"/>
          <w:lang w:eastAsia="zh-CN"/>
        </w:rPr>
      </w:pPr>
      <w:r>
        <w:rPr>
          <w:rFonts w:ascii="宋体" w:hAnsi="宋体" w:eastAsia="宋体"/>
          <w:lang w:eastAsia="zh-CN"/>
        </w:rPr>
        <w:t>B. 详细描述产品的所有功能和技术参数</w:t>
      </w:r>
    </w:p>
    <w:p w14:paraId="446711F3">
      <w:pPr>
        <w:rPr>
          <w:rFonts w:hint="eastAsia" w:ascii="宋体" w:hAnsi="宋体" w:eastAsia="宋体"/>
          <w:lang w:eastAsia="zh-CN"/>
        </w:rPr>
      </w:pPr>
      <w:r>
        <w:rPr>
          <w:rFonts w:ascii="宋体" w:hAnsi="宋体" w:eastAsia="宋体"/>
          <w:lang w:eastAsia="zh-CN"/>
        </w:rPr>
        <w:t>C. 尽可能使用专业术语以展示专业性</w:t>
      </w:r>
    </w:p>
    <w:p w14:paraId="412871CA">
      <w:pPr>
        <w:rPr>
          <w:rFonts w:hint="eastAsia" w:ascii="宋体" w:hAnsi="宋体" w:eastAsia="宋体"/>
          <w:lang w:eastAsia="zh-CN"/>
        </w:rPr>
      </w:pPr>
      <w:r>
        <w:rPr>
          <w:rFonts w:ascii="宋体" w:hAnsi="宋体" w:eastAsia="宋体"/>
          <w:lang w:eastAsia="zh-CN"/>
        </w:rPr>
        <w:t>D. 强调产品的生产过程和制造工艺</w:t>
      </w:r>
    </w:p>
    <w:p w14:paraId="47A23C68">
      <w:pPr>
        <w:rPr>
          <w:rFonts w:hint="eastAsia" w:ascii="宋体" w:hAnsi="宋体" w:eastAsia="宋体"/>
        </w:rPr>
      </w:pPr>
      <w:r>
        <w:rPr>
          <w:rFonts w:ascii="宋体" w:hAnsi="宋体" w:eastAsia="宋体"/>
        </w:rPr>
        <w:t>答案：A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86831"/>
    <w:rsid w:val="0029639D"/>
    <w:rsid w:val="00326F90"/>
    <w:rsid w:val="006C28D3"/>
    <w:rsid w:val="00AA1D8D"/>
    <w:rsid w:val="00B26BBF"/>
    <w:rsid w:val="00B47730"/>
    <w:rsid w:val="00B64BE4"/>
    <w:rsid w:val="00CB0664"/>
    <w:rsid w:val="00CF7684"/>
    <w:rsid w:val="00D15C09"/>
    <w:rsid w:val="00EE6F2C"/>
    <w:rsid w:val="00FC693F"/>
    <w:rsid w:val="FBFF4E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164</Pages>
  <Words>8959</Words>
  <Characters>51072</Characters>
  <Lines>425</Lines>
  <Paragraphs>119</Paragraphs>
  <TotalTime>4</TotalTime>
  <ScaleCrop>false</ScaleCrop>
  <LinksUpToDate>false</LinksUpToDate>
  <CharactersWithSpaces>59912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2025-12-04T22:18:00Z</dcterms:created>
  <dc:creator>python-docx</dc:creator>
  <dc:description>generated by python-docx</dc:description>
  <cp:lastModifiedBy>꧁ ꫞ A-art 姚老师꫞꧂</cp:lastModifiedBy>
  <dcterms:modified xsi:type="dcterms:W3CDTF">2026-06-25T19:29:56Z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F592DB2A1C6F3A1F34113D6AD85352E4_42</vt:lpwstr>
  </property>
</Properties>
</file>